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2CFE3">
      <w:pPr>
        <w:pStyle w:val="2"/>
        <w:bidi w:val="0"/>
      </w:pPr>
      <w:bookmarkStart w:id="0" w:name="_Toc3459"/>
      <w:bookmarkStart w:id="1" w:name="_Toc181"/>
      <w:r>
        <w:rPr>
          <w:rFonts w:hint="default"/>
        </w:rPr>
        <w:t>Phát triển Chi tiết Đề tài &amp; Lộ trình Thực hiện</w:t>
      </w:r>
      <w:bookmarkEnd w:id="0"/>
      <w:bookmarkEnd w:id="1"/>
    </w:p>
    <w:p w14:paraId="52BD709A">
      <w:r>
        <w:rPr>
          <w:rFonts w:hint="default"/>
          <w:b/>
          <w:bCs/>
        </w:rPr>
        <w:t>Tên đề tài đề xuất:</w:t>
      </w:r>
      <w:r>
        <w:rPr>
          <w:rFonts w:hint="default"/>
          <w:b/>
          <w:bCs/>
          <w:lang w:val="vi-VN"/>
        </w:rPr>
        <w:t xml:space="preserve"> </w:t>
      </w:r>
      <w:r>
        <w:t>Xây dựng Hệ thống Website Đặt lịch và Quản lý Dịch vụ Trực tuyến Ứng dụng Trí tuệ Nhân tạo</w:t>
      </w:r>
    </w:p>
    <w:p w14:paraId="36E84C16"/>
    <w:p w14:paraId="0D5B6787">
      <w:pPr>
        <w:ind w:firstLine="720" w:firstLineChars="0"/>
      </w:pPr>
      <w:r>
        <w:t>Tính thực tiễn cao</w:t>
      </w:r>
      <w:r>
        <w:rPr>
          <w:rFonts w:hint="default"/>
          <w:lang w:val="vi-VN"/>
        </w:rPr>
        <w:t xml:space="preserve">: </w:t>
      </w:r>
      <w:r>
        <w:t>Đề tài giải quyết một vấn đề phổ biến trong thực tế – tình trạng quản lý đặt lịch và khách hàng còn thủ công ở các cơ sở kinh doanh nhỏ (như tiệm tóc, spa, lớp yoga, tiệm sửa chữa...). Việc xây dựng hệ thống đặt lịch trực tuyến giúp tự động hóa quy trình vận hành, giảm sai sót và tiết kiệm thời gian cho cả người cung cấp dịch vụ và khách hàng.</w:t>
      </w:r>
    </w:p>
    <w:p w14:paraId="39E5CD2F">
      <w:pPr>
        <w:ind w:firstLine="720" w:firstLineChars="0"/>
      </w:pPr>
      <w:r>
        <w:t>Phạm vi rõ ràng và khả thi</w:t>
      </w:r>
      <w:r>
        <w:rPr>
          <w:rFonts w:hint="default"/>
          <w:lang w:val="vi-VN"/>
        </w:rPr>
        <w:t xml:space="preserve">: </w:t>
      </w:r>
      <w:r>
        <w:t>Đề tài tập trung vào nhóm cá nhân và doanh nghiệp nhỏ thay vì xây dựng một “siêu ứng dụng đa lĩnh vực”. Điều này giúp giới hạn phạm vi dự án trong mức độ phù hợp với thời gian và nguồn lực của một đồ án tốt nghiệp, đồng thời vẫn đảm bảo tính ứng dụng thực tế và mở rộng sau này.</w:t>
      </w:r>
    </w:p>
    <w:p w14:paraId="69221A23">
      <w:pPr>
        <w:ind w:firstLine="720" w:firstLineChars="0"/>
      </w:pPr>
      <w:r>
        <w:t>Khả năng tiếp cận người dùng thật</w:t>
      </w:r>
      <w:r>
        <w:rPr>
          <w:rFonts w:hint="default"/>
          <w:lang w:val="vi-VN"/>
        </w:rPr>
        <w:t xml:space="preserve">: </w:t>
      </w:r>
      <w:r>
        <w:t>Đối tượng người dùng (như giáo viên yoga, chủ tiệm nail, thợ sửa chữa, v.v.) có thể dễ dàng tiếp cận để phỏng vấn và thu thập yêu cầu thực tế. Các thông tin này giúp nhóm phát triển xây dựng hệ thống phù hợp với nhu cầu sử dụng thực tế, đồng thời tăng độ tin cậy cho phần phân tích yêu cầu hệ thống trong báo cáo.</w:t>
      </w:r>
    </w:p>
    <w:p w14:paraId="60A63621">
      <w:pPr>
        <w:ind w:firstLine="720" w:firstLineChars="0"/>
      </w:pPr>
      <w:r>
        <w:t>Tính mở rộng và định hướng phát triển</w:t>
      </w:r>
      <w:r>
        <w:rPr>
          <w:rFonts w:hint="default"/>
          <w:lang w:val="vi-VN"/>
        </w:rPr>
        <w:t xml:space="preserve">: </w:t>
      </w:r>
      <w:r>
        <w:t>Phiên bản cốt lõi tập trung vào chức năng đặt lịch – quản lý dịch vụ – quản lý người dùng. Tuy nhiên, kiến trúc hệ thống được thiết kế linh hoạt, cho phép mở rộng trong tương lai với các tính năng nâng cao:</w:t>
      </w:r>
    </w:p>
    <w:p w14:paraId="03E5614F">
      <w:pPr>
        <w:ind w:firstLine="720" w:firstLineChars="0"/>
      </w:pPr>
      <w:r>
        <w:t>Tích hợp ví điện tử và cổng thanh toán trực tuyến (Momo, Stripe).</w:t>
      </w:r>
    </w:p>
    <w:p w14:paraId="02BD25DC">
      <w:pPr>
        <w:ind w:firstLine="720" w:firstLineChars="0"/>
      </w:pPr>
      <w:r>
        <w:t>Ứng dụng AI Chatbot tư vấn và hỗ trợ đặt lịch thông minh.</w:t>
      </w:r>
    </w:p>
    <w:p w14:paraId="3F0CAD82">
      <w:pPr>
        <w:ind w:firstLine="720" w:firstLineChars="0"/>
      </w:pPr>
      <w:r>
        <w:t>Bổ sung công cụ marketing tự động (email/sms campaign).</w:t>
      </w:r>
    </w:p>
    <w:p w14:paraId="771E8D17">
      <w:pPr>
        <w:ind w:firstLine="720" w:firstLineChars="0"/>
        <w:rPr>
          <w:rFonts w:hint="default"/>
          <w:lang w:val="vi-VN"/>
        </w:rPr>
      </w:pPr>
      <w:r>
        <w:t>Phân tích dữ liệu khách hàng phục vụ cho chiến lược chăm sóc khách hàng</w:t>
      </w:r>
      <w:r>
        <w:rPr>
          <w:rFonts w:hint="default"/>
          <w:lang w:val="vi-VN"/>
        </w:rPr>
        <w:t>.</w:t>
      </w:r>
    </w:p>
    <w:p w14:paraId="2CE952C9">
      <w:pPr>
        <w:rPr>
          <w:rFonts w:hint="default"/>
        </w:rPr>
      </w:pPr>
      <w:r>
        <w:rPr>
          <w:rFonts w:hint="default"/>
        </w:rPr>
        <w:br w:type="page"/>
      </w:r>
    </w:p>
    <w:p w14:paraId="52B979DB">
      <w:pPr>
        <w:pStyle w:val="142"/>
        <w:tabs>
          <w:tab w:val="right" w:leader="dot" w:pos="9071"/>
        </w:tabs>
      </w:pPr>
      <w:r>
        <w:fldChar w:fldCharType="begin"/>
      </w:r>
      <w:r>
        <w:instrText xml:space="preserve">TOC \o "1-3" \f \h \u </w:instrText>
      </w:r>
      <w:r>
        <w:fldChar w:fldCharType="separate"/>
      </w:r>
      <w:r>
        <w:fldChar w:fldCharType="begin"/>
      </w:r>
      <w:r>
        <w:instrText xml:space="preserve"> HYPERLINK \l _Toc181 </w:instrText>
      </w:r>
      <w:r>
        <w:fldChar w:fldCharType="separate"/>
      </w:r>
      <w:r>
        <w:rPr>
          <w:rFonts w:hint="default"/>
        </w:rPr>
        <w:t>Phát triển Chi tiết Đề tài &amp; Lộ trình Thực hiện</w:t>
      </w:r>
      <w:r>
        <w:tab/>
      </w:r>
      <w:r>
        <w:fldChar w:fldCharType="begin"/>
      </w:r>
      <w:r>
        <w:instrText xml:space="preserve"> PAGEREF _Toc181 \h </w:instrText>
      </w:r>
      <w:r>
        <w:fldChar w:fldCharType="separate"/>
      </w:r>
      <w:r>
        <w:t>1</w:t>
      </w:r>
      <w:r>
        <w:fldChar w:fldCharType="end"/>
      </w:r>
      <w:r>
        <w:fldChar w:fldCharType="end"/>
      </w:r>
    </w:p>
    <w:p w14:paraId="73149A31">
      <w:pPr>
        <w:pStyle w:val="142"/>
        <w:tabs>
          <w:tab w:val="right" w:leader="dot" w:pos="9071"/>
        </w:tabs>
      </w:pPr>
      <w:r>
        <w:fldChar w:fldCharType="begin"/>
      </w:r>
      <w:r>
        <w:instrText xml:space="preserve"> HYPERLINK \l _Toc27086 </w:instrText>
      </w:r>
      <w:r>
        <w:fldChar w:fldCharType="separate"/>
      </w:r>
      <w:r>
        <w:t>PHÂN CÔNG CÔNG VIỆC TRONG DỰ ÁN</w:t>
      </w:r>
      <w:r>
        <w:tab/>
      </w:r>
      <w:r>
        <w:fldChar w:fldCharType="begin"/>
      </w:r>
      <w:r>
        <w:instrText xml:space="preserve"> PAGEREF _Toc27086 \h </w:instrText>
      </w:r>
      <w:r>
        <w:fldChar w:fldCharType="separate"/>
      </w:r>
      <w:r>
        <w:t>3</w:t>
      </w:r>
      <w:r>
        <w:fldChar w:fldCharType="end"/>
      </w:r>
      <w:r>
        <w:fldChar w:fldCharType="end"/>
      </w:r>
    </w:p>
    <w:p w14:paraId="6630B5C0">
      <w:pPr>
        <w:pStyle w:val="143"/>
        <w:tabs>
          <w:tab w:val="right" w:leader="dot" w:pos="9071"/>
        </w:tabs>
      </w:pPr>
      <w:r>
        <w:fldChar w:fldCharType="begin"/>
      </w:r>
      <w:r>
        <w:instrText xml:space="preserve"> HYPERLINK \l _Toc13804 </w:instrText>
      </w:r>
      <w:r>
        <w:fldChar w:fldCharType="separate"/>
      </w:r>
      <w:r>
        <w:t>1. Tổng quan</w:t>
      </w:r>
      <w:r>
        <w:tab/>
      </w:r>
      <w:r>
        <w:fldChar w:fldCharType="begin"/>
      </w:r>
      <w:r>
        <w:instrText xml:space="preserve"> PAGEREF _Toc13804 \h </w:instrText>
      </w:r>
      <w:r>
        <w:fldChar w:fldCharType="separate"/>
      </w:r>
      <w:r>
        <w:t>5</w:t>
      </w:r>
      <w:r>
        <w:fldChar w:fldCharType="end"/>
      </w:r>
      <w:r>
        <w:fldChar w:fldCharType="end"/>
      </w:r>
    </w:p>
    <w:p w14:paraId="7B8409EC">
      <w:pPr>
        <w:pStyle w:val="143"/>
        <w:tabs>
          <w:tab w:val="right" w:leader="dot" w:pos="9071"/>
        </w:tabs>
      </w:pPr>
      <w:r>
        <w:fldChar w:fldCharType="begin"/>
      </w:r>
      <w:r>
        <w:instrText xml:space="preserve"> HYPERLINK \l _Toc1347 </w:instrText>
      </w:r>
      <w:r>
        <w:fldChar w:fldCharType="separate"/>
      </w:r>
      <w:r>
        <w:t>1. Phân công chi tiết</w:t>
      </w:r>
      <w:r>
        <w:tab/>
      </w:r>
      <w:r>
        <w:fldChar w:fldCharType="begin"/>
      </w:r>
      <w:r>
        <w:instrText xml:space="preserve"> PAGEREF _Toc1347 \h </w:instrText>
      </w:r>
      <w:r>
        <w:fldChar w:fldCharType="separate"/>
      </w:r>
      <w:r>
        <w:t>5</w:t>
      </w:r>
      <w:r>
        <w:fldChar w:fldCharType="end"/>
      </w:r>
      <w:r>
        <w:fldChar w:fldCharType="end"/>
      </w:r>
    </w:p>
    <w:p w14:paraId="5DA485D3">
      <w:pPr>
        <w:pStyle w:val="143"/>
        <w:tabs>
          <w:tab w:val="right" w:leader="dot" w:pos="9071"/>
        </w:tabs>
      </w:pPr>
      <w:r>
        <w:fldChar w:fldCharType="begin"/>
      </w:r>
      <w:r>
        <w:instrText xml:space="preserve"> HYPERLINK \l _Toc24151 </w:instrText>
      </w:r>
      <w:r>
        <w:fldChar w:fldCharType="separate"/>
      </w:r>
      <w:r>
        <w:t>2. Quy trình phối hợp làm việc</w:t>
      </w:r>
      <w:r>
        <w:tab/>
      </w:r>
      <w:r>
        <w:fldChar w:fldCharType="begin"/>
      </w:r>
      <w:r>
        <w:instrText xml:space="preserve"> PAGEREF _Toc24151 \h </w:instrText>
      </w:r>
      <w:r>
        <w:fldChar w:fldCharType="separate"/>
      </w:r>
      <w:r>
        <w:t>7</w:t>
      </w:r>
      <w:r>
        <w:fldChar w:fldCharType="end"/>
      </w:r>
      <w:r>
        <w:fldChar w:fldCharType="end"/>
      </w:r>
    </w:p>
    <w:p w14:paraId="0110C549">
      <w:pPr>
        <w:pStyle w:val="142"/>
        <w:tabs>
          <w:tab w:val="right" w:leader="dot" w:pos="9071"/>
        </w:tabs>
      </w:pPr>
      <w:r>
        <w:fldChar w:fldCharType="begin"/>
      </w:r>
      <w:r>
        <w:instrText xml:space="preserve"> HYPERLINK \l _Toc5954 </w:instrText>
      </w:r>
      <w:r>
        <w:fldChar w:fldCharType="separate"/>
      </w:r>
      <w:r>
        <w:rPr>
          <w:rFonts w:hint="default"/>
        </w:rPr>
        <w:t>Phân tích Chi tiết Từng Đối tượng &amp; Phân quyền</w:t>
      </w:r>
      <w:r>
        <w:tab/>
      </w:r>
      <w:r>
        <w:fldChar w:fldCharType="begin"/>
      </w:r>
      <w:r>
        <w:instrText xml:space="preserve"> PAGEREF _Toc5954 \h </w:instrText>
      </w:r>
      <w:r>
        <w:fldChar w:fldCharType="separate"/>
      </w:r>
      <w:r>
        <w:t>9</w:t>
      </w:r>
      <w:r>
        <w:fldChar w:fldCharType="end"/>
      </w:r>
      <w:r>
        <w:fldChar w:fldCharType="end"/>
      </w:r>
    </w:p>
    <w:p w14:paraId="1625B1B5">
      <w:pPr>
        <w:pStyle w:val="143"/>
        <w:tabs>
          <w:tab w:val="right" w:leader="dot" w:pos="9071"/>
        </w:tabs>
      </w:pPr>
      <w:r>
        <w:fldChar w:fldCharType="begin"/>
      </w:r>
      <w:r>
        <w:instrText xml:space="preserve"> HYPERLINK \l _Toc5046 </w:instrText>
      </w:r>
      <w:r>
        <w:fldChar w:fldCharType="separate"/>
      </w:r>
      <w:r>
        <w:rPr>
          <w:rFonts w:hint="default"/>
        </w:rPr>
        <w:t>1. KHÁCH HÀNG (Customer)</w:t>
      </w:r>
      <w:r>
        <w:tab/>
      </w:r>
      <w:r>
        <w:fldChar w:fldCharType="begin"/>
      </w:r>
      <w:r>
        <w:instrText xml:space="preserve"> PAGEREF _Toc5046 \h </w:instrText>
      </w:r>
      <w:r>
        <w:fldChar w:fldCharType="separate"/>
      </w:r>
      <w:r>
        <w:t>9</w:t>
      </w:r>
      <w:r>
        <w:fldChar w:fldCharType="end"/>
      </w:r>
      <w:r>
        <w:fldChar w:fldCharType="end"/>
      </w:r>
    </w:p>
    <w:p w14:paraId="2201342D">
      <w:pPr>
        <w:pStyle w:val="143"/>
        <w:tabs>
          <w:tab w:val="right" w:leader="dot" w:pos="9071"/>
        </w:tabs>
      </w:pPr>
      <w:r>
        <w:fldChar w:fldCharType="begin"/>
      </w:r>
      <w:r>
        <w:instrText xml:space="preserve"> HYPERLINK \l _Toc3501 </w:instrText>
      </w:r>
      <w:r>
        <w:fldChar w:fldCharType="separate"/>
      </w:r>
      <w:r>
        <w:rPr>
          <w:rFonts w:hint="default"/>
        </w:rPr>
        <w:t>2. NGƯỜI CUNG CẤP DỊCH VỤ (Service Provider)</w:t>
      </w:r>
      <w:r>
        <w:tab/>
      </w:r>
      <w:r>
        <w:fldChar w:fldCharType="begin"/>
      </w:r>
      <w:r>
        <w:instrText xml:space="preserve"> PAGEREF _Toc3501 \h </w:instrText>
      </w:r>
      <w:r>
        <w:fldChar w:fldCharType="separate"/>
      </w:r>
      <w:r>
        <w:t>10</w:t>
      </w:r>
      <w:r>
        <w:fldChar w:fldCharType="end"/>
      </w:r>
      <w:r>
        <w:fldChar w:fldCharType="end"/>
      </w:r>
    </w:p>
    <w:p w14:paraId="77EA0DE7">
      <w:pPr>
        <w:pStyle w:val="143"/>
        <w:tabs>
          <w:tab w:val="right" w:leader="dot" w:pos="9071"/>
        </w:tabs>
      </w:pPr>
      <w:r>
        <w:fldChar w:fldCharType="begin"/>
      </w:r>
      <w:r>
        <w:instrText xml:space="preserve"> HYPERLINK \l _Toc25344 </w:instrText>
      </w:r>
      <w:r>
        <w:fldChar w:fldCharType="separate"/>
      </w:r>
      <w:r>
        <w:rPr>
          <w:rFonts w:hint="default"/>
        </w:rPr>
        <w:t>3. QUẢN TRỊ VIÊN HỆ THỐNG (Admin)</w:t>
      </w:r>
      <w:r>
        <w:tab/>
      </w:r>
      <w:r>
        <w:fldChar w:fldCharType="begin"/>
      </w:r>
      <w:r>
        <w:instrText xml:space="preserve"> PAGEREF _Toc25344 \h </w:instrText>
      </w:r>
      <w:r>
        <w:fldChar w:fldCharType="separate"/>
      </w:r>
      <w:r>
        <w:t>11</w:t>
      </w:r>
      <w:r>
        <w:fldChar w:fldCharType="end"/>
      </w:r>
      <w:r>
        <w:fldChar w:fldCharType="end"/>
      </w:r>
    </w:p>
    <w:p w14:paraId="6D2697C7">
      <w:pPr>
        <w:pStyle w:val="143"/>
        <w:tabs>
          <w:tab w:val="right" w:leader="dot" w:pos="9071"/>
        </w:tabs>
      </w:pPr>
      <w:r>
        <w:fldChar w:fldCharType="begin"/>
      </w:r>
      <w:r>
        <w:instrText xml:space="preserve"> HYPERLINK \l _Toc9680 </w:instrText>
      </w:r>
      <w:r>
        <w:fldChar w:fldCharType="separate"/>
      </w:r>
      <w:r>
        <w:t>4. Mối quan hệ giữa các nhóm người dùng</w:t>
      </w:r>
      <w:r>
        <w:tab/>
      </w:r>
      <w:r>
        <w:fldChar w:fldCharType="begin"/>
      </w:r>
      <w:r>
        <w:instrText xml:space="preserve"> PAGEREF _Toc9680 \h </w:instrText>
      </w:r>
      <w:r>
        <w:fldChar w:fldCharType="separate"/>
      </w:r>
      <w:r>
        <w:t>12</w:t>
      </w:r>
      <w:r>
        <w:fldChar w:fldCharType="end"/>
      </w:r>
      <w:r>
        <w:fldChar w:fldCharType="end"/>
      </w:r>
    </w:p>
    <w:p w14:paraId="364921CB">
      <w:pPr>
        <w:pStyle w:val="142"/>
        <w:tabs>
          <w:tab w:val="right" w:leader="dot" w:pos="9071"/>
        </w:tabs>
      </w:pPr>
      <w:r>
        <w:fldChar w:fldCharType="begin"/>
      </w:r>
      <w:r>
        <w:instrText xml:space="preserve"> HYPERLINK \l _Toc12219 </w:instrText>
      </w:r>
      <w:r>
        <w:fldChar w:fldCharType="separate"/>
      </w:r>
      <w:r>
        <w:rPr>
          <w:rFonts w:hint="default"/>
        </w:rPr>
        <w:t>Tích Hợp AI Cụ Thể</w:t>
      </w:r>
      <w:r>
        <w:tab/>
      </w:r>
      <w:r>
        <w:fldChar w:fldCharType="begin"/>
      </w:r>
      <w:r>
        <w:instrText xml:space="preserve"> PAGEREF _Toc12219 \h </w:instrText>
      </w:r>
      <w:r>
        <w:fldChar w:fldCharType="separate"/>
      </w:r>
      <w:r>
        <w:t>13</w:t>
      </w:r>
      <w:r>
        <w:fldChar w:fldCharType="end"/>
      </w:r>
      <w:r>
        <w:fldChar w:fldCharType="end"/>
      </w:r>
    </w:p>
    <w:p w14:paraId="0EDF873F">
      <w:pPr>
        <w:pStyle w:val="143"/>
        <w:tabs>
          <w:tab w:val="right" w:leader="dot" w:pos="9071"/>
        </w:tabs>
      </w:pPr>
      <w:r>
        <w:fldChar w:fldCharType="begin"/>
      </w:r>
      <w:r>
        <w:instrText xml:space="preserve"> HYPERLINK \l _Toc2776 </w:instrText>
      </w:r>
      <w:r>
        <w:fldChar w:fldCharType="separate"/>
      </w:r>
      <w:r>
        <w:rPr>
          <w:rFonts w:hint="default"/>
        </w:rPr>
        <w:t>Ý TƯỞNG 1: AI CHATBOT HỖ TRỢ ĐẶT LỊCH THÔNG MINH</w:t>
      </w:r>
      <w:r>
        <w:tab/>
      </w:r>
      <w:r>
        <w:fldChar w:fldCharType="begin"/>
      </w:r>
      <w:r>
        <w:instrText xml:space="preserve"> PAGEREF _Toc2776 \h </w:instrText>
      </w:r>
      <w:r>
        <w:fldChar w:fldCharType="separate"/>
      </w:r>
      <w:r>
        <w:t>13</w:t>
      </w:r>
      <w:r>
        <w:fldChar w:fldCharType="end"/>
      </w:r>
      <w:r>
        <w:fldChar w:fldCharType="end"/>
      </w:r>
    </w:p>
    <w:p w14:paraId="3C9822CA">
      <w:pPr>
        <w:pStyle w:val="144"/>
        <w:tabs>
          <w:tab w:val="right" w:leader="dot" w:pos="9071"/>
        </w:tabs>
      </w:pPr>
      <w:r>
        <w:fldChar w:fldCharType="begin"/>
      </w:r>
      <w:r>
        <w:instrText xml:space="preserve"> HYPERLINK \l _Toc32534 </w:instrText>
      </w:r>
      <w:r>
        <w:fldChar w:fldCharType="separate"/>
      </w:r>
      <w:r>
        <w:rPr>
          <w:rFonts w:hint="default"/>
        </w:rPr>
        <w:t>1. Mục Tiêu &amp; Giá Trị Cốt Lõi</w:t>
      </w:r>
      <w:r>
        <w:tab/>
      </w:r>
      <w:r>
        <w:fldChar w:fldCharType="begin"/>
      </w:r>
      <w:r>
        <w:instrText xml:space="preserve"> PAGEREF _Toc32534 \h </w:instrText>
      </w:r>
      <w:r>
        <w:fldChar w:fldCharType="separate"/>
      </w:r>
      <w:r>
        <w:t>13</w:t>
      </w:r>
      <w:r>
        <w:fldChar w:fldCharType="end"/>
      </w:r>
      <w:r>
        <w:fldChar w:fldCharType="end"/>
      </w:r>
    </w:p>
    <w:p w14:paraId="3C91B23A">
      <w:pPr>
        <w:pStyle w:val="144"/>
        <w:tabs>
          <w:tab w:val="right" w:leader="dot" w:pos="9071"/>
        </w:tabs>
      </w:pPr>
      <w:r>
        <w:fldChar w:fldCharType="begin"/>
      </w:r>
      <w:r>
        <w:instrText xml:space="preserve"> HYPERLINK \l _Toc267 </w:instrText>
      </w:r>
      <w:r>
        <w:fldChar w:fldCharType="separate"/>
      </w:r>
      <w:r>
        <w:rPr>
          <w:rFonts w:hint="default"/>
        </w:rPr>
        <w:t>2. Cách Thức Hoạt Động Chi Tiết (Luồng Dữ Liệu)</w:t>
      </w:r>
      <w:r>
        <w:tab/>
      </w:r>
      <w:r>
        <w:fldChar w:fldCharType="begin"/>
      </w:r>
      <w:r>
        <w:instrText xml:space="preserve"> PAGEREF _Toc267 \h </w:instrText>
      </w:r>
      <w:r>
        <w:fldChar w:fldCharType="separate"/>
      </w:r>
      <w:r>
        <w:t>13</w:t>
      </w:r>
      <w:r>
        <w:fldChar w:fldCharType="end"/>
      </w:r>
      <w:r>
        <w:fldChar w:fldCharType="end"/>
      </w:r>
    </w:p>
    <w:p w14:paraId="3053CC53">
      <w:pPr>
        <w:pStyle w:val="143"/>
        <w:tabs>
          <w:tab w:val="right" w:leader="dot" w:pos="9071"/>
        </w:tabs>
      </w:pPr>
      <w:r>
        <w:fldChar w:fldCharType="begin"/>
      </w:r>
      <w:r>
        <w:instrText xml:space="preserve"> HYPERLINK \l _Toc20684 </w:instrText>
      </w:r>
      <w:r>
        <w:fldChar w:fldCharType="separate"/>
      </w:r>
      <w:r>
        <w:rPr>
          <w:rFonts w:hint="default"/>
        </w:rPr>
        <w:t>Ý TƯỞNG 2: AI LỌC NGÔN NGỮ PHẢN CẢM</w:t>
      </w:r>
      <w:r>
        <w:tab/>
      </w:r>
      <w:r>
        <w:fldChar w:fldCharType="begin"/>
      </w:r>
      <w:r>
        <w:instrText xml:space="preserve"> PAGEREF _Toc20684 \h </w:instrText>
      </w:r>
      <w:r>
        <w:fldChar w:fldCharType="separate"/>
      </w:r>
      <w:r>
        <w:t>14</w:t>
      </w:r>
      <w:r>
        <w:fldChar w:fldCharType="end"/>
      </w:r>
      <w:r>
        <w:fldChar w:fldCharType="end"/>
      </w:r>
    </w:p>
    <w:p w14:paraId="42DA1C64">
      <w:pPr>
        <w:pStyle w:val="144"/>
        <w:tabs>
          <w:tab w:val="right" w:leader="dot" w:pos="9071"/>
        </w:tabs>
      </w:pPr>
      <w:r>
        <w:fldChar w:fldCharType="begin"/>
      </w:r>
      <w:r>
        <w:instrText xml:space="preserve"> HYPERLINK \l _Toc19360 </w:instrText>
      </w:r>
      <w:r>
        <w:fldChar w:fldCharType="separate"/>
      </w:r>
      <w:r>
        <w:rPr>
          <w:rFonts w:hint="default"/>
        </w:rPr>
        <w:t>3. Mục Tiêu &amp; Giá Trị Cốt Lõi</w:t>
      </w:r>
      <w:r>
        <w:tab/>
      </w:r>
      <w:r>
        <w:fldChar w:fldCharType="begin"/>
      </w:r>
      <w:r>
        <w:instrText xml:space="preserve"> PAGEREF _Toc19360 \h </w:instrText>
      </w:r>
      <w:r>
        <w:fldChar w:fldCharType="separate"/>
      </w:r>
      <w:r>
        <w:t>14</w:t>
      </w:r>
      <w:r>
        <w:fldChar w:fldCharType="end"/>
      </w:r>
      <w:r>
        <w:fldChar w:fldCharType="end"/>
      </w:r>
    </w:p>
    <w:p w14:paraId="000EED32">
      <w:pPr>
        <w:pStyle w:val="144"/>
        <w:tabs>
          <w:tab w:val="right" w:leader="dot" w:pos="9071"/>
        </w:tabs>
      </w:pPr>
      <w:r>
        <w:fldChar w:fldCharType="begin"/>
      </w:r>
      <w:r>
        <w:instrText xml:space="preserve"> HYPERLINK \l _Toc7185 </w:instrText>
      </w:r>
      <w:r>
        <w:fldChar w:fldCharType="separate"/>
      </w:r>
      <w:r>
        <w:rPr>
          <w:rFonts w:hint="default"/>
        </w:rPr>
        <w:t>2. Cách Thức Hoạt Động Chi Tiết (Luồng Kiểm Duyệt)</w:t>
      </w:r>
      <w:r>
        <w:tab/>
      </w:r>
      <w:r>
        <w:fldChar w:fldCharType="begin"/>
      </w:r>
      <w:r>
        <w:instrText xml:space="preserve"> PAGEREF _Toc7185 \h </w:instrText>
      </w:r>
      <w:r>
        <w:fldChar w:fldCharType="separate"/>
      </w:r>
      <w:r>
        <w:t>15</w:t>
      </w:r>
      <w:r>
        <w:fldChar w:fldCharType="end"/>
      </w:r>
      <w:r>
        <w:fldChar w:fldCharType="end"/>
      </w:r>
    </w:p>
    <w:p w14:paraId="7883A0F2">
      <w:pPr>
        <w:pStyle w:val="142"/>
        <w:tabs>
          <w:tab w:val="right" w:leader="dot" w:pos="9071"/>
        </w:tabs>
      </w:pPr>
      <w:r>
        <w:fldChar w:fldCharType="begin"/>
      </w:r>
      <w:r>
        <w:instrText xml:space="preserve"> HYPERLINK \l _Toc10852 </w:instrText>
      </w:r>
      <w:r>
        <w:fldChar w:fldCharType="separate"/>
      </w:r>
      <w:r>
        <w:rPr>
          <w:rFonts w:hint="default"/>
        </w:rPr>
        <w:t>Tổng Quan Về Các Tính Năng Chính</w:t>
      </w:r>
      <w:r>
        <w:tab/>
      </w:r>
      <w:r>
        <w:fldChar w:fldCharType="begin"/>
      </w:r>
      <w:r>
        <w:instrText xml:space="preserve"> PAGEREF _Toc10852 \h </w:instrText>
      </w:r>
      <w:r>
        <w:fldChar w:fldCharType="separate"/>
      </w:r>
      <w:r>
        <w:t>16</w:t>
      </w:r>
      <w:r>
        <w:fldChar w:fldCharType="end"/>
      </w:r>
      <w:r>
        <w:fldChar w:fldCharType="end"/>
      </w:r>
    </w:p>
    <w:p w14:paraId="2376338B">
      <w:pPr>
        <w:pStyle w:val="143"/>
        <w:tabs>
          <w:tab w:val="right" w:leader="dot" w:pos="9071"/>
        </w:tabs>
      </w:pPr>
      <w:r>
        <w:fldChar w:fldCharType="begin"/>
      </w:r>
      <w:r>
        <w:instrText xml:space="preserve"> HYPERLINK \l _Toc31015 </w:instrText>
      </w:r>
      <w:r>
        <w:fldChar w:fldCharType="separate"/>
      </w:r>
      <w:r>
        <w:rPr>
          <w:rFonts w:hint="default"/>
        </w:rPr>
        <w:t>1. Module Public (Không cần đăng nhập)</w:t>
      </w:r>
      <w:r>
        <w:tab/>
      </w:r>
      <w:r>
        <w:fldChar w:fldCharType="begin"/>
      </w:r>
      <w:r>
        <w:instrText xml:space="preserve"> PAGEREF _Toc31015 \h </w:instrText>
      </w:r>
      <w:r>
        <w:fldChar w:fldCharType="separate"/>
      </w:r>
      <w:r>
        <w:t>16</w:t>
      </w:r>
      <w:r>
        <w:fldChar w:fldCharType="end"/>
      </w:r>
      <w:r>
        <w:fldChar w:fldCharType="end"/>
      </w:r>
    </w:p>
    <w:p w14:paraId="311D00F1">
      <w:pPr>
        <w:pStyle w:val="143"/>
        <w:tabs>
          <w:tab w:val="right" w:leader="dot" w:pos="9071"/>
        </w:tabs>
      </w:pPr>
      <w:r>
        <w:fldChar w:fldCharType="begin"/>
      </w:r>
      <w:r>
        <w:instrText xml:space="preserve"> HYPERLINK \l _Toc30105 </w:instrText>
      </w:r>
      <w:r>
        <w:fldChar w:fldCharType="separate"/>
      </w:r>
      <w:r>
        <w:rPr>
          <w:rFonts w:hint="default"/>
        </w:rPr>
        <w:t>2. Module Khách Hàng (Đã đăng nhập)</w:t>
      </w:r>
      <w:r>
        <w:tab/>
      </w:r>
      <w:r>
        <w:fldChar w:fldCharType="begin"/>
      </w:r>
      <w:r>
        <w:instrText xml:space="preserve"> PAGEREF _Toc30105 \h </w:instrText>
      </w:r>
      <w:r>
        <w:fldChar w:fldCharType="separate"/>
      </w:r>
      <w:r>
        <w:t>17</w:t>
      </w:r>
      <w:r>
        <w:fldChar w:fldCharType="end"/>
      </w:r>
      <w:r>
        <w:fldChar w:fldCharType="end"/>
      </w:r>
    </w:p>
    <w:p w14:paraId="3804209A">
      <w:pPr>
        <w:pStyle w:val="143"/>
        <w:tabs>
          <w:tab w:val="right" w:leader="dot" w:pos="9071"/>
        </w:tabs>
      </w:pPr>
      <w:r>
        <w:fldChar w:fldCharType="begin"/>
      </w:r>
      <w:r>
        <w:instrText xml:space="preserve"> HYPERLINK \l _Toc1092 </w:instrText>
      </w:r>
      <w:r>
        <w:fldChar w:fldCharType="separate"/>
      </w:r>
      <w:r>
        <w:rPr>
          <w:rFonts w:hint="default"/>
        </w:rPr>
        <w:t>3. Module Người Cung Cấp Dịch Vụ (Đã đăng nhập)</w:t>
      </w:r>
      <w:r>
        <w:tab/>
      </w:r>
      <w:r>
        <w:fldChar w:fldCharType="begin"/>
      </w:r>
      <w:r>
        <w:instrText xml:space="preserve"> PAGEREF _Toc1092 \h </w:instrText>
      </w:r>
      <w:r>
        <w:fldChar w:fldCharType="separate"/>
      </w:r>
      <w:r>
        <w:t>18</w:t>
      </w:r>
      <w:r>
        <w:fldChar w:fldCharType="end"/>
      </w:r>
      <w:r>
        <w:fldChar w:fldCharType="end"/>
      </w:r>
    </w:p>
    <w:p w14:paraId="018676EE">
      <w:pPr>
        <w:pStyle w:val="143"/>
        <w:tabs>
          <w:tab w:val="right" w:leader="dot" w:pos="9071"/>
        </w:tabs>
      </w:pPr>
      <w:r>
        <w:fldChar w:fldCharType="begin"/>
      </w:r>
      <w:r>
        <w:instrText xml:space="preserve"> HYPERLINK \l _Toc20907 </w:instrText>
      </w:r>
      <w:r>
        <w:fldChar w:fldCharType="separate"/>
      </w:r>
      <w:r>
        <w:rPr>
          <w:rFonts w:hint="default"/>
        </w:rPr>
        <w:t>4. Module Quản Trị Viên (Admin)</w:t>
      </w:r>
      <w:r>
        <w:tab/>
      </w:r>
      <w:r>
        <w:fldChar w:fldCharType="begin"/>
      </w:r>
      <w:r>
        <w:instrText xml:space="preserve"> PAGEREF _Toc20907 \h </w:instrText>
      </w:r>
      <w:r>
        <w:fldChar w:fldCharType="separate"/>
      </w:r>
      <w:r>
        <w:t>19</w:t>
      </w:r>
      <w:r>
        <w:fldChar w:fldCharType="end"/>
      </w:r>
      <w:r>
        <w:fldChar w:fldCharType="end"/>
      </w:r>
    </w:p>
    <w:p w14:paraId="7C9B065D">
      <w:pPr>
        <w:pStyle w:val="142"/>
        <w:tabs>
          <w:tab w:val="right" w:leader="dot" w:pos="9071"/>
        </w:tabs>
      </w:pPr>
      <w:r>
        <w:fldChar w:fldCharType="begin"/>
      </w:r>
      <w:r>
        <w:instrText xml:space="preserve"> HYPERLINK \l _Toc11501 </w:instrText>
      </w:r>
      <w:r>
        <w:fldChar w:fldCharType="separate"/>
      </w:r>
      <w:r>
        <w:rPr>
          <w:rFonts w:hint="default"/>
        </w:rPr>
        <w:t>TỔNG HỢP HỆ THỐNG: WEBSITE ĐẶT LỊCH &amp; QUẢN LÝ DỊCH VỤ</w:t>
      </w:r>
      <w:r>
        <w:tab/>
      </w:r>
      <w:r>
        <w:fldChar w:fldCharType="begin"/>
      </w:r>
      <w:r>
        <w:instrText xml:space="preserve"> PAGEREF _Toc11501 \h </w:instrText>
      </w:r>
      <w:r>
        <w:fldChar w:fldCharType="separate"/>
      </w:r>
      <w:r>
        <w:t>20</w:t>
      </w:r>
      <w:r>
        <w:fldChar w:fldCharType="end"/>
      </w:r>
      <w:r>
        <w:fldChar w:fldCharType="end"/>
      </w:r>
    </w:p>
    <w:p w14:paraId="505EE76B">
      <w:pPr>
        <w:pStyle w:val="143"/>
        <w:tabs>
          <w:tab w:val="right" w:leader="dot" w:pos="9071"/>
        </w:tabs>
      </w:pPr>
      <w:r>
        <w:fldChar w:fldCharType="begin"/>
      </w:r>
      <w:r>
        <w:instrText xml:space="preserve"> HYPERLINK \l _Toc433 </w:instrText>
      </w:r>
      <w:r>
        <w:fldChar w:fldCharType="separate"/>
      </w:r>
      <w:r>
        <w:rPr>
          <w:rFonts w:hint="default"/>
        </w:rPr>
        <w:t>1. Kiến Trúc Công Nghệ Cuối Cùng (Tech Stack)</w:t>
      </w:r>
      <w:r>
        <w:tab/>
      </w:r>
      <w:r>
        <w:fldChar w:fldCharType="begin"/>
      </w:r>
      <w:r>
        <w:instrText xml:space="preserve"> PAGEREF _Toc433 \h </w:instrText>
      </w:r>
      <w:r>
        <w:fldChar w:fldCharType="separate"/>
      </w:r>
      <w:r>
        <w:t>20</w:t>
      </w:r>
      <w:r>
        <w:fldChar w:fldCharType="end"/>
      </w:r>
      <w:r>
        <w:fldChar w:fldCharType="end"/>
      </w:r>
    </w:p>
    <w:p w14:paraId="67888281">
      <w:pPr>
        <w:pStyle w:val="143"/>
        <w:tabs>
          <w:tab w:val="right" w:leader="dot" w:pos="9071"/>
        </w:tabs>
      </w:pPr>
      <w:r>
        <w:fldChar w:fldCharType="begin"/>
      </w:r>
      <w:r>
        <w:instrText xml:space="preserve"> HYPERLINK \l _Toc31994 </w:instrText>
      </w:r>
      <w:r>
        <w:fldChar w:fldCharType="separate"/>
      </w:r>
      <w:r>
        <w:rPr>
          <w:rFonts w:hint="default"/>
        </w:rPr>
        <w:t>2. Các API Bên Ngoài Cần Tích Hợp (Third-party APIs)</w:t>
      </w:r>
      <w:r>
        <w:tab/>
      </w:r>
      <w:r>
        <w:fldChar w:fldCharType="begin"/>
      </w:r>
      <w:r>
        <w:instrText xml:space="preserve"> PAGEREF _Toc31994 \h </w:instrText>
      </w:r>
      <w:r>
        <w:fldChar w:fldCharType="separate"/>
      </w:r>
      <w:r>
        <w:t>21</w:t>
      </w:r>
      <w:r>
        <w:fldChar w:fldCharType="end"/>
      </w:r>
      <w:r>
        <w:fldChar w:fldCharType="end"/>
      </w:r>
    </w:p>
    <w:p w14:paraId="4293E04F">
      <w:pPr>
        <w:rPr>
          <w:rFonts w:hint="default"/>
        </w:rPr>
      </w:pPr>
      <w:r>
        <w:fldChar w:fldCharType="end"/>
      </w:r>
      <w:r>
        <w:rPr>
          <w:rFonts w:hint="default"/>
        </w:rPr>
        <w:br w:type="page"/>
      </w:r>
    </w:p>
    <w:p w14:paraId="775D39CB">
      <w:pPr>
        <w:pStyle w:val="129"/>
        <w:tabs>
          <w:tab w:val="right" w:leader="dot" w:pos="9071"/>
        </w:tabs>
      </w:pPr>
      <w:bookmarkStart w:id="2" w:name="_Toc27086"/>
      <w:bookmarkStart w:id="3" w:name="_Toc4871"/>
      <w:r>
        <w:fldChar w:fldCharType="begin"/>
      </w:r>
      <w:r>
        <w:instrText xml:space="preserve">TOC \f A \t "Caption" \h \c</w:instrText>
      </w:r>
      <w:r>
        <w:fldChar w:fldCharType="separate"/>
      </w:r>
      <w:r>
        <w:fldChar w:fldCharType="begin"/>
      </w:r>
      <w:r>
        <w:instrText xml:space="preserve"> HYPERLINK \l _Toc20783 </w:instrText>
      </w:r>
      <w:r>
        <w:fldChar w:fldCharType="separate"/>
      </w:r>
      <w:r>
        <w:t>Bảng 1</w:t>
      </w:r>
      <w:r>
        <w:rPr>
          <w:lang w:val="vi-VN"/>
        </w:rPr>
        <w:t>: Phân công chi tiết</w:t>
      </w:r>
      <w:r>
        <w:tab/>
      </w:r>
      <w:r>
        <w:fldChar w:fldCharType="begin"/>
      </w:r>
      <w:r>
        <w:instrText xml:space="preserve"> PAGEREF _Toc20783 \h </w:instrText>
      </w:r>
      <w:r>
        <w:fldChar w:fldCharType="separate"/>
      </w:r>
      <w:r>
        <w:t>5</w:t>
      </w:r>
      <w:r>
        <w:fldChar w:fldCharType="end"/>
      </w:r>
      <w:r>
        <w:fldChar w:fldCharType="end"/>
      </w:r>
    </w:p>
    <w:p w14:paraId="093B7DB5">
      <w:pPr>
        <w:pStyle w:val="129"/>
        <w:tabs>
          <w:tab w:val="right" w:leader="dot" w:pos="9071"/>
        </w:tabs>
      </w:pPr>
      <w:r>
        <w:fldChar w:fldCharType="begin"/>
      </w:r>
      <w:r>
        <w:instrText xml:space="preserve"> HYPERLINK \l _Toc9764 </w:instrText>
      </w:r>
      <w:r>
        <w:fldChar w:fldCharType="separate"/>
      </w:r>
      <w:r>
        <w:t>Bảng 2</w:t>
      </w:r>
      <w:r>
        <w:rPr>
          <w:lang w:val="vi-VN"/>
        </w:rPr>
        <w:t>: Quy trình phối hợp làm việc</w:t>
      </w:r>
      <w:r>
        <w:tab/>
      </w:r>
      <w:r>
        <w:fldChar w:fldCharType="begin"/>
      </w:r>
      <w:r>
        <w:instrText xml:space="preserve"> PAGEREF _Toc9764 \h </w:instrText>
      </w:r>
      <w:r>
        <w:fldChar w:fldCharType="separate"/>
      </w:r>
      <w:r>
        <w:t>7</w:t>
      </w:r>
      <w:r>
        <w:fldChar w:fldCharType="end"/>
      </w:r>
      <w:r>
        <w:fldChar w:fldCharType="end"/>
      </w:r>
    </w:p>
    <w:p w14:paraId="6B614076">
      <w:pPr>
        <w:pStyle w:val="129"/>
        <w:tabs>
          <w:tab w:val="right" w:leader="dot" w:pos="9071"/>
        </w:tabs>
      </w:pPr>
      <w:r>
        <w:fldChar w:fldCharType="begin"/>
      </w:r>
      <w:r>
        <w:instrText xml:space="preserve"> HYPERLINK \l _Toc26699 </w:instrText>
      </w:r>
      <w:r>
        <w:fldChar w:fldCharType="separate"/>
      </w:r>
      <w:r>
        <w:t>Bảng 3</w:t>
      </w:r>
      <w:r>
        <w:rPr>
          <w:lang w:val="vi-VN"/>
        </w:rPr>
        <w:t>: Quyền hạn và Chức năng được phép</w:t>
      </w:r>
      <w:r>
        <w:rPr>
          <w:rFonts w:hint="default"/>
          <w:lang w:val="vi-VN"/>
        </w:rPr>
        <w:t xml:space="preserve"> của khách hàng</w:t>
      </w:r>
      <w:r>
        <w:tab/>
      </w:r>
      <w:r>
        <w:fldChar w:fldCharType="begin"/>
      </w:r>
      <w:r>
        <w:instrText xml:space="preserve"> PAGEREF _Toc26699 \h </w:instrText>
      </w:r>
      <w:r>
        <w:fldChar w:fldCharType="separate"/>
      </w:r>
      <w:r>
        <w:t>9</w:t>
      </w:r>
      <w:r>
        <w:fldChar w:fldCharType="end"/>
      </w:r>
      <w:r>
        <w:fldChar w:fldCharType="end"/>
      </w:r>
    </w:p>
    <w:p w14:paraId="6B48F70C">
      <w:pPr>
        <w:pStyle w:val="129"/>
        <w:tabs>
          <w:tab w:val="right" w:leader="dot" w:pos="9071"/>
        </w:tabs>
      </w:pPr>
      <w:r>
        <w:fldChar w:fldCharType="begin"/>
      </w:r>
      <w:r>
        <w:instrText xml:space="preserve"> HYPERLINK \l _Toc9710 </w:instrText>
      </w:r>
      <w:r>
        <w:fldChar w:fldCharType="separate"/>
      </w:r>
      <w:r>
        <w:t>Bảng 4</w:t>
      </w:r>
      <w:r>
        <w:rPr>
          <w:lang w:val="vi-VN"/>
        </w:rPr>
        <w:t>: Quyền hạn và Chức năng được phép</w:t>
      </w:r>
      <w:r>
        <w:rPr>
          <w:rFonts w:hint="default"/>
          <w:lang w:val="vi-VN"/>
        </w:rPr>
        <w:t xml:space="preserve"> của NCC</w:t>
      </w:r>
      <w:r>
        <w:tab/>
      </w:r>
      <w:r>
        <w:fldChar w:fldCharType="begin"/>
      </w:r>
      <w:r>
        <w:instrText xml:space="preserve"> PAGEREF _Toc9710 \h </w:instrText>
      </w:r>
      <w:r>
        <w:fldChar w:fldCharType="separate"/>
      </w:r>
      <w:r>
        <w:t>10</w:t>
      </w:r>
      <w:r>
        <w:fldChar w:fldCharType="end"/>
      </w:r>
      <w:r>
        <w:fldChar w:fldCharType="end"/>
      </w:r>
    </w:p>
    <w:p w14:paraId="2091927B">
      <w:pPr>
        <w:pStyle w:val="129"/>
        <w:tabs>
          <w:tab w:val="right" w:leader="dot" w:pos="9071"/>
        </w:tabs>
      </w:pPr>
      <w:r>
        <w:fldChar w:fldCharType="begin"/>
      </w:r>
      <w:r>
        <w:instrText xml:space="preserve"> HYPERLINK \l _Toc19246 </w:instrText>
      </w:r>
      <w:r>
        <w:fldChar w:fldCharType="separate"/>
      </w:r>
      <w:r>
        <w:t>Bảng 5</w:t>
      </w:r>
      <w:r>
        <w:rPr>
          <w:lang w:val="vi-VN"/>
        </w:rPr>
        <w:t>: Quyền hạn và Chức năng được phép (Toàn quyền)</w:t>
      </w:r>
      <w:r>
        <w:tab/>
      </w:r>
      <w:r>
        <w:fldChar w:fldCharType="begin"/>
      </w:r>
      <w:r>
        <w:instrText xml:space="preserve"> PAGEREF _Toc19246 \h </w:instrText>
      </w:r>
      <w:r>
        <w:fldChar w:fldCharType="separate"/>
      </w:r>
      <w:r>
        <w:t>11</w:t>
      </w:r>
      <w:r>
        <w:fldChar w:fldCharType="end"/>
      </w:r>
      <w:r>
        <w:fldChar w:fldCharType="end"/>
      </w:r>
    </w:p>
    <w:p w14:paraId="19C3C4C0">
      <w:pPr>
        <w:pStyle w:val="129"/>
        <w:tabs>
          <w:tab w:val="right" w:leader="dot" w:pos="9071"/>
        </w:tabs>
      </w:pPr>
      <w:r>
        <w:fldChar w:fldCharType="begin"/>
      </w:r>
      <w:r>
        <w:instrText xml:space="preserve"> HYPERLINK \l _Toc16804 </w:instrText>
      </w:r>
      <w:r>
        <w:fldChar w:fldCharType="separate"/>
      </w:r>
      <w:r>
        <w:t>Bảng 6</w:t>
      </w:r>
      <w:r>
        <w:rPr>
          <w:lang w:val="vi-VN"/>
        </w:rPr>
        <w:t>: Mục Tiêu &amp; Giá Trị Cốt Lõi</w:t>
      </w:r>
      <w:r>
        <w:tab/>
      </w:r>
      <w:r>
        <w:fldChar w:fldCharType="begin"/>
      </w:r>
      <w:r>
        <w:instrText xml:space="preserve"> PAGEREF _Toc16804 \h </w:instrText>
      </w:r>
      <w:r>
        <w:fldChar w:fldCharType="separate"/>
      </w:r>
      <w:r>
        <w:t>13</w:t>
      </w:r>
      <w:r>
        <w:fldChar w:fldCharType="end"/>
      </w:r>
      <w:r>
        <w:fldChar w:fldCharType="end"/>
      </w:r>
    </w:p>
    <w:p w14:paraId="1AF40B78">
      <w:pPr>
        <w:pStyle w:val="129"/>
        <w:tabs>
          <w:tab w:val="right" w:leader="dot" w:pos="9071"/>
        </w:tabs>
      </w:pPr>
      <w:r>
        <w:fldChar w:fldCharType="begin"/>
      </w:r>
      <w:r>
        <w:instrText xml:space="preserve"> HYPERLINK \l _Toc27022 </w:instrText>
      </w:r>
      <w:r>
        <w:fldChar w:fldCharType="separate"/>
      </w:r>
      <w:r>
        <w:t>Bảng 7</w:t>
      </w:r>
      <w:r>
        <w:rPr>
          <w:lang w:val="vi-VN"/>
        </w:rPr>
        <w:t>: Cách Thức Hoạt Động Chi Tiết</w:t>
      </w:r>
      <w:r>
        <w:tab/>
      </w:r>
      <w:r>
        <w:fldChar w:fldCharType="begin"/>
      </w:r>
      <w:r>
        <w:instrText xml:space="preserve"> PAGEREF _Toc27022 \h </w:instrText>
      </w:r>
      <w:r>
        <w:fldChar w:fldCharType="separate"/>
      </w:r>
      <w:r>
        <w:t>13</w:t>
      </w:r>
      <w:r>
        <w:fldChar w:fldCharType="end"/>
      </w:r>
      <w:r>
        <w:fldChar w:fldCharType="end"/>
      </w:r>
    </w:p>
    <w:p w14:paraId="1F67E799">
      <w:pPr>
        <w:pStyle w:val="129"/>
        <w:tabs>
          <w:tab w:val="right" w:leader="dot" w:pos="9071"/>
        </w:tabs>
      </w:pPr>
      <w:r>
        <w:fldChar w:fldCharType="begin"/>
      </w:r>
      <w:r>
        <w:instrText xml:space="preserve"> HYPERLINK \l _Toc22045 </w:instrText>
      </w:r>
      <w:r>
        <w:fldChar w:fldCharType="separate"/>
      </w:r>
      <w:r>
        <w:t>Bảng 8</w:t>
      </w:r>
      <w:r>
        <w:rPr>
          <w:lang w:val="vi-VN"/>
        </w:rPr>
        <w:t>: Mục Tiêu &amp; Giá Trị Cốt Lõi</w:t>
      </w:r>
      <w:r>
        <w:tab/>
      </w:r>
      <w:r>
        <w:fldChar w:fldCharType="begin"/>
      </w:r>
      <w:r>
        <w:instrText xml:space="preserve"> PAGEREF _Toc22045 \h </w:instrText>
      </w:r>
      <w:r>
        <w:fldChar w:fldCharType="separate"/>
      </w:r>
      <w:r>
        <w:t>14</w:t>
      </w:r>
      <w:r>
        <w:fldChar w:fldCharType="end"/>
      </w:r>
      <w:r>
        <w:fldChar w:fldCharType="end"/>
      </w:r>
    </w:p>
    <w:p w14:paraId="0A8A8B9E">
      <w:pPr>
        <w:pStyle w:val="129"/>
        <w:tabs>
          <w:tab w:val="right" w:leader="dot" w:pos="9071"/>
        </w:tabs>
      </w:pPr>
      <w:r>
        <w:fldChar w:fldCharType="begin"/>
      </w:r>
      <w:r>
        <w:instrText xml:space="preserve"> HYPERLINK \l _Toc4348 </w:instrText>
      </w:r>
      <w:r>
        <w:fldChar w:fldCharType="separate"/>
      </w:r>
      <w:r>
        <w:t>Bảng 9</w:t>
      </w:r>
      <w:r>
        <w:rPr>
          <w:lang w:val="vi-VN"/>
        </w:rPr>
        <w:t>: Cách Thức Hoạt Động Chi Tiết</w:t>
      </w:r>
      <w:r>
        <w:tab/>
      </w:r>
      <w:r>
        <w:fldChar w:fldCharType="begin"/>
      </w:r>
      <w:r>
        <w:instrText xml:space="preserve"> PAGEREF _Toc4348 \h </w:instrText>
      </w:r>
      <w:r>
        <w:fldChar w:fldCharType="separate"/>
      </w:r>
      <w:r>
        <w:t>15</w:t>
      </w:r>
      <w:r>
        <w:fldChar w:fldCharType="end"/>
      </w:r>
      <w:r>
        <w:fldChar w:fldCharType="end"/>
      </w:r>
    </w:p>
    <w:p w14:paraId="56D5F6EA">
      <w:pPr>
        <w:pStyle w:val="129"/>
        <w:tabs>
          <w:tab w:val="right" w:leader="dot" w:pos="9071"/>
        </w:tabs>
      </w:pPr>
      <w:r>
        <w:fldChar w:fldCharType="begin"/>
      </w:r>
      <w:r>
        <w:instrText xml:space="preserve"> HYPERLINK \l _Toc5744 </w:instrText>
      </w:r>
      <w:r>
        <w:fldChar w:fldCharType="separate"/>
      </w:r>
      <w:r>
        <w:t>Bảng 10</w:t>
      </w:r>
      <w:r>
        <w:rPr>
          <w:lang w:val="vi-VN"/>
        </w:rPr>
        <w:t>: Module Public</w:t>
      </w:r>
      <w:r>
        <w:tab/>
      </w:r>
      <w:r>
        <w:fldChar w:fldCharType="begin"/>
      </w:r>
      <w:r>
        <w:instrText xml:space="preserve"> PAGEREF _Toc5744 \h </w:instrText>
      </w:r>
      <w:r>
        <w:fldChar w:fldCharType="separate"/>
      </w:r>
      <w:r>
        <w:t>16</w:t>
      </w:r>
      <w:r>
        <w:fldChar w:fldCharType="end"/>
      </w:r>
      <w:r>
        <w:fldChar w:fldCharType="end"/>
      </w:r>
    </w:p>
    <w:p w14:paraId="6A0CC4C5">
      <w:pPr>
        <w:pStyle w:val="129"/>
        <w:tabs>
          <w:tab w:val="right" w:leader="dot" w:pos="9071"/>
        </w:tabs>
      </w:pPr>
      <w:r>
        <w:fldChar w:fldCharType="begin"/>
      </w:r>
      <w:r>
        <w:instrText xml:space="preserve"> HYPERLINK \l _Toc31950 </w:instrText>
      </w:r>
      <w:r>
        <w:fldChar w:fldCharType="separate"/>
      </w:r>
      <w:r>
        <w:t>Bảng 11</w:t>
      </w:r>
      <w:r>
        <w:rPr>
          <w:lang w:val="vi-VN"/>
        </w:rPr>
        <w:t>:</w:t>
      </w:r>
      <w:r>
        <w:rPr>
          <w:rFonts w:hint="default"/>
          <w:lang w:val="vi-VN"/>
        </w:rPr>
        <w:t xml:space="preserve"> </w:t>
      </w:r>
      <w:r>
        <w:rPr>
          <w:lang w:val="vi-VN"/>
        </w:rPr>
        <w:t>Module Khách Hàng</w:t>
      </w:r>
      <w:r>
        <w:tab/>
      </w:r>
      <w:r>
        <w:fldChar w:fldCharType="begin"/>
      </w:r>
      <w:r>
        <w:instrText xml:space="preserve"> PAGEREF _Toc31950 \h </w:instrText>
      </w:r>
      <w:r>
        <w:fldChar w:fldCharType="separate"/>
      </w:r>
      <w:r>
        <w:t>17</w:t>
      </w:r>
      <w:r>
        <w:fldChar w:fldCharType="end"/>
      </w:r>
      <w:r>
        <w:fldChar w:fldCharType="end"/>
      </w:r>
    </w:p>
    <w:p w14:paraId="187C14E9">
      <w:pPr>
        <w:pStyle w:val="129"/>
        <w:tabs>
          <w:tab w:val="right" w:leader="dot" w:pos="9071"/>
        </w:tabs>
      </w:pPr>
      <w:r>
        <w:fldChar w:fldCharType="begin"/>
      </w:r>
      <w:r>
        <w:instrText xml:space="preserve"> HYPERLINK \l _Toc23217 </w:instrText>
      </w:r>
      <w:r>
        <w:fldChar w:fldCharType="separate"/>
      </w:r>
      <w:r>
        <w:t>Bảng 12</w:t>
      </w:r>
      <w:r>
        <w:rPr>
          <w:lang w:val="vi-VN"/>
        </w:rPr>
        <w:t>: Module Người Cung Cấp Dịch Vụ</w:t>
      </w:r>
      <w:r>
        <w:tab/>
      </w:r>
      <w:r>
        <w:fldChar w:fldCharType="begin"/>
      </w:r>
      <w:r>
        <w:instrText xml:space="preserve"> PAGEREF _Toc23217 \h </w:instrText>
      </w:r>
      <w:r>
        <w:fldChar w:fldCharType="separate"/>
      </w:r>
      <w:r>
        <w:t>18</w:t>
      </w:r>
      <w:r>
        <w:fldChar w:fldCharType="end"/>
      </w:r>
      <w:r>
        <w:fldChar w:fldCharType="end"/>
      </w:r>
    </w:p>
    <w:p w14:paraId="4031A10E">
      <w:pPr>
        <w:pStyle w:val="129"/>
        <w:tabs>
          <w:tab w:val="right" w:leader="dot" w:pos="9071"/>
        </w:tabs>
      </w:pPr>
      <w:r>
        <w:fldChar w:fldCharType="begin"/>
      </w:r>
      <w:r>
        <w:instrText xml:space="preserve"> HYPERLINK \l _Toc28288 </w:instrText>
      </w:r>
      <w:r>
        <w:fldChar w:fldCharType="separate"/>
      </w:r>
      <w:r>
        <w:t>Bảng 13</w:t>
      </w:r>
      <w:r>
        <w:rPr>
          <w:lang w:val="vi-VN"/>
        </w:rPr>
        <w:t>: Module Quản Trị Viên</w:t>
      </w:r>
      <w:r>
        <w:tab/>
      </w:r>
      <w:r>
        <w:fldChar w:fldCharType="begin"/>
      </w:r>
      <w:r>
        <w:instrText xml:space="preserve"> PAGEREF _Toc28288 \h </w:instrText>
      </w:r>
      <w:r>
        <w:fldChar w:fldCharType="separate"/>
      </w:r>
      <w:r>
        <w:t>19</w:t>
      </w:r>
      <w:r>
        <w:fldChar w:fldCharType="end"/>
      </w:r>
      <w:r>
        <w:fldChar w:fldCharType="end"/>
      </w:r>
    </w:p>
    <w:p w14:paraId="7909D0D2">
      <w:pPr>
        <w:pStyle w:val="129"/>
        <w:tabs>
          <w:tab w:val="right" w:leader="dot" w:pos="9071"/>
        </w:tabs>
      </w:pPr>
      <w:r>
        <w:fldChar w:fldCharType="begin"/>
      </w:r>
      <w:r>
        <w:instrText xml:space="preserve"> HYPERLINK \l _Toc18781 </w:instrText>
      </w:r>
      <w:r>
        <w:fldChar w:fldCharType="separate"/>
      </w:r>
      <w:r>
        <w:t>Bảng 14</w:t>
      </w:r>
      <w:r>
        <w:rPr>
          <w:lang w:val="vi-VN"/>
        </w:rPr>
        <w:t>: AI/ML SERVICES</w:t>
      </w:r>
      <w:r>
        <w:tab/>
      </w:r>
      <w:r>
        <w:fldChar w:fldCharType="begin"/>
      </w:r>
      <w:r>
        <w:instrText xml:space="preserve"> PAGEREF _Toc18781 \h </w:instrText>
      </w:r>
      <w:r>
        <w:fldChar w:fldCharType="separate"/>
      </w:r>
      <w:r>
        <w:t>21</w:t>
      </w:r>
      <w:r>
        <w:fldChar w:fldCharType="end"/>
      </w:r>
      <w:r>
        <w:fldChar w:fldCharType="end"/>
      </w:r>
    </w:p>
    <w:p w14:paraId="37FD0050">
      <w:pPr>
        <w:pStyle w:val="129"/>
        <w:tabs>
          <w:tab w:val="right" w:leader="dot" w:pos="9071"/>
        </w:tabs>
      </w:pPr>
      <w:r>
        <w:fldChar w:fldCharType="begin"/>
      </w:r>
      <w:r>
        <w:instrText xml:space="preserve"> HYPERLINK \l _Toc23003 </w:instrText>
      </w:r>
      <w:r>
        <w:fldChar w:fldCharType="separate"/>
      </w:r>
      <w:r>
        <w:t>Bảng 15</w:t>
      </w:r>
      <w:r>
        <w:rPr>
          <w:lang w:val="vi-VN"/>
        </w:rPr>
        <w:t>: COMMUNICATION SERVICES</w:t>
      </w:r>
      <w:r>
        <w:tab/>
      </w:r>
      <w:r>
        <w:fldChar w:fldCharType="begin"/>
      </w:r>
      <w:r>
        <w:instrText xml:space="preserve"> PAGEREF _Toc23003 \h </w:instrText>
      </w:r>
      <w:r>
        <w:fldChar w:fldCharType="separate"/>
      </w:r>
      <w:r>
        <w:t>21</w:t>
      </w:r>
      <w:r>
        <w:fldChar w:fldCharType="end"/>
      </w:r>
      <w:r>
        <w:fldChar w:fldCharType="end"/>
      </w:r>
    </w:p>
    <w:p w14:paraId="61B2F5E8">
      <w:pPr>
        <w:pStyle w:val="129"/>
        <w:tabs>
          <w:tab w:val="right" w:leader="dot" w:pos="9071"/>
        </w:tabs>
      </w:pPr>
      <w:r>
        <w:fldChar w:fldCharType="begin"/>
      </w:r>
      <w:r>
        <w:instrText xml:space="preserve"> HYPERLINK \l _Toc22860 </w:instrText>
      </w:r>
      <w:r>
        <w:fldChar w:fldCharType="separate"/>
      </w:r>
      <w:r>
        <w:t>Bảng 16</w:t>
      </w:r>
      <w:r>
        <w:rPr>
          <w:lang w:val="vi-VN"/>
        </w:rPr>
        <w:t>: FILE STORAGE SERVICES</w:t>
      </w:r>
      <w:r>
        <w:tab/>
      </w:r>
      <w:r>
        <w:fldChar w:fldCharType="begin"/>
      </w:r>
      <w:r>
        <w:instrText xml:space="preserve"> PAGEREF _Toc22860 \h </w:instrText>
      </w:r>
      <w:r>
        <w:fldChar w:fldCharType="separate"/>
      </w:r>
      <w:r>
        <w:t>22</w:t>
      </w:r>
      <w:r>
        <w:fldChar w:fldCharType="end"/>
      </w:r>
      <w:r>
        <w:fldChar w:fldCharType="end"/>
      </w:r>
    </w:p>
    <w:p w14:paraId="7B3C8124">
      <w:pPr>
        <w:pStyle w:val="129"/>
        <w:tabs>
          <w:tab w:val="right" w:leader="dot" w:pos="9071"/>
        </w:tabs>
      </w:pPr>
      <w:r>
        <w:fldChar w:fldCharType="begin"/>
      </w:r>
      <w:r>
        <w:instrText xml:space="preserve"> HYPERLINK \l _Toc19370 </w:instrText>
      </w:r>
      <w:r>
        <w:fldChar w:fldCharType="separate"/>
      </w:r>
      <w:r>
        <w:t>Bảng 17</w:t>
      </w:r>
      <w:r>
        <w:rPr>
          <w:lang w:val="vi-VN"/>
        </w:rPr>
        <w:t>: PAYMENT (TÙY CHỌN - NÂNG CAO)</w:t>
      </w:r>
      <w:r>
        <w:tab/>
      </w:r>
      <w:r>
        <w:fldChar w:fldCharType="begin"/>
      </w:r>
      <w:r>
        <w:instrText xml:space="preserve"> PAGEREF _Toc19370 \h </w:instrText>
      </w:r>
      <w:r>
        <w:fldChar w:fldCharType="separate"/>
      </w:r>
      <w:r>
        <w:t>22</w:t>
      </w:r>
      <w:r>
        <w:fldChar w:fldCharType="end"/>
      </w:r>
      <w:r>
        <w:fldChar w:fldCharType="end"/>
      </w:r>
    </w:p>
    <w:p w14:paraId="7F3C5F7D">
      <w:pPr>
        <w:pStyle w:val="129"/>
        <w:tabs>
          <w:tab w:val="right" w:leader="dot" w:pos="9071"/>
        </w:tabs>
      </w:pPr>
      <w:r>
        <w:fldChar w:fldCharType="begin"/>
      </w:r>
      <w:r>
        <w:instrText xml:space="preserve"> HYPERLINK \l _Toc22572 </w:instrText>
      </w:r>
      <w:r>
        <w:fldChar w:fldCharType="separate"/>
      </w:r>
      <w:r>
        <w:t>Bảng 18</w:t>
      </w:r>
      <w:r>
        <w:rPr>
          <w:lang w:val="vi-VN"/>
        </w:rPr>
        <w:t>: Danh sách bảng và mô tả</w:t>
      </w:r>
      <w:r>
        <w:tab/>
      </w:r>
      <w:r>
        <w:fldChar w:fldCharType="begin"/>
      </w:r>
      <w:r>
        <w:instrText xml:space="preserve"> PAGEREF _Toc22572 \h </w:instrText>
      </w:r>
      <w:r>
        <w:fldChar w:fldCharType="separate"/>
      </w:r>
      <w:r>
        <w:t>23</w:t>
      </w:r>
      <w:r>
        <w:fldChar w:fldCharType="end"/>
      </w:r>
      <w:r>
        <w:fldChar w:fldCharType="end"/>
      </w:r>
    </w:p>
    <w:p w14:paraId="0097F8F2">
      <w:pPr>
        <w:pStyle w:val="129"/>
        <w:tabs>
          <w:tab w:val="right" w:leader="dot" w:pos="9071"/>
        </w:tabs>
      </w:pPr>
      <w:r>
        <w:fldChar w:fldCharType="begin"/>
      </w:r>
      <w:r>
        <w:instrText xml:space="preserve"> HYPERLINK \l _Toc9926 </w:instrText>
      </w:r>
      <w:r>
        <w:fldChar w:fldCharType="separate"/>
      </w:r>
      <w:r>
        <w:t>Bảng 19</w:t>
      </w:r>
      <w:r>
        <w:rPr>
          <w:lang w:val="vi-VN"/>
        </w:rPr>
        <w:t>: roles</w:t>
      </w:r>
      <w:r>
        <w:tab/>
      </w:r>
      <w:r>
        <w:fldChar w:fldCharType="begin"/>
      </w:r>
      <w:r>
        <w:instrText xml:space="preserve"> PAGEREF _Toc9926 \h </w:instrText>
      </w:r>
      <w:r>
        <w:fldChar w:fldCharType="separate"/>
      </w:r>
      <w:r>
        <w:t>24</w:t>
      </w:r>
      <w:r>
        <w:fldChar w:fldCharType="end"/>
      </w:r>
      <w:r>
        <w:fldChar w:fldCharType="end"/>
      </w:r>
    </w:p>
    <w:p w14:paraId="5B54F848">
      <w:pPr>
        <w:pStyle w:val="129"/>
        <w:tabs>
          <w:tab w:val="right" w:leader="dot" w:pos="9071"/>
        </w:tabs>
      </w:pPr>
      <w:r>
        <w:fldChar w:fldCharType="begin"/>
      </w:r>
      <w:r>
        <w:instrText xml:space="preserve"> HYPERLINK \l _Toc16842 </w:instrText>
      </w:r>
      <w:r>
        <w:fldChar w:fldCharType="separate"/>
      </w:r>
      <w:r>
        <w:t>Bảng 20</w:t>
      </w:r>
      <w:r>
        <w:rPr>
          <w:lang w:val="vi-VN"/>
        </w:rPr>
        <w:t>: users</w:t>
      </w:r>
      <w:r>
        <w:tab/>
      </w:r>
      <w:r>
        <w:fldChar w:fldCharType="begin"/>
      </w:r>
      <w:r>
        <w:instrText xml:space="preserve"> PAGEREF _Toc16842 \h </w:instrText>
      </w:r>
      <w:r>
        <w:fldChar w:fldCharType="separate"/>
      </w:r>
      <w:r>
        <w:t>24</w:t>
      </w:r>
      <w:r>
        <w:fldChar w:fldCharType="end"/>
      </w:r>
      <w:r>
        <w:fldChar w:fldCharType="end"/>
      </w:r>
    </w:p>
    <w:p w14:paraId="6E236BD5">
      <w:pPr>
        <w:pStyle w:val="129"/>
        <w:tabs>
          <w:tab w:val="right" w:leader="dot" w:pos="9071"/>
        </w:tabs>
      </w:pPr>
      <w:r>
        <w:fldChar w:fldCharType="begin"/>
      </w:r>
      <w:r>
        <w:instrText xml:space="preserve"> HYPERLINK \l _Toc29367 </w:instrText>
      </w:r>
      <w:r>
        <w:fldChar w:fldCharType="separate"/>
      </w:r>
      <w:r>
        <w:t>Bảng 21</w:t>
      </w:r>
      <w:r>
        <w:rPr>
          <w:lang w:val="vi-VN"/>
        </w:rPr>
        <w:t>: services</w:t>
      </w:r>
      <w:r>
        <w:tab/>
      </w:r>
      <w:r>
        <w:fldChar w:fldCharType="begin"/>
      </w:r>
      <w:r>
        <w:instrText xml:space="preserve"> PAGEREF _Toc29367 \h </w:instrText>
      </w:r>
      <w:r>
        <w:fldChar w:fldCharType="separate"/>
      </w:r>
      <w:r>
        <w:t>25</w:t>
      </w:r>
      <w:r>
        <w:fldChar w:fldCharType="end"/>
      </w:r>
      <w:r>
        <w:fldChar w:fldCharType="end"/>
      </w:r>
    </w:p>
    <w:p w14:paraId="7C584827">
      <w:pPr>
        <w:pStyle w:val="129"/>
        <w:tabs>
          <w:tab w:val="right" w:leader="dot" w:pos="9071"/>
        </w:tabs>
      </w:pPr>
      <w:r>
        <w:fldChar w:fldCharType="begin"/>
      </w:r>
      <w:r>
        <w:instrText xml:space="preserve"> HYPERLINK \l _Toc22201 </w:instrText>
      </w:r>
      <w:r>
        <w:fldChar w:fldCharType="separate"/>
      </w:r>
      <w:r>
        <w:t>Bảng 22</w:t>
      </w:r>
      <w:r>
        <w:rPr>
          <w:lang w:val="vi-VN"/>
        </w:rPr>
        <w:t>: bookings</w:t>
      </w:r>
      <w:r>
        <w:tab/>
      </w:r>
      <w:r>
        <w:fldChar w:fldCharType="begin"/>
      </w:r>
      <w:r>
        <w:instrText xml:space="preserve"> PAGEREF _Toc22201 \h </w:instrText>
      </w:r>
      <w:r>
        <w:fldChar w:fldCharType="separate"/>
      </w:r>
      <w:r>
        <w:t>26</w:t>
      </w:r>
      <w:r>
        <w:fldChar w:fldCharType="end"/>
      </w:r>
      <w:r>
        <w:fldChar w:fldCharType="end"/>
      </w:r>
    </w:p>
    <w:p w14:paraId="0C7D1D4E">
      <w:pPr>
        <w:pStyle w:val="129"/>
        <w:tabs>
          <w:tab w:val="right" w:leader="dot" w:pos="9071"/>
        </w:tabs>
      </w:pPr>
      <w:r>
        <w:fldChar w:fldCharType="begin"/>
      </w:r>
      <w:r>
        <w:instrText xml:space="preserve"> HYPERLINK \l _Toc4166 </w:instrText>
      </w:r>
      <w:r>
        <w:fldChar w:fldCharType="separate"/>
      </w:r>
      <w:r>
        <w:t>Bảng 23</w:t>
      </w:r>
      <w:r>
        <w:rPr>
          <w:lang w:val="vi-VN"/>
        </w:rPr>
        <w:t>: reviews</w:t>
      </w:r>
      <w:r>
        <w:tab/>
      </w:r>
      <w:r>
        <w:fldChar w:fldCharType="begin"/>
      </w:r>
      <w:r>
        <w:instrText xml:space="preserve"> PAGEREF _Toc4166 \h </w:instrText>
      </w:r>
      <w:r>
        <w:fldChar w:fldCharType="separate"/>
      </w:r>
      <w:r>
        <w:t>27</w:t>
      </w:r>
      <w:r>
        <w:fldChar w:fldCharType="end"/>
      </w:r>
      <w:r>
        <w:fldChar w:fldCharType="end"/>
      </w:r>
    </w:p>
    <w:p w14:paraId="7722D7C6">
      <w:pPr>
        <w:pStyle w:val="129"/>
        <w:tabs>
          <w:tab w:val="right" w:leader="dot" w:pos="9071"/>
        </w:tabs>
      </w:pPr>
      <w:r>
        <w:fldChar w:fldCharType="begin"/>
      </w:r>
      <w:r>
        <w:instrText xml:space="preserve"> HYPERLINK \l _Toc5397 </w:instrText>
      </w:r>
      <w:r>
        <w:fldChar w:fldCharType="separate"/>
      </w:r>
      <w:r>
        <w:t>Bảng 24</w:t>
      </w:r>
      <w:r>
        <w:rPr>
          <w:lang w:val="vi-VN"/>
        </w:rPr>
        <w:t>: working_schedules</w:t>
      </w:r>
      <w:r>
        <w:tab/>
      </w:r>
      <w:r>
        <w:fldChar w:fldCharType="begin"/>
      </w:r>
      <w:r>
        <w:instrText xml:space="preserve"> PAGEREF _Toc5397 \h </w:instrText>
      </w:r>
      <w:r>
        <w:fldChar w:fldCharType="separate"/>
      </w:r>
      <w:r>
        <w:t>27</w:t>
      </w:r>
      <w:r>
        <w:fldChar w:fldCharType="end"/>
      </w:r>
      <w:r>
        <w:fldChar w:fldCharType="end"/>
      </w:r>
    </w:p>
    <w:p w14:paraId="086B835E">
      <w:pPr>
        <w:pStyle w:val="129"/>
        <w:tabs>
          <w:tab w:val="right" w:leader="dot" w:pos="9071"/>
        </w:tabs>
      </w:pPr>
      <w:r>
        <w:fldChar w:fldCharType="begin"/>
      </w:r>
      <w:r>
        <w:instrText xml:space="preserve"> HYPERLINK \l _Toc2992 </w:instrText>
      </w:r>
      <w:r>
        <w:fldChar w:fldCharType="separate"/>
      </w:r>
      <w:r>
        <w:t>Bảng 25</w:t>
      </w:r>
      <w:r>
        <w:rPr>
          <w:lang w:val="vi-VN"/>
        </w:rPr>
        <w:t>: faq</w:t>
      </w:r>
      <w:r>
        <w:tab/>
      </w:r>
      <w:r>
        <w:fldChar w:fldCharType="begin"/>
      </w:r>
      <w:r>
        <w:instrText xml:space="preserve"> PAGEREF _Toc2992 \h </w:instrText>
      </w:r>
      <w:r>
        <w:fldChar w:fldCharType="separate"/>
      </w:r>
      <w:r>
        <w:t>28</w:t>
      </w:r>
      <w:r>
        <w:fldChar w:fldCharType="end"/>
      </w:r>
      <w:r>
        <w:fldChar w:fldCharType="end"/>
      </w:r>
    </w:p>
    <w:p w14:paraId="1E4234DB">
      <w:pPr>
        <w:pStyle w:val="129"/>
        <w:tabs>
          <w:tab w:val="right" w:leader="dot" w:pos="9071"/>
        </w:tabs>
      </w:pPr>
      <w:r>
        <w:fldChar w:fldCharType="begin"/>
      </w:r>
      <w:r>
        <w:instrText xml:space="preserve"> HYPERLINK \l _Toc3188 </w:instrText>
      </w:r>
      <w:r>
        <w:fldChar w:fldCharType="separate"/>
      </w:r>
      <w:r>
        <w:t>Bảng 26</w:t>
      </w:r>
      <w:r>
        <w:rPr>
          <w:lang w:val="vi-VN"/>
        </w:rPr>
        <w:t>: support_tickets</w:t>
      </w:r>
      <w:r>
        <w:tab/>
      </w:r>
      <w:r>
        <w:fldChar w:fldCharType="begin"/>
      </w:r>
      <w:r>
        <w:instrText xml:space="preserve"> PAGEREF _Toc3188 \h </w:instrText>
      </w:r>
      <w:r>
        <w:fldChar w:fldCharType="separate"/>
      </w:r>
      <w:r>
        <w:t>29</w:t>
      </w:r>
      <w:r>
        <w:fldChar w:fldCharType="end"/>
      </w:r>
      <w:r>
        <w:fldChar w:fldCharType="end"/>
      </w:r>
    </w:p>
    <w:p w14:paraId="7DB8E642">
      <w:pPr>
        <w:pStyle w:val="129"/>
        <w:tabs>
          <w:tab w:val="right" w:leader="dot" w:pos="9071"/>
        </w:tabs>
      </w:pPr>
      <w:r>
        <w:fldChar w:fldCharType="begin"/>
      </w:r>
      <w:r>
        <w:instrText xml:space="preserve"> HYPERLINK \l _Toc16730 </w:instrText>
      </w:r>
      <w:r>
        <w:fldChar w:fldCharType="separate"/>
      </w:r>
      <w:r>
        <w:t>Bảng 27</w:t>
      </w:r>
      <w:r>
        <w:rPr>
          <w:lang w:val="vi-VN"/>
        </w:rPr>
        <w:t>: contact_messages</w:t>
      </w:r>
      <w:r>
        <w:tab/>
      </w:r>
      <w:r>
        <w:fldChar w:fldCharType="begin"/>
      </w:r>
      <w:r>
        <w:instrText xml:space="preserve"> PAGEREF _Toc16730 \h </w:instrText>
      </w:r>
      <w:r>
        <w:fldChar w:fldCharType="separate"/>
      </w:r>
      <w:r>
        <w:t>29</w:t>
      </w:r>
      <w:r>
        <w:fldChar w:fldCharType="end"/>
      </w:r>
      <w:r>
        <w:fldChar w:fldCharType="end"/>
      </w:r>
    </w:p>
    <w:p w14:paraId="6AC7BE41">
      <w:pPr>
        <w:pStyle w:val="129"/>
        <w:tabs>
          <w:tab w:val="right" w:leader="dot" w:pos="9071"/>
        </w:tabs>
      </w:pPr>
      <w:r>
        <w:fldChar w:fldCharType="begin"/>
      </w:r>
      <w:r>
        <w:instrText xml:space="preserve"> HYPERLINK \l _Toc3649 </w:instrText>
      </w:r>
      <w:r>
        <w:fldChar w:fldCharType="separate"/>
      </w:r>
      <w:r>
        <w:t>Bảng 28</w:t>
      </w:r>
      <w:r>
        <w:rPr>
          <w:lang w:val="vi-VN"/>
        </w:rPr>
        <w:t>: ai_logs</w:t>
      </w:r>
      <w:r>
        <w:tab/>
      </w:r>
      <w:r>
        <w:fldChar w:fldCharType="begin"/>
      </w:r>
      <w:r>
        <w:instrText xml:space="preserve"> PAGEREF _Toc3649 \h </w:instrText>
      </w:r>
      <w:r>
        <w:fldChar w:fldCharType="separate"/>
      </w:r>
      <w:r>
        <w:t>30</w:t>
      </w:r>
      <w:r>
        <w:fldChar w:fldCharType="end"/>
      </w:r>
      <w:r>
        <w:fldChar w:fldCharType="end"/>
      </w:r>
    </w:p>
    <w:p w14:paraId="4AB57152">
      <w:r>
        <w:fldChar w:fldCharType="end"/>
      </w:r>
    </w:p>
    <w:p w14:paraId="68FA86F9">
      <w:r>
        <w:br w:type="page"/>
      </w:r>
    </w:p>
    <w:p w14:paraId="769C9450">
      <w:pPr>
        <w:pStyle w:val="2"/>
        <w:bidi w:val="0"/>
      </w:pPr>
      <w:r>
        <w:t>PHÂN CÔNG CÔNG VIỆC TRONG DỰ ÁN</w:t>
      </w:r>
      <w:bookmarkEnd w:id="2"/>
    </w:p>
    <w:p w14:paraId="5012F912">
      <w:pPr>
        <w:pStyle w:val="3"/>
        <w:bidi w:val="0"/>
      </w:pPr>
      <w:bookmarkStart w:id="4" w:name="_Toc13804"/>
      <w:r>
        <w:t>1. Tổng quan</w:t>
      </w:r>
      <w:bookmarkEnd w:id="4"/>
    </w:p>
    <w:p w14:paraId="488CB65F">
      <w:pPr>
        <w:ind w:firstLine="720" w:firstLineChars="0"/>
      </w:pPr>
      <w:r>
        <w:t>Để đảm bảo dự án “Xây dựng Hệ thống Website Đặt lịch và Quản lý Dịch vụ Trực tuyến Ứng dụng Trí tuệ Nhân tạo” được triển khai hiệu quả, nhóm phát triển được chia thành 5 vai trò chính:</w:t>
      </w:r>
    </w:p>
    <w:p w14:paraId="49E90D8C">
      <w:pPr>
        <w:numPr>
          <w:ilvl w:val="0"/>
          <w:numId w:val="11"/>
        </w:numPr>
        <w:ind w:left="420" w:leftChars="0" w:hanging="420" w:firstLineChars="0"/>
      </w:pPr>
      <w:r>
        <w:t>Người viết tài liệu (Documentation Writer)</w:t>
      </w:r>
    </w:p>
    <w:p w14:paraId="317F521B">
      <w:pPr>
        <w:numPr>
          <w:ilvl w:val="0"/>
          <w:numId w:val="11"/>
        </w:numPr>
        <w:ind w:left="420" w:leftChars="0" w:hanging="420" w:firstLineChars="0"/>
      </w:pPr>
      <w:r>
        <w:t>Nhà thiết kế &amp; Cơ sở dữ liệu (Database &amp; UI/UX Designer)</w:t>
      </w:r>
    </w:p>
    <w:p w14:paraId="0559220A">
      <w:pPr>
        <w:numPr>
          <w:ilvl w:val="0"/>
          <w:numId w:val="11"/>
        </w:numPr>
        <w:ind w:left="420" w:leftChars="0" w:hanging="420" w:firstLineChars="0"/>
      </w:pPr>
      <w:r>
        <w:t>Lập trình viên Frontend (Frontend Developer)</w:t>
      </w:r>
    </w:p>
    <w:p w14:paraId="582F3365">
      <w:pPr>
        <w:numPr>
          <w:ilvl w:val="0"/>
          <w:numId w:val="11"/>
        </w:numPr>
        <w:ind w:left="420" w:leftChars="0" w:hanging="420" w:firstLineChars="0"/>
      </w:pPr>
      <w:r>
        <w:t>Lập trình viên Backend (Backend Developer)</w:t>
      </w:r>
    </w:p>
    <w:p w14:paraId="375B2620">
      <w:pPr>
        <w:numPr>
          <w:ilvl w:val="0"/>
          <w:numId w:val="11"/>
        </w:numPr>
        <w:ind w:left="420" w:leftChars="0" w:hanging="420" w:firstLineChars="0"/>
      </w:pPr>
      <w:r>
        <w:t>Kiểm thử viên (Tester)</w:t>
      </w:r>
    </w:p>
    <w:p w14:paraId="15FB08F3">
      <w:pPr>
        <w:ind w:firstLine="720" w:firstLineChars="0"/>
      </w:pPr>
      <w:r>
        <w:t>Mỗi vai trò chịu trách nhiệm cho một phần cụ thể của vòng đời phát triển phần mềm (SDLC), đồng thời phối hợp chặt chẽ để đảm bảo tính nhất quán giữa tài liệu, mã nguồn và giao diện.</w:t>
      </w:r>
    </w:p>
    <w:p w14:paraId="5E0CF68C">
      <w:pPr>
        <w:pStyle w:val="3"/>
        <w:numPr>
          <w:ilvl w:val="0"/>
          <w:numId w:val="12"/>
        </w:numPr>
        <w:bidi w:val="0"/>
      </w:pPr>
      <w:bookmarkStart w:id="5" w:name="_Toc1347"/>
      <w:r>
        <w:t>Phân công chi tiết</w:t>
      </w:r>
      <w:bookmarkEnd w:id="5"/>
    </w:p>
    <w:p w14:paraId="79A48D3B">
      <w:pPr>
        <w:pStyle w:val="23"/>
        <w:rPr>
          <w:rFonts w:hint="default"/>
          <w:lang w:val="vi-VN"/>
        </w:rPr>
      </w:pPr>
      <w:bookmarkStart w:id="6" w:name="_Toc20783"/>
      <w:r>
        <w:t xml:space="preserve">Bảng </w:t>
      </w:r>
      <w:r>
        <w:fldChar w:fldCharType="begin"/>
      </w:r>
      <w:r>
        <w:instrText xml:space="preserve"> SEQ Bảng \* ARABIC </w:instrText>
      </w:r>
      <w:r>
        <w:fldChar w:fldCharType="separate"/>
      </w:r>
      <w:r>
        <w:t>1</w:t>
      </w:r>
      <w:r>
        <w:fldChar w:fldCharType="end"/>
      </w:r>
      <w:r>
        <w:rPr>
          <w:lang w:val="vi-VN"/>
        </w:rPr>
        <w:t>: Phân công chi tiết</w:t>
      </w:r>
      <w:bookmarkEnd w:id="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1769"/>
        <w:gridCol w:w="3173"/>
        <w:gridCol w:w="2329"/>
      </w:tblGrid>
      <w:tr w14:paraId="324E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5766D3D1">
            <w:pPr>
              <w:widowControl w:val="0"/>
              <w:jc w:val="center"/>
              <w:rPr>
                <w:b/>
                <w:bCs/>
              </w:rPr>
            </w:pPr>
            <w:r>
              <w:rPr>
                <w:b/>
                <w:bCs/>
                <w:lang w:val="en-US" w:eastAsia="zh-CN"/>
              </w:rPr>
              <w:t>Vai trò</w:t>
            </w:r>
          </w:p>
        </w:tc>
        <w:tc>
          <w:tcPr>
            <w:tcW w:w="1769" w:type="dxa"/>
            <w:vAlign w:val="center"/>
          </w:tcPr>
          <w:p w14:paraId="3A6017CB">
            <w:pPr>
              <w:widowControl w:val="0"/>
              <w:jc w:val="center"/>
              <w:rPr>
                <w:b/>
                <w:bCs/>
              </w:rPr>
            </w:pPr>
            <w:r>
              <w:rPr>
                <w:b/>
                <w:bCs/>
                <w:lang w:val="en-US" w:eastAsia="zh-CN"/>
              </w:rPr>
              <w:t>Trách nhiệm chính</w:t>
            </w:r>
          </w:p>
        </w:tc>
        <w:tc>
          <w:tcPr>
            <w:tcW w:w="3173" w:type="dxa"/>
            <w:vAlign w:val="center"/>
          </w:tcPr>
          <w:p w14:paraId="2517B9D1">
            <w:pPr>
              <w:widowControl w:val="0"/>
              <w:jc w:val="center"/>
              <w:rPr>
                <w:b/>
                <w:bCs/>
              </w:rPr>
            </w:pPr>
            <w:r>
              <w:rPr>
                <w:b/>
                <w:bCs/>
                <w:lang w:val="en-US" w:eastAsia="zh-CN"/>
              </w:rPr>
              <w:t>Nhiệm vụ cụ thể</w:t>
            </w:r>
          </w:p>
        </w:tc>
        <w:tc>
          <w:tcPr>
            <w:tcW w:w="2329" w:type="dxa"/>
            <w:vAlign w:val="center"/>
          </w:tcPr>
          <w:p w14:paraId="559B466C">
            <w:pPr>
              <w:widowControl w:val="0"/>
              <w:jc w:val="center"/>
              <w:rPr>
                <w:b/>
                <w:bCs/>
              </w:rPr>
            </w:pPr>
            <w:r>
              <w:rPr>
                <w:b/>
                <w:bCs/>
                <w:lang w:val="en-US" w:eastAsia="zh-CN"/>
              </w:rPr>
              <w:t>Kết quả đầu ra (Deliverables)</w:t>
            </w:r>
          </w:p>
        </w:tc>
      </w:tr>
      <w:tr w14:paraId="6BC1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4BCFC8A">
            <w:pPr>
              <w:widowControl w:val="0"/>
              <w:jc w:val="center"/>
            </w:pPr>
            <w:bookmarkStart w:id="73" w:name="_GoBack" w:colFirst="3" w:colLast="3"/>
            <w:r>
              <w:rPr>
                <w:lang w:val="en-US" w:eastAsia="zh-CN"/>
              </w:rPr>
              <w:t>📝 1. Viết tài liệu (Documentation Writer)</w:t>
            </w:r>
          </w:p>
        </w:tc>
        <w:tc>
          <w:tcPr>
            <w:tcW w:w="1769" w:type="dxa"/>
            <w:vAlign w:val="center"/>
          </w:tcPr>
          <w:p w14:paraId="18178591">
            <w:pPr>
              <w:widowControl w:val="0"/>
              <w:jc w:val="center"/>
            </w:pPr>
            <w:r>
              <w:rPr>
                <w:lang w:val="en-US" w:eastAsia="zh-CN"/>
              </w:rPr>
              <w:t>Biên soạn toàn bộ tài liệu và báo cáo dự án.</w:t>
            </w:r>
          </w:p>
        </w:tc>
        <w:tc>
          <w:tcPr>
            <w:tcW w:w="3173" w:type="dxa"/>
            <w:vAlign w:val="center"/>
          </w:tcPr>
          <w:p w14:paraId="2727D052">
            <w:pPr>
              <w:widowControl w:val="0"/>
              <w:jc w:val="both"/>
              <w:rPr>
                <w:lang w:val="en-US" w:eastAsia="zh-CN"/>
              </w:rPr>
            </w:pPr>
            <w:r>
              <w:rPr>
                <w:lang w:val="en-US" w:eastAsia="zh-CN"/>
              </w:rPr>
              <w:t xml:space="preserve">- Thu thập yêu cầu và phân tích hệ thống. </w:t>
            </w:r>
          </w:p>
          <w:p w14:paraId="78AA1FD9">
            <w:pPr>
              <w:widowControl w:val="0"/>
              <w:jc w:val="both"/>
              <w:rPr>
                <w:lang w:val="en-US" w:eastAsia="zh-CN"/>
              </w:rPr>
            </w:pPr>
            <w:r>
              <w:rPr>
                <w:lang w:val="en-US" w:eastAsia="zh-CN"/>
              </w:rPr>
              <w:t xml:space="preserve">- Viết các phần: Giới thiệu đề tài, Mục tiêu, Phạm vi, Tích hợp AI, Lộ trình. </w:t>
            </w:r>
          </w:p>
          <w:p w14:paraId="22128383">
            <w:pPr>
              <w:widowControl w:val="0"/>
              <w:jc w:val="both"/>
              <w:rPr>
                <w:lang w:val="en-US" w:eastAsia="zh-CN"/>
              </w:rPr>
            </w:pPr>
            <w:r>
              <w:rPr>
                <w:rFonts w:hint="default"/>
                <w:lang w:val="vi-VN" w:eastAsia="zh-CN"/>
              </w:rPr>
              <w:t xml:space="preserve">- </w:t>
            </w:r>
            <w:r>
              <w:rPr>
                <w:lang w:val="en-US" w:eastAsia="zh-CN"/>
              </w:rPr>
              <w:t xml:space="preserve">Mô tả chức năng từng module (Public, Customer, NCC, Admin). </w:t>
            </w:r>
          </w:p>
          <w:p w14:paraId="59955101">
            <w:pPr>
              <w:widowControl w:val="0"/>
              <w:jc w:val="both"/>
            </w:pPr>
            <w:r>
              <w:rPr>
                <w:lang w:val="en-US" w:eastAsia="zh-CN"/>
              </w:rPr>
              <w:t>- Tổng hợp báo cáo kết quả, vẽ sơ đồ UML/DFD/ERD.</w:t>
            </w:r>
          </w:p>
        </w:tc>
        <w:tc>
          <w:tcPr>
            <w:tcW w:w="2329" w:type="dxa"/>
            <w:vAlign w:val="center"/>
          </w:tcPr>
          <w:p w14:paraId="659D2AC0">
            <w:pPr>
              <w:widowControl w:val="0"/>
              <w:jc w:val="both"/>
              <w:rPr>
                <w:lang w:val="en-US" w:eastAsia="zh-CN"/>
              </w:rPr>
            </w:pPr>
            <w:r>
              <w:rPr>
                <w:lang w:val="en-US" w:eastAsia="zh-CN"/>
              </w:rPr>
              <w:t xml:space="preserve">- File tài liệu “Phát triển Chi tiết Đề tài”. </w:t>
            </w:r>
          </w:p>
          <w:p w14:paraId="441A2634">
            <w:pPr>
              <w:widowControl w:val="0"/>
              <w:jc w:val="both"/>
              <w:rPr>
                <w:lang w:val="en-US" w:eastAsia="zh-CN"/>
              </w:rPr>
            </w:pPr>
            <w:r>
              <w:rPr>
                <w:lang w:val="en-US" w:eastAsia="zh-CN"/>
              </w:rPr>
              <w:t xml:space="preserve">- Bộ sơ đồ Use Case, ERD, DFD. </w:t>
            </w:r>
          </w:p>
          <w:p w14:paraId="57D9217F">
            <w:pPr>
              <w:widowControl w:val="0"/>
              <w:jc w:val="both"/>
            </w:pPr>
            <w:r>
              <w:rPr>
                <w:lang w:val="en-US" w:eastAsia="zh-CN"/>
              </w:rPr>
              <w:t>- Báo cáo cuối kỳ &amp; slide bảo vệ.</w:t>
            </w:r>
          </w:p>
        </w:tc>
      </w:tr>
      <w:tr w14:paraId="4991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3767DDD9">
            <w:pPr>
              <w:widowControl w:val="0"/>
              <w:jc w:val="center"/>
            </w:pPr>
            <w:r>
              <w:rPr>
                <w:lang w:val="en-US" w:eastAsia="zh-CN"/>
              </w:rPr>
              <w:t>🗃️ 2. Thiết kế &amp; Cơ sở dữ liệu (Database &amp; UI/UX Designer)</w:t>
            </w:r>
          </w:p>
        </w:tc>
        <w:tc>
          <w:tcPr>
            <w:tcW w:w="1769" w:type="dxa"/>
            <w:vAlign w:val="center"/>
          </w:tcPr>
          <w:p w14:paraId="0E5EAF55">
            <w:pPr>
              <w:widowControl w:val="0"/>
              <w:jc w:val="center"/>
            </w:pPr>
            <w:r>
              <w:rPr>
                <w:lang w:val="en-US" w:eastAsia="zh-CN"/>
              </w:rPr>
              <w:t>Xây dựng mô hình dữ liệu và giao diện hệ thống.</w:t>
            </w:r>
          </w:p>
        </w:tc>
        <w:tc>
          <w:tcPr>
            <w:tcW w:w="3173" w:type="dxa"/>
            <w:vAlign w:val="center"/>
          </w:tcPr>
          <w:p w14:paraId="73706C0C">
            <w:pPr>
              <w:widowControl w:val="0"/>
              <w:jc w:val="both"/>
              <w:rPr>
                <w:lang w:val="en-US" w:eastAsia="zh-CN"/>
              </w:rPr>
            </w:pPr>
            <w:r>
              <w:rPr>
                <w:lang w:val="en-US" w:eastAsia="zh-CN"/>
              </w:rPr>
              <w:t>- Thiết kế ERD, xác định quan hệ giữa các bảng (User, Service, Booking, Review,</w:t>
            </w:r>
            <w:r>
              <w:rPr>
                <w:rFonts w:hint="default"/>
                <w:lang w:val="vi-VN" w:eastAsia="zh-CN"/>
              </w:rPr>
              <w:t xml:space="preserve"> </w:t>
            </w:r>
            <w:r>
              <w:rPr>
                <w:lang w:val="en-US" w:eastAsia="zh-CN"/>
              </w:rPr>
              <w:t xml:space="preserve">FAQ, SupportTicket). </w:t>
            </w:r>
          </w:p>
          <w:p w14:paraId="39DB3C55">
            <w:pPr>
              <w:widowControl w:val="0"/>
              <w:jc w:val="both"/>
              <w:rPr>
                <w:lang w:val="en-US" w:eastAsia="zh-CN"/>
              </w:rPr>
            </w:pPr>
            <w:r>
              <w:rPr>
                <w:lang w:val="en-US" w:eastAsia="zh-CN"/>
              </w:rPr>
              <w:t xml:space="preserve">- Tạo CSDL bằng Prisma + MySQL. </w:t>
            </w:r>
          </w:p>
          <w:p w14:paraId="765937E2">
            <w:pPr>
              <w:widowControl w:val="0"/>
              <w:jc w:val="both"/>
              <w:rPr>
                <w:lang w:val="en-US" w:eastAsia="zh-CN"/>
              </w:rPr>
            </w:pPr>
            <w:r>
              <w:rPr>
                <w:lang w:val="en-US" w:eastAsia="zh-CN"/>
              </w:rPr>
              <w:t xml:space="preserve">- Thiết kế giao diện UI tổng thể (Figma hoặc mockup Ant Design). </w:t>
            </w:r>
          </w:p>
          <w:p w14:paraId="2BD9F115">
            <w:pPr>
              <w:widowControl w:val="0"/>
              <w:jc w:val="both"/>
            </w:pPr>
            <w:r>
              <w:rPr>
                <w:lang w:val="en-US" w:eastAsia="zh-CN"/>
              </w:rPr>
              <w:t>- Đảm bảo giao diện tương thích mobile/desktop.</w:t>
            </w:r>
          </w:p>
        </w:tc>
        <w:tc>
          <w:tcPr>
            <w:tcW w:w="2329" w:type="dxa"/>
            <w:vAlign w:val="center"/>
          </w:tcPr>
          <w:p w14:paraId="75953691">
            <w:pPr>
              <w:widowControl w:val="0"/>
              <w:jc w:val="both"/>
              <w:rPr>
                <w:lang w:val="en-US" w:eastAsia="zh-CN"/>
              </w:rPr>
            </w:pPr>
            <w:r>
              <w:rPr>
                <w:lang w:val="en-US" w:eastAsia="zh-CN"/>
              </w:rPr>
              <w:t xml:space="preserve">- File mô hình ERD và cấu trúc Database. </w:t>
            </w:r>
          </w:p>
          <w:p w14:paraId="2AB13D22">
            <w:pPr>
              <w:widowControl w:val="0"/>
              <w:jc w:val="both"/>
              <w:rPr>
                <w:lang w:val="en-US" w:eastAsia="zh-CN"/>
              </w:rPr>
            </w:pPr>
            <w:r>
              <w:rPr>
                <w:lang w:val="en-US" w:eastAsia="zh-CN"/>
              </w:rPr>
              <w:t xml:space="preserve">- Giao diện Figma/Wireframe. </w:t>
            </w:r>
          </w:p>
          <w:p w14:paraId="31018529">
            <w:pPr>
              <w:widowControl w:val="0"/>
              <w:jc w:val="both"/>
            </w:pPr>
            <w:r>
              <w:rPr>
                <w:lang w:val="en-US" w:eastAsia="zh-CN"/>
              </w:rPr>
              <w:t>- Schema .prisma hoàn chỉnh.</w:t>
            </w:r>
          </w:p>
        </w:tc>
      </w:tr>
      <w:tr w14:paraId="440D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4FFC1E3A">
            <w:pPr>
              <w:widowControl w:val="0"/>
              <w:jc w:val="center"/>
            </w:pPr>
            <w:r>
              <w:rPr>
                <w:lang w:val="en-US" w:eastAsia="zh-CN"/>
              </w:rPr>
              <w:t>💻 3. Lập trình viên Frontend (Frontend Developer)</w:t>
            </w:r>
          </w:p>
        </w:tc>
        <w:tc>
          <w:tcPr>
            <w:tcW w:w="1769" w:type="dxa"/>
            <w:vAlign w:val="center"/>
          </w:tcPr>
          <w:p w14:paraId="348603CE">
            <w:pPr>
              <w:widowControl w:val="0"/>
              <w:jc w:val="center"/>
            </w:pPr>
            <w:r>
              <w:rPr>
                <w:lang w:val="en-US" w:eastAsia="zh-CN"/>
              </w:rPr>
              <w:t>Xây dựng phần giao diện người dùng (React).</w:t>
            </w:r>
          </w:p>
        </w:tc>
        <w:tc>
          <w:tcPr>
            <w:tcW w:w="3173" w:type="dxa"/>
            <w:vAlign w:val="center"/>
          </w:tcPr>
          <w:p w14:paraId="5E98853F">
            <w:pPr>
              <w:widowControl w:val="0"/>
              <w:jc w:val="both"/>
              <w:rPr>
                <w:lang w:val="en-US" w:eastAsia="zh-CN"/>
              </w:rPr>
            </w:pPr>
            <w:r>
              <w:rPr>
                <w:lang w:val="en-US" w:eastAsia="zh-CN"/>
              </w:rPr>
              <w:t xml:space="preserve">- Phát triển website bằng React + TypeScript + Ant Design. </w:t>
            </w:r>
          </w:p>
          <w:p w14:paraId="51A93D8E">
            <w:pPr>
              <w:widowControl w:val="0"/>
              <w:jc w:val="both"/>
              <w:rPr>
                <w:lang w:val="en-US" w:eastAsia="zh-CN"/>
              </w:rPr>
            </w:pPr>
            <w:r>
              <w:rPr>
                <w:lang w:val="en-US" w:eastAsia="zh-CN"/>
              </w:rPr>
              <w:t xml:space="preserve">- Tạo các trang: Trang chủ, Chatbot, FAQ, Hỗ trợ, Quản lý lịch hẹn, Admin Dashboard. </w:t>
            </w:r>
          </w:p>
          <w:p w14:paraId="177EC3A5">
            <w:pPr>
              <w:widowControl w:val="0"/>
              <w:jc w:val="both"/>
              <w:rPr>
                <w:lang w:val="en-US" w:eastAsia="zh-CN"/>
              </w:rPr>
            </w:pPr>
            <w:r>
              <w:rPr>
                <w:lang w:val="en-US" w:eastAsia="zh-CN"/>
              </w:rPr>
              <w:t xml:space="preserve">- Kết nối API với Backend qua Axios/Zustand. </w:t>
            </w:r>
          </w:p>
          <w:p w14:paraId="663F3FF9">
            <w:pPr>
              <w:widowControl w:val="0"/>
              <w:jc w:val="both"/>
            </w:pPr>
            <w:r>
              <w:rPr>
                <w:lang w:val="en-US" w:eastAsia="zh-CN"/>
              </w:rPr>
              <w:t>- Xử lý logic đặt lịch, đánh giá, hiển thị dữ liệu động.</w:t>
            </w:r>
          </w:p>
        </w:tc>
        <w:tc>
          <w:tcPr>
            <w:tcW w:w="2329" w:type="dxa"/>
            <w:vAlign w:val="center"/>
          </w:tcPr>
          <w:p w14:paraId="52DFAF41">
            <w:pPr>
              <w:widowControl w:val="0"/>
              <w:jc w:val="both"/>
              <w:rPr>
                <w:lang w:val="en-US" w:eastAsia="zh-CN"/>
              </w:rPr>
            </w:pPr>
            <w:r>
              <w:rPr>
                <w:lang w:val="en-US" w:eastAsia="zh-CN"/>
              </w:rPr>
              <w:t xml:space="preserve">- Giao diện website hoàn chỉnh. </w:t>
            </w:r>
          </w:p>
          <w:p w14:paraId="48C4CF7F">
            <w:pPr>
              <w:widowControl w:val="0"/>
              <w:jc w:val="both"/>
              <w:rPr>
                <w:lang w:val="en-US" w:eastAsia="zh-CN"/>
              </w:rPr>
            </w:pPr>
            <w:r>
              <w:rPr>
                <w:lang w:val="en-US" w:eastAsia="zh-CN"/>
              </w:rPr>
              <w:t xml:space="preserve">- Tệp mã nguồn FE (/client). </w:t>
            </w:r>
          </w:p>
          <w:p w14:paraId="2151AE1B">
            <w:pPr>
              <w:widowControl w:val="0"/>
              <w:jc w:val="both"/>
            </w:pPr>
            <w:r>
              <w:rPr>
                <w:lang w:val="en-US" w:eastAsia="zh-CN"/>
              </w:rPr>
              <w:t>- File cấu hình router, API call, state management.</w:t>
            </w:r>
          </w:p>
        </w:tc>
      </w:tr>
      <w:tr w14:paraId="4C2D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4BF6BD08">
            <w:pPr>
              <w:widowControl w:val="0"/>
              <w:jc w:val="center"/>
            </w:pPr>
            <w:r>
              <w:rPr>
                <w:lang w:val="en-US" w:eastAsia="zh-CN"/>
              </w:rPr>
              <w:t>⚙️ 4. Lập trình viên Backend (Backend Developer)</w:t>
            </w:r>
          </w:p>
        </w:tc>
        <w:tc>
          <w:tcPr>
            <w:tcW w:w="1769" w:type="dxa"/>
            <w:vAlign w:val="center"/>
          </w:tcPr>
          <w:p w14:paraId="24F49A90">
            <w:pPr>
              <w:widowControl w:val="0"/>
              <w:jc w:val="center"/>
            </w:pPr>
            <w:r>
              <w:rPr>
                <w:lang w:val="en-US" w:eastAsia="zh-CN"/>
              </w:rPr>
              <w:t>Xây dựng logic xử lý, API và tích hợp AI.</w:t>
            </w:r>
          </w:p>
        </w:tc>
        <w:tc>
          <w:tcPr>
            <w:tcW w:w="3173" w:type="dxa"/>
            <w:vAlign w:val="center"/>
          </w:tcPr>
          <w:p w14:paraId="657B7BF5">
            <w:pPr>
              <w:widowControl w:val="0"/>
              <w:jc w:val="both"/>
              <w:rPr>
                <w:lang w:val="en-US" w:eastAsia="zh-CN"/>
              </w:rPr>
            </w:pPr>
            <w:r>
              <w:rPr>
                <w:lang w:val="en-US" w:eastAsia="zh-CN"/>
              </w:rPr>
              <w:t xml:space="preserve">- Xây dựng Backend bằng NestJS + TypeScript. - Phát triển các module: Auth, Service, Booking, Review, AI Chatbot, AI Moderation. - Tích hợp OpenAI API và Perspective API. </w:t>
            </w:r>
          </w:p>
          <w:p w14:paraId="519D9EBC">
            <w:pPr>
              <w:widowControl w:val="0"/>
              <w:jc w:val="both"/>
              <w:rPr>
                <w:lang w:val="en-US" w:eastAsia="zh-CN"/>
              </w:rPr>
            </w:pPr>
            <w:r>
              <w:rPr>
                <w:lang w:val="en-US" w:eastAsia="zh-CN"/>
              </w:rPr>
              <w:t xml:space="preserve">- Xây dựng API cho FAQ &amp; Hỗ trợ người dùng. </w:t>
            </w:r>
          </w:p>
          <w:p w14:paraId="198F7CC4">
            <w:pPr>
              <w:widowControl w:val="0"/>
              <w:jc w:val="both"/>
            </w:pPr>
            <w:r>
              <w:rPr>
                <w:lang w:val="en-US" w:eastAsia="zh-CN"/>
              </w:rPr>
              <w:t>- Bảo mật bằng JWT + bcrypt, kiểm soát quyền truy cập.</w:t>
            </w:r>
          </w:p>
        </w:tc>
        <w:tc>
          <w:tcPr>
            <w:tcW w:w="2329" w:type="dxa"/>
            <w:vAlign w:val="center"/>
          </w:tcPr>
          <w:p w14:paraId="5864D1CB">
            <w:pPr>
              <w:widowControl w:val="0"/>
              <w:jc w:val="both"/>
              <w:rPr>
                <w:lang w:val="en-US" w:eastAsia="zh-CN"/>
              </w:rPr>
            </w:pPr>
            <w:r>
              <w:rPr>
                <w:lang w:val="en-US" w:eastAsia="zh-CN"/>
              </w:rPr>
              <w:t xml:space="preserve">- Bộ API hoàn chỉnh (RESTful). </w:t>
            </w:r>
          </w:p>
          <w:p w14:paraId="129B4D36">
            <w:pPr>
              <w:widowControl w:val="0"/>
              <w:jc w:val="both"/>
              <w:rPr>
                <w:lang w:val="en-US" w:eastAsia="zh-CN"/>
              </w:rPr>
            </w:pPr>
            <w:r>
              <w:rPr>
                <w:lang w:val="en-US" w:eastAsia="zh-CN"/>
              </w:rPr>
              <w:t xml:space="preserve">- Tài liệu API (Swagger hoặc Postman). </w:t>
            </w:r>
          </w:p>
          <w:p w14:paraId="4C50AA11">
            <w:pPr>
              <w:widowControl w:val="0"/>
              <w:jc w:val="both"/>
            </w:pPr>
            <w:r>
              <w:rPr>
                <w:lang w:val="en-US" w:eastAsia="zh-CN"/>
              </w:rPr>
              <w:t>- File .env cấu hình AI/API Key.</w:t>
            </w:r>
          </w:p>
        </w:tc>
      </w:tr>
      <w:tr w14:paraId="3F62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2C035767">
            <w:pPr>
              <w:widowControl w:val="0"/>
              <w:jc w:val="center"/>
            </w:pPr>
            <w:r>
              <w:rPr>
                <w:lang w:val="en-US" w:eastAsia="zh-CN"/>
              </w:rPr>
              <w:t>🧪 5. Kiểm thử viên (Tester)</w:t>
            </w:r>
          </w:p>
        </w:tc>
        <w:tc>
          <w:tcPr>
            <w:tcW w:w="1769" w:type="dxa"/>
            <w:vAlign w:val="center"/>
          </w:tcPr>
          <w:p w14:paraId="6570E8FF">
            <w:pPr>
              <w:widowControl w:val="0"/>
              <w:jc w:val="center"/>
            </w:pPr>
            <w:r>
              <w:rPr>
                <w:lang w:val="en-US" w:eastAsia="zh-CN"/>
              </w:rPr>
              <w:t>Đảm bảo chất lượng hệ thống và phát hiện lỗi.</w:t>
            </w:r>
          </w:p>
        </w:tc>
        <w:tc>
          <w:tcPr>
            <w:tcW w:w="3173" w:type="dxa"/>
            <w:vAlign w:val="center"/>
          </w:tcPr>
          <w:p w14:paraId="46A86097">
            <w:pPr>
              <w:widowControl w:val="0"/>
              <w:jc w:val="both"/>
              <w:rPr>
                <w:lang w:val="en-US" w:eastAsia="zh-CN"/>
              </w:rPr>
            </w:pPr>
            <w:r>
              <w:rPr>
                <w:lang w:val="en-US" w:eastAsia="zh-CN"/>
              </w:rPr>
              <w:t xml:space="preserve">- Viết kịch bản kiểm thử (Test case) cho từng chức năng: Đặt lịch, Đăng nhập, Chatbot, FAQ, Hỗ trợ. </w:t>
            </w:r>
          </w:p>
          <w:p w14:paraId="73A3818A">
            <w:pPr>
              <w:widowControl w:val="0"/>
              <w:jc w:val="both"/>
              <w:rPr>
                <w:lang w:val="en-US" w:eastAsia="zh-CN"/>
              </w:rPr>
            </w:pPr>
            <w:r>
              <w:rPr>
                <w:lang w:val="en-US" w:eastAsia="zh-CN"/>
              </w:rPr>
              <w:t xml:space="preserve">- Kiểm thử giao diện và API (manual + Postman). </w:t>
            </w:r>
          </w:p>
          <w:p w14:paraId="22CD99A2">
            <w:pPr>
              <w:widowControl w:val="0"/>
              <w:jc w:val="both"/>
              <w:rPr>
                <w:lang w:val="en-US" w:eastAsia="zh-CN"/>
              </w:rPr>
            </w:pPr>
            <w:r>
              <w:rPr>
                <w:lang w:val="en-US" w:eastAsia="zh-CN"/>
              </w:rPr>
              <w:t xml:space="preserve">- Báo cáo lỗi, phối hợp với BE/FE để sửa lỗi. </w:t>
            </w:r>
          </w:p>
          <w:p w14:paraId="385950B4">
            <w:pPr>
              <w:widowControl w:val="0"/>
              <w:jc w:val="both"/>
            </w:pPr>
            <w:r>
              <w:rPr>
                <w:lang w:val="en-US" w:eastAsia="zh-CN"/>
              </w:rPr>
              <w:t>- Kiểm thử UAT (User Acceptance Test).</w:t>
            </w:r>
          </w:p>
        </w:tc>
        <w:tc>
          <w:tcPr>
            <w:tcW w:w="2329" w:type="dxa"/>
            <w:vAlign w:val="center"/>
          </w:tcPr>
          <w:p w14:paraId="3E62512C">
            <w:pPr>
              <w:widowControl w:val="0"/>
              <w:jc w:val="both"/>
              <w:rPr>
                <w:lang w:val="en-US" w:eastAsia="zh-CN"/>
              </w:rPr>
            </w:pPr>
            <w:r>
              <w:rPr>
                <w:lang w:val="en-US" w:eastAsia="zh-CN"/>
              </w:rPr>
              <w:t xml:space="preserve">- File báo cáo kiểm thử (Test Report). </w:t>
            </w:r>
          </w:p>
          <w:p w14:paraId="14AF8D96">
            <w:pPr>
              <w:widowControl w:val="0"/>
              <w:jc w:val="both"/>
              <w:rPr>
                <w:lang w:val="en-US" w:eastAsia="zh-CN"/>
              </w:rPr>
            </w:pPr>
            <w:r>
              <w:rPr>
                <w:lang w:val="en-US" w:eastAsia="zh-CN"/>
              </w:rPr>
              <w:t xml:space="preserve">- Danh sách lỗi &amp; bản sửa lỗi (Bug list). </w:t>
            </w:r>
          </w:p>
          <w:p w14:paraId="3144957C">
            <w:pPr>
              <w:widowControl w:val="0"/>
              <w:jc w:val="both"/>
            </w:pPr>
            <w:r>
              <w:rPr>
                <w:lang w:val="en-US" w:eastAsia="zh-CN"/>
              </w:rPr>
              <w:t>- Biên bản nghiệm thu hệ thống (UAT).</w:t>
            </w:r>
          </w:p>
        </w:tc>
      </w:tr>
      <w:bookmarkEnd w:id="73"/>
    </w:tbl>
    <w:p w14:paraId="7C35B2FF"/>
    <w:p w14:paraId="5C9EC4E8">
      <w:pPr>
        <w:pStyle w:val="3"/>
        <w:numPr>
          <w:ilvl w:val="0"/>
          <w:numId w:val="12"/>
        </w:numPr>
        <w:bidi w:val="0"/>
        <w:ind w:left="0" w:leftChars="0" w:firstLine="0" w:firstLineChars="0"/>
      </w:pPr>
      <w:bookmarkStart w:id="7" w:name="_Toc24151"/>
      <w:r>
        <w:t>Quy trình phối hợp làm việc</w:t>
      </w:r>
      <w:bookmarkEnd w:id="7"/>
    </w:p>
    <w:p w14:paraId="5571584A">
      <w:pPr>
        <w:pStyle w:val="23"/>
        <w:numPr>
          <w:ilvl w:val="0"/>
          <w:numId w:val="0"/>
        </w:numPr>
        <w:adjustRightInd w:val="0"/>
        <w:spacing w:before="50" w:beforeLines="50" w:after="50" w:afterLines="50" w:line="360" w:lineRule="auto"/>
        <w:ind w:right="0" w:rightChars="0"/>
        <w:jc w:val="center"/>
        <w:rPr>
          <w:lang w:val="vi-VN"/>
        </w:rPr>
      </w:pPr>
      <w:bookmarkStart w:id="8" w:name="_Toc9764"/>
      <w:r>
        <w:t xml:space="preserve">Bảng </w:t>
      </w:r>
      <w:r>
        <w:fldChar w:fldCharType="begin"/>
      </w:r>
      <w:r>
        <w:instrText xml:space="preserve"> SEQ Bảng \* ARABIC </w:instrText>
      </w:r>
      <w:r>
        <w:fldChar w:fldCharType="separate"/>
      </w:r>
      <w:r>
        <w:t>2</w:t>
      </w:r>
      <w:r>
        <w:fldChar w:fldCharType="end"/>
      </w:r>
      <w:r>
        <w:rPr>
          <w:lang w:val="vi-VN"/>
        </w:rPr>
        <w:t>: Quy trình phối hợp làm việc</w:t>
      </w:r>
      <w:bookmarkEnd w:id="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3890"/>
        <w:gridCol w:w="3096"/>
      </w:tblGrid>
      <w:tr w14:paraId="782A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vAlign w:val="center"/>
          </w:tcPr>
          <w:p w14:paraId="5A2F3EFE">
            <w:pPr>
              <w:widowControl w:val="0"/>
              <w:ind w:left="0" w:leftChars="0" w:right="0" w:rightChars="0"/>
              <w:jc w:val="center"/>
              <w:rPr>
                <w:rFonts w:hint="default"/>
                <w:b/>
                <w:bCs/>
                <w:vertAlign w:val="baseline"/>
                <w:lang w:val="vi-VN"/>
              </w:rPr>
            </w:pPr>
            <w:r>
              <w:rPr>
                <w:b/>
                <w:bCs/>
                <w:lang w:val="en-US" w:eastAsia="zh-CN"/>
              </w:rPr>
              <w:t>Thời điểm</w:t>
            </w:r>
          </w:p>
        </w:tc>
        <w:tc>
          <w:tcPr>
            <w:tcW w:w="3890" w:type="dxa"/>
            <w:vAlign w:val="center"/>
          </w:tcPr>
          <w:p w14:paraId="261308B0">
            <w:pPr>
              <w:widowControl w:val="0"/>
              <w:ind w:left="0" w:leftChars="0" w:right="0" w:rightChars="0"/>
              <w:jc w:val="center"/>
              <w:rPr>
                <w:rFonts w:hint="default"/>
                <w:b/>
                <w:bCs/>
                <w:vertAlign w:val="baseline"/>
                <w:lang w:val="vi-VN"/>
              </w:rPr>
            </w:pPr>
            <w:r>
              <w:rPr>
                <w:b/>
                <w:bCs/>
                <w:lang w:val="en-US" w:eastAsia="zh-CN"/>
              </w:rPr>
              <w:t>Hoạt động nhóm</w:t>
            </w:r>
          </w:p>
        </w:tc>
        <w:tc>
          <w:tcPr>
            <w:tcW w:w="3096" w:type="dxa"/>
            <w:vAlign w:val="center"/>
          </w:tcPr>
          <w:p w14:paraId="187BF3EC">
            <w:pPr>
              <w:widowControl w:val="0"/>
              <w:ind w:left="0" w:leftChars="0" w:right="0" w:rightChars="0"/>
              <w:jc w:val="center"/>
              <w:rPr>
                <w:rFonts w:hint="default"/>
                <w:b/>
                <w:bCs/>
                <w:vertAlign w:val="baseline"/>
                <w:lang w:val="vi-VN"/>
              </w:rPr>
            </w:pPr>
            <w:r>
              <w:rPr>
                <w:b/>
                <w:bCs/>
                <w:lang w:val="en-US" w:eastAsia="zh-CN"/>
              </w:rPr>
              <w:t>Công cụ phối hợp</w:t>
            </w:r>
          </w:p>
        </w:tc>
      </w:tr>
      <w:tr w14:paraId="6D52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vAlign w:val="center"/>
          </w:tcPr>
          <w:p w14:paraId="1ADF4B49">
            <w:pPr>
              <w:widowControl w:val="0"/>
              <w:ind w:left="0" w:leftChars="0" w:right="0" w:rightChars="0"/>
              <w:rPr>
                <w:rFonts w:hint="default"/>
                <w:vertAlign w:val="baseline"/>
                <w:lang w:val="vi-VN"/>
              </w:rPr>
            </w:pPr>
            <w:r>
              <w:rPr>
                <w:lang w:val="en-US" w:eastAsia="zh-CN"/>
              </w:rPr>
              <w:t>Giai đoạn Phân tích</w:t>
            </w:r>
          </w:p>
        </w:tc>
        <w:tc>
          <w:tcPr>
            <w:tcW w:w="3890" w:type="dxa"/>
            <w:vAlign w:val="center"/>
          </w:tcPr>
          <w:p w14:paraId="24EA87A7">
            <w:pPr>
              <w:widowControl w:val="0"/>
              <w:ind w:left="0" w:leftChars="0" w:right="0" w:rightChars="0"/>
              <w:rPr>
                <w:rFonts w:hint="default"/>
                <w:vertAlign w:val="baseline"/>
                <w:lang w:val="vi-VN"/>
              </w:rPr>
            </w:pPr>
            <w:r>
              <w:rPr>
                <w:lang w:val="en-US" w:eastAsia="zh-CN"/>
              </w:rPr>
              <w:t>Viết tài liệu + Thiết kế Database cùng thảo luận yêu cầu</w:t>
            </w:r>
          </w:p>
        </w:tc>
        <w:tc>
          <w:tcPr>
            <w:tcW w:w="3096" w:type="dxa"/>
            <w:vAlign w:val="center"/>
          </w:tcPr>
          <w:p w14:paraId="1A306A77">
            <w:pPr>
              <w:widowControl w:val="0"/>
              <w:ind w:left="0" w:leftChars="0" w:right="0" w:rightChars="0"/>
              <w:rPr>
                <w:rFonts w:hint="default"/>
                <w:vertAlign w:val="baseline"/>
                <w:lang w:val="vi-VN"/>
              </w:rPr>
            </w:pPr>
            <w:r>
              <w:rPr>
                <w:lang w:val="en-US" w:eastAsia="zh-CN"/>
              </w:rPr>
              <w:t>Google Docs, Draw.io</w:t>
            </w:r>
          </w:p>
        </w:tc>
      </w:tr>
      <w:tr w14:paraId="4CF9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vAlign w:val="center"/>
          </w:tcPr>
          <w:p w14:paraId="0D6D0D37">
            <w:pPr>
              <w:widowControl w:val="0"/>
              <w:ind w:left="0" w:leftChars="0" w:right="0" w:rightChars="0"/>
              <w:rPr>
                <w:rFonts w:hint="default"/>
                <w:vertAlign w:val="baseline"/>
                <w:lang w:val="vi-VN"/>
              </w:rPr>
            </w:pPr>
            <w:r>
              <w:rPr>
                <w:lang w:val="en-US" w:eastAsia="zh-CN"/>
              </w:rPr>
              <w:t>Giai đoạn Lập trình</w:t>
            </w:r>
          </w:p>
        </w:tc>
        <w:tc>
          <w:tcPr>
            <w:tcW w:w="3890" w:type="dxa"/>
            <w:vAlign w:val="center"/>
          </w:tcPr>
          <w:p w14:paraId="30934677">
            <w:pPr>
              <w:widowControl w:val="0"/>
              <w:ind w:left="0" w:leftChars="0" w:right="0" w:rightChars="0"/>
              <w:rPr>
                <w:rFonts w:hint="default"/>
                <w:vertAlign w:val="baseline"/>
                <w:lang w:val="vi-VN"/>
              </w:rPr>
            </w:pPr>
            <w:r>
              <w:rPr>
                <w:lang w:val="en-US" w:eastAsia="zh-CN"/>
              </w:rPr>
              <w:t>FE và BE làm song song, kết nối qua API</w:t>
            </w:r>
          </w:p>
        </w:tc>
        <w:tc>
          <w:tcPr>
            <w:tcW w:w="3096" w:type="dxa"/>
            <w:vAlign w:val="center"/>
          </w:tcPr>
          <w:p w14:paraId="58959F61">
            <w:pPr>
              <w:widowControl w:val="0"/>
              <w:ind w:left="0" w:leftChars="0" w:right="0" w:rightChars="0"/>
              <w:rPr>
                <w:rFonts w:hint="default"/>
                <w:vertAlign w:val="baseline"/>
                <w:lang w:val="vi-VN"/>
              </w:rPr>
            </w:pPr>
            <w:r>
              <w:rPr>
                <w:lang w:val="en-US" w:eastAsia="zh-CN"/>
              </w:rPr>
              <w:t>GitHub, Postman</w:t>
            </w:r>
          </w:p>
        </w:tc>
      </w:tr>
      <w:tr w14:paraId="1A26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vAlign w:val="center"/>
          </w:tcPr>
          <w:p w14:paraId="0C87FA5E">
            <w:pPr>
              <w:widowControl w:val="0"/>
              <w:ind w:left="0" w:leftChars="0" w:right="0" w:rightChars="0"/>
              <w:rPr>
                <w:rFonts w:hint="default"/>
                <w:vertAlign w:val="baseline"/>
                <w:lang w:val="vi-VN"/>
              </w:rPr>
            </w:pPr>
            <w:r>
              <w:rPr>
                <w:lang w:val="en-US" w:eastAsia="zh-CN"/>
              </w:rPr>
              <w:t>Giai đoạn Kiểm thử</w:t>
            </w:r>
          </w:p>
        </w:tc>
        <w:tc>
          <w:tcPr>
            <w:tcW w:w="3890" w:type="dxa"/>
            <w:vAlign w:val="center"/>
          </w:tcPr>
          <w:p w14:paraId="014E8BB5">
            <w:pPr>
              <w:widowControl w:val="0"/>
              <w:ind w:left="0" w:leftChars="0" w:right="0" w:rightChars="0"/>
              <w:rPr>
                <w:rFonts w:hint="default"/>
                <w:vertAlign w:val="baseline"/>
                <w:lang w:val="vi-VN"/>
              </w:rPr>
            </w:pPr>
            <w:r>
              <w:rPr>
                <w:lang w:val="en-US" w:eastAsia="zh-CN"/>
              </w:rPr>
              <w:t>Tester phối hợp với FE/BE để phát hiện và sửa lỗi</w:t>
            </w:r>
          </w:p>
        </w:tc>
        <w:tc>
          <w:tcPr>
            <w:tcW w:w="3096" w:type="dxa"/>
            <w:vAlign w:val="center"/>
          </w:tcPr>
          <w:p w14:paraId="5C83047B">
            <w:pPr>
              <w:widowControl w:val="0"/>
              <w:ind w:left="0" w:leftChars="0" w:right="0" w:rightChars="0"/>
              <w:rPr>
                <w:rFonts w:hint="default"/>
                <w:vertAlign w:val="baseline"/>
                <w:lang w:val="vi-VN"/>
              </w:rPr>
            </w:pPr>
            <w:r>
              <w:rPr>
                <w:lang w:val="en-US" w:eastAsia="zh-CN"/>
              </w:rPr>
              <w:t>Trello, Excel Bug Tracker</w:t>
            </w:r>
          </w:p>
        </w:tc>
      </w:tr>
      <w:tr w14:paraId="07DB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vAlign w:val="center"/>
          </w:tcPr>
          <w:p w14:paraId="46E3F0BB">
            <w:pPr>
              <w:widowControl w:val="0"/>
              <w:ind w:left="0" w:leftChars="0" w:right="0" w:rightChars="0"/>
              <w:rPr>
                <w:rFonts w:hint="default"/>
                <w:vertAlign w:val="baseline"/>
                <w:lang w:val="vi-VN"/>
              </w:rPr>
            </w:pPr>
            <w:r>
              <w:rPr>
                <w:lang w:val="en-US" w:eastAsia="zh-CN"/>
              </w:rPr>
              <w:t>Giai đoạn Báo cáo</w:t>
            </w:r>
          </w:p>
        </w:tc>
        <w:tc>
          <w:tcPr>
            <w:tcW w:w="3890" w:type="dxa"/>
            <w:vAlign w:val="center"/>
          </w:tcPr>
          <w:p w14:paraId="2A82382B">
            <w:pPr>
              <w:widowControl w:val="0"/>
              <w:ind w:left="0" w:leftChars="0" w:right="0" w:rightChars="0"/>
              <w:rPr>
                <w:rFonts w:hint="default"/>
                <w:vertAlign w:val="baseline"/>
                <w:lang w:val="vi-VN"/>
              </w:rPr>
            </w:pPr>
            <w:r>
              <w:rPr>
                <w:lang w:val="en-US" w:eastAsia="zh-CN"/>
              </w:rPr>
              <w:t>Tài liệu, slide, demo tổng hợp</w:t>
            </w:r>
          </w:p>
        </w:tc>
        <w:tc>
          <w:tcPr>
            <w:tcW w:w="3096" w:type="dxa"/>
            <w:vAlign w:val="center"/>
          </w:tcPr>
          <w:p w14:paraId="56D27E89">
            <w:pPr>
              <w:widowControl w:val="0"/>
              <w:ind w:left="0" w:leftChars="0" w:right="0" w:rightChars="0"/>
              <w:rPr>
                <w:rFonts w:hint="default"/>
                <w:vertAlign w:val="baseline"/>
                <w:lang w:val="vi-VN"/>
              </w:rPr>
            </w:pPr>
            <w:r>
              <w:rPr>
                <w:lang w:val="en-US" w:eastAsia="zh-CN"/>
              </w:rPr>
              <w:t>PowerPoint, Word</w:t>
            </w:r>
          </w:p>
        </w:tc>
      </w:tr>
    </w:tbl>
    <w:p w14:paraId="40621D8A">
      <w:pPr>
        <w:rPr>
          <w:rFonts w:hint="default"/>
          <w:lang w:val="vi-VN"/>
        </w:rPr>
      </w:pPr>
      <w:r>
        <w:rPr>
          <w:rFonts w:hint="default"/>
          <w:lang w:val="vi-VN"/>
        </w:rPr>
        <w:t xml:space="preserve"> </w:t>
      </w:r>
    </w:p>
    <w:p w14:paraId="4E240A7F">
      <w:pPr>
        <w:rPr>
          <w:rFonts w:hint="default"/>
        </w:rPr>
      </w:pPr>
      <w:r>
        <w:rPr>
          <w:rFonts w:hint="default"/>
        </w:rPr>
        <w:br w:type="page"/>
      </w:r>
    </w:p>
    <w:p w14:paraId="634132FF">
      <w:pPr>
        <w:pStyle w:val="2"/>
        <w:bidi w:val="0"/>
      </w:pPr>
      <w:bookmarkStart w:id="9" w:name="_Toc5954"/>
      <w:r>
        <w:rPr>
          <w:rFonts w:hint="default"/>
        </w:rPr>
        <w:t>Phân tích Chi tiết Từng Đối tượng &amp; Phân quyền</w:t>
      </w:r>
      <w:bookmarkEnd w:id="3"/>
      <w:bookmarkEnd w:id="9"/>
    </w:p>
    <w:p w14:paraId="3B1EC58A">
      <w:pPr>
        <w:pStyle w:val="3"/>
        <w:bidi w:val="0"/>
        <w:rPr>
          <w:rFonts w:hint="default"/>
        </w:rPr>
      </w:pPr>
      <w:bookmarkStart w:id="10" w:name="_Toc5046"/>
      <w:bookmarkStart w:id="11" w:name="_Toc16679"/>
      <w:r>
        <w:rPr>
          <w:rFonts w:hint="default"/>
        </w:rPr>
        <w:t>1. KHÁCH HÀNG (Customer)</w:t>
      </w:r>
      <w:bookmarkEnd w:id="10"/>
      <w:bookmarkEnd w:id="11"/>
    </w:p>
    <w:p w14:paraId="231D0F54">
      <w:pPr>
        <w:numPr>
          <w:ilvl w:val="0"/>
          <w:numId w:val="13"/>
        </w:numPr>
        <w:ind w:left="420" w:leftChars="0" w:hanging="420" w:firstLineChars="0"/>
      </w:pPr>
      <w:r>
        <w:rPr>
          <w:rFonts w:hint="default"/>
        </w:rPr>
        <w:t>Mục tiêu của họ: Tìm kiếm dịch vụ một cách nhanh chóng và đặt lịch hẹn dễ dàng.</w:t>
      </w:r>
    </w:p>
    <w:p w14:paraId="699F9519">
      <w:pPr>
        <w:numPr>
          <w:ilvl w:val="0"/>
          <w:numId w:val="13"/>
        </w:numPr>
        <w:ind w:left="420" w:leftChars="0" w:hanging="420" w:firstLineChars="0"/>
      </w:pPr>
      <w:r>
        <w:t>Tích hợp AI liên quan:</w:t>
      </w:r>
      <w:r>
        <w:rPr>
          <w:rFonts w:hint="default"/>
          <w:lang w:val="vi-VN"/>
        </w:rPr>
        <w:t xml:space="preserve"> </w:t>
      </w:r>
      <w:r>
        <w:t>Chatbot hỗ trợ đặt lịch bằng ngôn ngữ tự nhiên.</w:t>
      </w:r>
      <w:r>
        <w:rPr>
          <w:rFonts w:hint="default"/>
          <w:lang w:val="vi-VN"/>
        </w:rPr>
        <w:t xml:space="preserve"> </w:t>
      </w:r>
      <w:r>
        <w:t xml:space="preserve">Bộ lọc </w:t>
      </w:r>
    </w:p>
    <w:p w14:paraId="3B342AE9">
      <w:pPr>
        <w:numPr>
          <w:ilvl w:val="0"/>
          <w:numId w:val="0"/>
        </w:numPr>
        <w:ind w:leftChars="0" w:right="0" w:rightChars="0"/>
      </w:pPr>
      <w:r>
        <w:t>ngôn ngữ AI kiểm duyệt đánh giá, bình luận.</w:t>
      </w:r>
    </w:p>
    <w:p w14:paraId="1453DB9D">
      <w:pPr>
        <w:pStyle w:val="23"/>
        <w:numPr>
          <w:ilvl w:val="0"/>
          <w:numId w:val="0"/>
        </w:numPr>
        <w:ind w:leftChars="0" w:right="0" w:rightChars="0"/>
        <w:rPr>
          <w:rFonts w:hint="default"/>
          <w:lang w:val="vi-VN"/>
        </w:rPr>
      </w:pPr>
      <w:bookmarkStart w:id="12" w:name="_Toc26699"/>
      <w:r>
        <w:t xml:space="preserve">Bảng </w:t>
      </w:r>
      <w:r>
        <w:fldChar w:fldCharType="begin"/>
      </w:r>
      <w:r>
        <w:instrText xml:space="preserve"> SEQ Bảng \* ARABIC </w:instrText>
      </w:r>
      <w:r>
        <w:fldChar w:fldCharType="separate"/>
      </w:r>
      <w:r>
        <w:t>3</w:t>
      </w:r>
      <w:r>
        <w:fldChar w:fldCharType="end"/>
      </w:r>
      <w:r>
        <w:rPr>
          <w:lang w:val="vi-VN"/>
        </w:rPr>
        <w:t>: Quyền hạn và Chức năng được phép</w:t>
      </w:r>
      <w:r>
        <w:rPr>
          <w:rFonts w:hint="default"/>
          <w:lang w:val="vi-VN"/>
        </w:rPr>
        <w:t xml:space="preserve"> của khách hàng</w:t>
      </w:r>
      <w:bookmarkEnd w:id="1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5217"/>
        <w:gridCol w:w="2182"/>
      </w:tblGrid>
      <w:tr w14:paraId="4440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1FB207D8">
            <w:pPr>
              <w:widowControl w:val="0"/>
              <w:jc w:val="center"/>
              <w:rPr>
                <w:rFonts w:hint="default"/>
                <w:b/>
                <w:bCs/>
              </w:rPr>
            </w:pPr>
            <w:r>
              <w:rPr>
                <w:b/>
                <w:bCs/>
                <w:lang w:val="en-US" w:eastAsia="zh-CN"/>
              </w:rPr>
              <w:t>Nhóm chức năng</w:t>
            </w:r>
          </w:p>
        </w:tc>
        <w:tc>
          <w:tcPr>
            <w:tcW w:w="5217" w:type="dxa"/>
            <w:vAlign w:val="center"/>
          </w:tcPr>
          <w:p w14:paraId="0E0B19F5">
            <w:pPr>
              <w:widowControl w:val="0"/>
              <w:jc w:val="center"/>
              <w:rPr>
                <w:rFonts w:hint="default"/>
                <w:b/>
                <w:bCs/>
              </w:rPr>
            </w:pPr>
            <w:r>
              <w:rPr>
                <w:b/>
                <w:bCs/>
                <w:lang w:val="en-US" w:eastAsia="zh-CN"/>
              </w:rPr>
              <w:t>Mô tả chi tiết</w:t>
            </w:r>
          </w:p>
        </w:tc>
        <w:tc>
          <w:tcPr>
            <w:tcW w:w="2182" w:type="dxa"/>
            <w:vAlign w:val="center"/>
          </w:tcPr>
          <w:p w14:paraId="157A341F">
            <w:pPr>
              <w:widowControl w:val="0"/>
              <w:jc w:val="center"/>
              <w:rPr>
                <w:rFonts w:hint="default"/>
                <w:b/>
                <w:bCs/>
              </w:rPr>
            </w:pPr>
            <w:r>
              <w:rPr>
                <w:b/>
                <w:bCs/>
                <w:lang w:val="en-US" w:eastAsia="zh-CN"/>
              </w:rPr>
              <w:t>Quyền truy cập</w:t>
            </w:r>
          </w:p>
        </w:tc>
      </w:tr>
      <w:tr w14:paraId="2DE7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32E45746">
            <w:pPr>
              <w:widowControl w:val="0"/>
              <w:jc w:val="center"/>
              <w:rPr>
                <w:rFonts w:hint="default"/>
              </w:rPr>
            </w:pPr>
            <w:r>
              <w:rPr>
                <w:lang w:val="en-US" w:eastAsia="zh-CN"/>
              </w:rPr>
              <w:t>Đăng ký / Đăng nhập (tùy chọn)</w:t>
            </w:r>
          </w:p>
        </w:tc>
        <w:tc>
          <w:tcPr>
            <w:tcW w:w="5217" w:type="dxa"/>
            <w:vAlign w:val="center"/>
          </w:tcPr>
          <w:p w14:paraId="526DF4F8">
            <w:pPr>
              <w:widowControl w:val="0"/>
              <w:jc w:val="both"/>
              <w:rPr>
                <w:rFonts w:hint="default"/>
              </w:rPr>
            </w:pPr>
            <w:r>
              <w:rPr>
                <w:lang w:val="en-US" w:eastAsia="zh-CN"/>
              </w:rPr>
              <w:t>Có thể đặt lịch không cần tài khoản (chỉ dùng email/SĐT). Nếu đăng ký, được phép quản lý lịch sử và nhận ưu đãi.</w:t>
            </w:r>
          </w:p>
        </w:tc>
        <w:tc>
          <w:tcPr>
            <w:tcW w:w="2182" w:type="dxa"/>
            <w:vAlign w:val="center"/>
          </w:tcPr>
          <w:p w14:paraId="782824B9">
            <w:pPr>
              <w:widowControl w:val="0"/>
              <w:jc w:val="center"/>
              <w:rPr>
                <w:rFonts w:hint="default"/>
              </w:rPr>
            </w:pPr>
            <w:r>
              <w:rPr>
                <w:lang w:val="en-US" w:eastAsia="zh-CN"/>
              </w:rPr>
              <w:t>Read / Write</w:t>
            </w:r>
          </w:p>
        </w:tc>
      </w:tr>
      <w:tr w14:paraId="4322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093EA483">
            <w:pPr>
              <w:widowControl w:val="0"/>
              <w:jc w:val="center"/>
              <w:rPr>
                <w:rFonts w:hint="default"/>
              </w:rPr>
            </w:pPr>
            <w:r>
              <w:rPr>
                <w:lang w:val="en-US" w:eastAsia="zh-CN"/>
              </w:rPr>
              <w:t>Tìm kiếm &amp; Duyệt dịch vụ</w:t>
            </w:r>
          </w:p>
        </w:tc>
        <w:tc>
          <w:tcPr>
            <w:tcW w:w="5217" w:type="dxa"/>
            <w:vAlign w:val="center"/>
          </w:tcPr>
          <w:p w14:paraId="666A234D">
            <w:pPr>
              <w:widowControl w:val="0"/>
              <w:jc w:val="both"/>
              <w:rPr>
                <w:rFonts w:hint="default"/>
              </w:rPr>
            </w:pPr>
            <w:r>
              <w:rPr>
                <w:lang w:val="en-US" w:eastAsia="zh-CN"/>
              </w:rPr>
              <w:t>Tìm kiếm theo tên, loại hình, địa điểm; xem hồ sơ chi tiết của nhà cung cấp.</w:t>
            </w:r>
          </w:p>
        </w:tc>
        <w:tc>
          <w:tcPr>
            <w:tcW w:w="2182" w:type="dxa"/>
            <w:vAlign w:val="center"/>
          </w:tcPr>
          <w:p w14:paraId="65D6044D">
            <w:pPr>
              <w:widowControl w:val="0"/>
              <w:jc w:val="center"/>
              <w:rPr>
                <w:rFonts w:hint="default"/>
              </w:rPr>
            </w:pPr>
            <w:r>
              <w:rPr>
                <w:lang w:val="en-US" w:eastAsia="zh-CN"/>
              </w:rPr>
              <w:t>Read</w:t>
            </w:r>
          </w:p>
        </w:tc>
      </w:tr>
      <w:tr w14:paraId="7418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30C58787">
            <w:pPr>
              <w:widowControl w:val="0"/>
              <w:jc w:val="center"/>
              <w:rPr>
                <w:rFonts w:hint="default"/>
              </w:rPr>
            </w:pPr>
            <w:r>
              <w:rPr>
                <w:lang w:val="en-US" w:eastAsia="zh-CN"/>
              </w:rPr>
              <w:t>Đặt lịch hẹn</w:t>
            </w:r>
          </w:p>
        </w:tc>
        <w:tc>
          <w:tcPr>
            <w:tcW w:w="5217" w:type="dxa"/>
            <w:vAlign w:val="center"/>
          </w:tcPr>
          <w:p w14:paraId="40366BCD">
            <w:pPr>
              <w:widowControl w:val="0"/>
              <w:jc w:val="both"/>
              <w:rPr>
                <w:rFonts w:hint="default"/>
              </w:rPr>
            </w:pPr>
            <w:r>
              <w:rPr>
                <w:lang w:val="en-US" w:eastAsia="zh-CN"/>
              </w:rPr>
              <w:t>Chọn dịch vụ, thời gian trống, nhập thông tin cá nhân và xác nhận đặt lịch.</w:t>
            </w:r>
          </w:p>
        </w:tc>
        <w:tc>
          <w:tcPr>
            <w:tcW w:w="2182" w:type="dxa"/>
            <w:vAlign w:val="center"/>
          </w:tcPr>
          <w:p w14:paraId="15EA5B55">
            <w:pPr>
              <w:widowControl w:val="0"/>
              <w:jc w:val="center"/>
              <w:rPr>
                <w:rFonts w:hint="default"/>
              </w:rPr>
            </w:pPr>
            <w:r>
              <w:rPr>
                <w:lang w:val="en-US" w:eastAsia="zh-CN"/>
              </w:rPr>
              <w:t>Write</w:t>
            </w:r>
          </w:p>
        </w:tc>
      </w:tr>
      <w:tr w14:paraId="2F9C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2D383BFF">
            <w:pPr>
              <w:widowControl w:val="0"/>
              <w:jc w:val="center"/>
              <w:rPr>
                <w:lang w:val="en-US" w:eastAsia="zh-CN"/>
              </w:rPr>
            </w:pPr>
            <w:bookmarkStart w:id="13" w:name="_Toc11630"/>
            <w:r>
              <w:rPr>
                <w:lang w:val="en-US" w:eastAsia="zh-CN"/>
              </w:rPr>
              <w:t>Quản lý lịch hẹn</w:t>
            </w:r>
          </w:p>
        </w:tc>
        <w:tc>
          <w:tcPr>
            <w:tcW w:w="5217" w:type="dxa"/>
            <w:vAlign w:val="center"/>
          </w:tcPr>
          <w:p w14:paraId="0FF09666">
            <w:pPr>
              <w:widowControl w:val="0"/>
              <w:jc w:val="both"/>
              <w:rPr>
                <w:lang w:val="en-US" w:eastAsia="zh-CN"/>
              </w:rPr>
            </w:pPr>
            <w:r>
              <w:rPr>
                <w:lang w:val="en-US" w:eastAsia="zh-CN"/>
              </w:rPr>
              <w:t>Xem, hủy, theo dõi trạng thái lịch hẹn (Chờ xác nhận / Hoàn thành / Hủy).</w:t>
            </w:r>
          </w:p>
        </w:tc>
        <w:tc>
          <w:tcPr>
            <w:tcW w:w="2182" w:type="dxa"/>
            <w:vAlign w:val="center"/>
          </w:tcPr>
          <w:p w14:paraId="6F06020C">
            <w:pPr>
              <w:widowControl w:val="0"/>
              <w:jc w:val="center"/>
              <w:rPr>
                <w:lang w:val="en-US" w:eastAsia="zh-CN"/>
              </w:rPr>
            </w:pPr>
            <w:r>
              <w:rPr>
                <w:lang w:val="en-US" w:eastAsia="zh-CN"/>
              </w:rPr>
              <w:t>Read / Write / Delete (theo chính sách NCC)</w:t>
            </w:r>
          </w:p>
        </w:tc>
      </w:tr>
      <w:tr w14:paraId="1D26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28F3FD70">
            <w:pPr>
              <w:widowControl w:val="0"/>
              <w:jc w:val="center"/>
              <w:rPr>
                <w:lang w:val="en-US" w:eastAsia="zh-CN"/>
              </w:rPr>
            </w:pPr>
            <w:r>
              <w:rPr>
                <w:lang w:val="en-US" w:eastAsia="zh-CN"/>
              </w:rPr>
              <w:t>Phản hồi &amp; Đánh giá</w:t>
            </w:r>
          </w:p>
        </w:tc>
        <w:tc>
          <w:tcPr>
            <w:tcW w:w="5217" w:type="dxa"/>
            <w:vAlign w:val="center"/>
          </w:tcPr>
          <w:p w14:paraId="180A2024">
            <w:pPr>
              <w:widowControl w:val="0"/>
              <w:jc w:val="both"/>
              <w:rPr>
                <w:lang w:val="en-US" w:eastAsia="zh-CN"/>
              </w:rPr>
            </w:pPr>
            <w:r>
              <w:rPr>
                <w:lang w:val="en-US" w:eastAsia="zh-CN"/>
              </w:rPr>
              <w:t>Gửi đánh giá sau khi hoàn thành dịch vụ; nội dung được AI kiểm duyệt trước khi hiển thị.</w:t>
            </w:r>
          </w:p>
        </w:tc>
        <w:tc>
          <w:tcPr>
            <w:tcW w:w="2182" w:type="dxa"/>
            <w:vAlign w:val="center"/>
          </w:tcPr>
          <w:p w14:paraId="21E127B4">
            <w:pPr>
              <w:widowControl w:val="0"/>
              <w:jc w:val="center"/>
              <w:rPr>
                <w:lang w:val="en-US" w:eastAsia="zh-CN"/>
              </w:rPr>
            </w:pPr>
            <w:r>
              <w:rPr>
                <w:lang w:val="en-US" w:eastAsia="zh-CN"/>
              </w:rPr>
              <w:t>Write</w:t>
            </w:r>
          </w:p>
        </w:tc>
      </w:tr>
      <w:tr w14:paraId="1EE1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vAlign w:val="center"/>
          </w:tcPr>
          <w:p w14:paraId="5024E073">
            <w:pPr>
              <w:widowControl w:val="0"/>
              <w:jc w:val="center"/>
              <w:rPr>
                <w:lang w:val="en-US" w:eastAsia="zh-CN"/>
              </w:rPr>
            </w:pPr>
            <w:r>
              <w:rPr>
                <w:lang w:val="en-US" w:eastAsia="zh-CN"/>
              </w:rPr>
              <w:t>FAQ – Câu hỏi thường gặp &amp; Hỗ trợ</w:t>
            </w:r>
          </w:p>
        </w:tc>
        <w:tc>
          <w:tcPr>
            <w:tcW w:w="5217" w:type="dxa"/>
            <w:vAlign w:val="center"/>
          </w:tcPr>
          <w:p w14:paraId="09422CF7">
            <w:pPr>
              <w:widowControl w:val="0"/>
              <w:jc w:val="both"/>
              <w:rPr>
                <w:lang w:val="en-US" w:eastAsia="zh-CN"/>
              </w:rPr>
            </w:pPr>
            <w:r>
              <w:rPr>
                <w:lang w:val="en-US" w:eastAsia="zh-CN"/>
              </w:rPr>
              <w:t>Xem FAQ, gửi yêu cầu hỗ trợ, theo dõi phản hồi từ quản trị viên.</w:t>
            </w:r>
          </w:p>
        </w:tc>
        <w:tc>
          <w:tcPr>
            <w:tcW w:w="2182" w:type="dxa"/>
            <w:vAlign w:val="center"/>
          </w:tcPr>
          <w:p w14:paraId="256D9B12">
            <w:pPr>
              <w:widowControl w:val="0"/>
              <w:jc w:val="center"/>
              <w:rPr>
                <w:lang w:val="en-US" w:eastAsia="zh-CN"/>
              </w:rPr>
            </w:pPr>
            <w:r>
              <w:rPr>
                <w:lang w:val="en-US" w:eastAsia="zh-CN"/>
              </w:rPr>
              <w:t>Read / Write</w:t>
            </w:r>
          </w:p>
        </w:tc>
      </w:tr>
      <w:tr w14:paraId="3C5D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8" w:type="dxa"/>
            <w:shd w:val="clear" w:color="auto" w:fill="auto"/>
            <w:vAlign w:val="center"/>
          </w:tcPr>
          <w:p w14:paraId="376B8DE6">
            <w:pPr>
              <w:widowControl w:val="0"/>
              <w:jc w:val="center"/>
              <w:rPr>
                <w:lang w:val="en-US" w:eastAsia="zh-CN"/>
              </w:rPr>
            </w:pPr>
            <w:r>
              <w:rPr>
                <w:lang w:val="en-US" w:eastAsia="zh-CN"/>
              </w:rPr>
              <w:t>Thông báo</w:t>
            </w:r>
          </w:p>
        </w:tc>
        <w:tc>
          <w:tcPr>
            <w:tcW w:w="5217" w:type="dxa"/>
            <w:shd w:val="clear" w:color="auto" w:fill="auto"/>
            <w:vAlign w:val="center"/>
          </w:tcPr>
          <w:p w14:paraId="1BA15FE9">
            <w:pPr>
              <w:widowControl w:val="0"/>
              <w:jc w:val="both"/>
              <w:rPr>
                <w:lang w:val="en-US" w:eastAsia="zh-CN"/>
              </w:rPr>
            </w:pPr>
            <w:r>
              <w:rPr>
                <w:lang w:val="en-US" w:eastAsia="zh-CN"/>
              </w:rPr>
              <w:t>Nhận xác nhận đặt lịch, nhắc lịch, ưu đãi qua email/SMS.</w:t>
            </w:r>
          </w:p>
        </w:tc>
        <w:tc>
          <w:tcPr>
            <w:tcW w:w="2182" w:type="dxa"/>
            <w:shd w:val="clear" w:color="auto" w:fill="auto"/>
            <w:vAlign w:val="center"/>
          </w:tcPr>
          <w:p w14:paraId="5EFC0855">
            <w:pPr>
              <w:widowControl w:val="0"/>
              <w:jc w:val="center"/>
              <w:rPr>
                <w:lang w:val="en-US" w:eastAsia="zh-CN"/>
              </w:rPr>
            </w:pPr>
            <w:r>
              <w:rPr>
                <w:lang w:val="en-US" w:eastAsia="zh-CN"/>
              </w:rPr>
              <w:t>Read</w:t>
            </w:r>
          </w:p>
        </w:tc>
      </w:tr>
    </w:tbl>
    <w:p w14:paraId="2574D9D0">
      <w:pPr>
        <w:rPr>
          <w:rFonts w:hint="default"/>
        </w:rPr>
      </w:pPr>
      <w:r>
        <w:rPr>
          <w:rFonts w:hint="default"/>
        </w:rPr>
        <w:br w:type="page"/>
      </w:r>
    </w:p>
    <w:p w14:paraId="7CA2C4AE">
      <w:pPr>
        <w:pStyle w:val="3"/>
        <w:bidi w:val="0"/>
        <w:rPr>
          <w:rFonts w:hint="default"/>
        </w:rPr>
      </w:pPr>
      <w:bookmarkStart w:id="14" w:name="_Toc3501"/>
      <w:r>
        <w:rPr>
          <w:rFonts w:hint="default"/>
        </w:rPr>
        <w:t>2. NGƯỜI CUNG CẤP DỊCH VỤ (Service Provider)</w:t>
      </w:r>
      <w:bookmarkEnd w:id="13"/>
      <w:bookmarkEnd w:id="14"/>
    </w:p>
    <w:p w14:paraId="0C26C0B1">
      <w:pPr>
        <w:numPr>
          <w:ilvl w:val="0"/>
          <w:numId w:val="13"/>
        </w:numPr>
        <w:ind w:left="420" w:leftChars="0" w:hanging="420" w:firstLineChars="0"/>
        <w:rPr>
          <w:rFonts w:hint="default"/>
        </w:rPr>
      </w:pPr>
      <w:r>
        <w:rPr>
          <w:rFonts w:hint="default"/>
        </w:rPr>
        <w:t xml:space="preserve">Mục tiêu của họ: Quản lý công việc kinh doanh một cách hiệu quả, thu hút khách </w:t>
      </w:r>
    </w:p>
    <w:p w14:paraId="4C3518FE">
      <w:pPr>
        <w:numPr>
          <w:ilvl w:val="0"/>
          <w:numId w:val="0"/>
        </w:numPr>
        <w:ind w:leftChars="0" w:right="0" w:rightChars="0"/>
        <w:rPr>
          <w:rFonts w:hint="default"/>
        </w:rPr>
      </w:pPr>
      <w:r>
        <w:rPr>
          <w:rFonts w:hint="default"/>
        </w:rPr>
        <w:t>hàng và tiết kiệm thời gian.</w:t>
      </w:r>
    </w:p>
    <w:p w14:paraId="3BEF4E9D">
      <w:pPr>
        <w:numPr>
          <w:ilvl w:val="0"/>
          <w:numId w:val="13"/>
        </w:numPr>
        <w:ind w:left="420" w:leftChars="0" w:hanging="420" w:firstLineChars="0"/>
      </w:pPr>
      <w:r>
        <w:t>Tích hợp AI liên quan:</w:t>
      </w:r>
      <w:r>
        <w:rPr>
          <w:rFonts w:hint="default"/>
          <w:lang w:val="vi-VN"/>
        </w:rPr>
        <w:t xml:space="preserve"> </w:t>
      </w:r>
      <w:r>
        <w:t xml:space="preserve">AI hỗ trợ phân tích phản hồi khách hàng (Sentiment </w:t>
      </w:r>
    </w:p>
    <w:p w14:paraId="720AFDDE">
      <w:pPr>
        <w:numPr>
          <w:ilvl w:val="0"/>
          <w:numId w:val="0"/>
        </w:numPr>
        <w:ind w:leftChars="0" w:right="0" w:rightChars="0"/>
      </w:pPr>
      <w:r>
        <w:t>Analysis).</w:t>
      </w:r>
      <w:r>
        <w:rPr>
          <w:rFonts w:hint="default"/>
          <w:lang w:val="vi-VN"/>
        </w:rPr>
        <w:t xml:space="preserve"> </w:t>
      </w:r>
      <w:r>
        <w:t>AI kiểm duyệt nội dun</w:t>
      </w:r>
      <w:r>
        <w:rPr>
          <w:rFonts w:hint="default"/>
          <w:lang w:val="vi-VN"/>
        </w:rPr>
        <w:t>g</w:t>
      </w:r>
      <w:r>
        <w:t xml:space="preserve"> mô tả dịch vụ hoặc hình ảnh đăng tải.</w:t>
      </w:r>
    </w:p>
    <w:p w14:paraId="57579FD6">
      <w:pPr>
        <w:pStyle w:val="23"/>
        <w:rPr>
          <w:rFonts w:hint="default"/>
          <w:lang w:val="vi-VN"/>
        </w:rPr>
      </w:pPr>
      <w:bookmarkStart w:id="15" w:name="_Toc9710"/>
      <w:r>
        <w:t xml:space="preserve">Bảng </w:t>
      </w:r>
      <w:r>
        <w:fldChar w:fldCharType="begin"/>
      </w:r>
      <w:r>
        <w:instrText xml:space="preserve"> SEQ Bảng \* ARABIC </w:instrText>
      </w:r>
      <w:r>
        <w:fldChar w:fldCharType="separate"/>
      </w:r>
      <w:r>
        <w:t>4</w:t>
      </w:r>
      <w:r>
        <w:fldChar w:fldCharType="end"/>
      </w:r>
      <w:r>
        <w:rPr>
          <w:lang w:val="vi-VN"/>
        </w:rPr>
        <w:t>: Quyền hạn và Chức năng được phép</w:t>
      </w:r>
      <w:r>
        <w:rPr>
          <w:rFonts w:hint="default"/>
          <w:lang w:val="vi-VN"/>
        </w:rPr>
        <w:t xml:space="preserve"> của NCC</w:t>
      </w:r>
      <w:bookmarkEnd w:id="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5974"/>
        <w:gridCol w:w="1606"/>
      </w:tblGrid>
      <w:tr w14:paraId="14B4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94F8864">
            <w:pPr>
              <w:widowControl w:val="0"/>
              <w:jc w:val="center"/>
              <w:rPr>
                <w:rFonts w:hint="default"/>
                <w:b/>
                <w:bCs/>
              </w:rPr>
            </w:pPr>
            <w:r>
              <w:rPr>
                <w:b/>
                <w:bCs/>
                <w:lang w:val="en-US" w:eastAsia="zh-CN"/>
              </w:rPr>
              <w:t>Nhóm chức năng</w:t>
            </w:r>
          </w:p>
        </w:tc>
        <w:tc>
          <w:tcPr>
            <w:tcW w:w="5974" w:type="dxa"/>
            <w:vAlign w:val="center"/>
          </w:tcPr>
          <w:p w14:paraId="4F7E9F40">
            <w:pPr>
              <w:widowControl w:val="0"/>
              <w:jc w:val="center"/>
              <w:rPr>
                <w:rFonts w:hint="default"/>
                <w:b/>
                <w:bCs/>
              </w:rPr>
            </w:pPr>
            <w:r>
              <w:rPr>
                <w:b/>
                <w:bCs/>
                <w:lang w:val="en-US" w:eastAsia="zh-CN"/>
              </w:rPr>
              <w:t>Mô tả chi tiết</w:t>
            </w:r>
          </w:p>
        </w:tc>
        <w:tc>
          <w:tcPr>
            <w:tcW w:w="1606" w:type="dxa"/>
            <w:vAlign w:val="center"/>
          </w:tcPr>
          <w:p w14:paraId="2CE59462">
            <w:pPr>
              <w:widowControl w:val="0"/>
              <w:jc w:val="center"/>
              <w:rPr>
                <w:rFonts w:hint="default"/>
                <w:b/>
                <w:bCs/>
              </w:rPr>
            </w:pPr>
            <w:r>
              <w:rPr>
                <w:b/>
                <w:bCs/>
                <w:lang w:val="en-US" w:eastAsia="zh-CN"/>
              </w:rPr>
              <w:t>Quyền truy cập</w:t>
            </w:r>
          </w:p>
        </w:tc>
      </w:tr>
      <w:tr w14:paraId="6D18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5AE25AC">
            <w:pPr>
              <w:widowControl w:val="0"/>
              <w:jc w:val="center"/>
              <w:rPr>
                <w:rFonts w:hint="default"/>
              </w:rPr>
            </w:pPr>
            <w:r>
              <w:rPr>
                <w:lang w:val="en-US" w:eastAsia="zh-CN"/>
              </w:rPr>
              <w:t>Đăng ký &amp; Quản lý hồ sơ</w:t>
            </w:r>
          </w:p>
        </w:tc>
        <w:tc>
          <w:tcPr>
            <w:tcW w:w="5974" w:type="dxa"/>
            <w:vAlign w:val="center"/>
          </w:tcPr>
          <w:p w14:paraId="47D37602">
            <w:pPr>
              <w:widowControl w:val="0"/>
              <w:jc w:val="both"/>
              <w:rPr>
                <w:rFonts w:hint="default"/>
              </w:rPr>
            </w:pPr>
            <w:r>
              <w:rPr>
                <w:lang w:val="en-US" w:eastAsia="zh-CN"/>
              </w:rPr>
              <w:t>Đăng ký tài khoản, cập nhật thông tin, thời gian làm việc.</w:t>
            </w:r>
          </w:p>
        </w:tc>
        <w:tc>
          <w:tcPr>
            <w:tcW w:w="1606" w:type="dxa"/>
            <w:vAlign w:val="center"/>
          </w:tcPr>
          <w:p w14:paraId="450BA985">
            <w:pPr>
              <w:widowControl w:val="0"/>
              <w:jc w:val="center"/>
              <w:rPr>
                <w:rFonts w:hint="default"/>
              </w:rPr>
            </w:pPr>
            <w:r>
              <w:rPr>
                <w:lang w:val="en-US" w:eastAsia="zh-CN"/>
              </w:rPr>
              <w:t>Read / Write</w:t>
            </w:r>
          </w:p>
        </w:tc>
      </w:tr>
      <w:tr w14:paraId="5674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9260DF0">
            <w:pPr>
              <w:widowControl w:val="0"/>
              <w:jc w:val="center"/>
              <w:rPr>
                <w:rFonts w:hint="default"/>
              </w:rPr>
            </w:pPr>
            <w:r>
              <w:rPr>
                <w:lang w:val="en-US" w:eastAsia="zh-CN"/>
              </w:rPr>
              <w:t>Quản lý dịch vụ (CRUD)</w:t>
            </w:r>
          </w:p>
        </w:tc>
        <w:tc>
          <w:tcPr>
            <w:tcW w:w="5974" w:type="dxa"/>
            <w:vAlign w:val="center"/>
          </w:tcPr>
          <w:p w14:paraId="3A98E740">
            <w:pPr>
              <w:widowControl w:val="0"/>
              <w:jc w:val="both"/>
              <w:rPr>
                <w:rFonts w:hint="default"/>
              </w:rPr>
            </w:pPr>
            <w:r>
              <w:rPr>
                <w:lang w:val="en-US" w:eastAsia="zh-CN"/>
              </w:rPr>
              <w:t>Tạo – chỉnh sửa – xóa các dịch vụ; thiết lập giá, thời lượng, mô tả.</w:t>
            </w:r>
          </w:p>
        </w:tc>
        <w:tc>
          <w:tcPr>
            <w:tcW w:w="1606" w:type="dxa"/>
            <w:vAlign w:val="center"/>
          </w:tcPr>
          <w:p w14:paraId="6D1188EA">
            <w:pPr>
              <w:widowControl w:val="0"/>
              <w:jc w:val="center"/>
              <w:rPr>
                <w:rFonts w:hint="default"/>
              </w:rPr>
            </w:pPr>
            <w:r>
              <w:rPr>
                <w:lang w:val="en-US" w:eastAsia="zh-CN"/>
              </w:rPr>
              <w:t>Read / Write / Delete</w:t>
            </w:r>
          </w:p>
        </w:tc>
      </w:tr>
      <w:tr w14:paraId="3A89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C79556B">
            <w:pPr>
              <w:widowControl w:val="0"/>
              <w:jc w:val="center"/>
              <w:rPr>
                <w:rFonts w:hint="default"/>
              </w:rPr>
            </w:pPr>
            <w:r>
              <w:rPr>
                <w:lang w:val="en-US" w:eastAsia="zh-CN"/>
              </w:rPr>
              <w:t>Quản lý lịch làm việc</w:t>
            </w:r>
          </w:p>
        </w:tc>
        <w:tc>
          <w:tcPr>
            <w:tcW w:w="5974" w:type="dxa"/>
            <w:vAlign w:val="center"/>
          </w:tcPr>
          <w:p w14:paraId="68C62F93">
            <w:pPr>
              <w:widowControl w:val="0"/>
              <w:jc w:val="both"/>
              <w:rPr>
                <w:rFonts w:hint="default"/>
              </w:rPr>
            </w:pPr>
            <w:r>
              <w:rPr>
                <w:lang w:val="en-US" w:eastAsia="zh-CN"/>
              </w:rPr>
              <w:t>Thiết lập khung giờ làm việc, đánh dấu ngày nghỉ đặc biệt.</w:t>
            </w:r>
          </w:p>
        </w:tc>
        <w:tc>
          <w:tcPr>
            <w:tcW w:w="1606" w:type="dxa"/>
            <w:vAlign w:val="center"/>
          </w:tcPr>
          <w:p w14:paraId="41306DF0">
            <w:pPr>
              <w:widowControl w:val="0"/>
              <w:jc w:val="center"/>
              <w:rPr>
                <w:rFonts w:hint="default"/>
              </w:rPr>
            </w:pPr>
            <w:r>
              <w:rPr>
                <w:lang w:val="en-US" w:eastAsia="zh-CN"/>
              </w:rPr>
              <w:t>Read / Write</w:t>
            </w:r>
          </w:p>
        </w:tc>
      </w:tr>
      <w:tr w14:paraId="12BC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654327D">
            <w:pPr>
              <w:widowControl w:val="0"/>
              <w:jc w:val="center"/>
              <w:rPr>
                <w:rFonts w:hint="default"/>
              </w:rPr>
            </w:pPr>
            <w:r>
              <w:rPr>
                <w:lang w:val="en-US" w:eastAsia="zh-CN"/>
              </w:rPr>
              <w:t>Quản lý lịch hẹn</w:t>
            </w:r>
          </w:p>
        </w:tc>
        <w:tc>
          <w:tcPr>
            <w:tcW w:w="5974" w:type="dxa"/>
            <w:vAlign w:val="center"/>
          </w:tcPr>
          <w:p w14:paraId="76587D45">
            <w:pPr>
              <w:widowControl w:val="0"/>
              <w:jc w:val="both"/>
              <w:rPr>
                <w:rFonts w:hint="default"/>
              </w:rPr>
            </w:pPr>
            <w:r>
              <w:rPr>
                <w:lang w:val="en-US" w:eastAsia="zh-CN"/>
              </w:rPr>
              <w:t>Xem, xác nhận, hủy hoặc dời lịch; hệ thống tự động gửi thông báo cho khách hàng.</w:t>
            </w:r>
          </w:p>
        </w:tc>
        <w:tc>
          <w:tcPr>
            <w:tcW w:w="1606" w:type="dxa"/>
            <w:vAlign w:val="center"/>
          </w:tcPr>
          <w:p w14:paraId="3608B297">
            <w:pPr>
              <w:widowControl w:val="0"/>
              <w:jc w:val="center"/>
              <w:rPr>
                <w:rFonts w:hint="default"/>
              </w:rPr>
            </w:pPr>
            <w:r>
              <w:rPr>
                <w:lang w:val="en-US" w:eastAsia="zh-CN"/>
              </w:rPr>
              <w:t>Read / Write</w:t>
            </w:r>
          </w:p>
        </w:tc>
      </w:tr>
      <w:tr w14:paraId="7C45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2C4FE9A">
            <w:pPr>
              <w:widowControl w:val="0"/>
              <w:jc w:val="center"/>
              <w:rPr>
                <w:rFonts w:hint="default"/>
              </w:rPr>
            </w:pPr>
            <w:r>
              <w:rPr>
                <w:lang w:val="en-US" w:eastAsia="zh-CN"/>
              </w:rPr>
              <w:t>Quản lý khách hàng</w:t>
            </w:r>
          </w:p>
        </w:tc>
        <w:tc>
          <w:tcPr>
            <w:tcW w:w="5974" w:type="dxa"/>
            <w:vAlign w:val="center"/>
          </w:tcPr>
          <w:p w14:paraId="21ED7C02">
            <w:pPr>
              <w:widowControl w:val="0"/>
              <w:jc w:val="both"/>
              <w:rPr>
                <w:rFonts w:hint="default"/>
              </w:rPr>
            </w:pPr>
            <w:r>
              <w:rPr>
                <w:lang w:val="en-US" w:eastAsia="zh-CN"/>
              </w:rPr>
              <w:t>Xem danh sách khách hàng, lịch sử giao dịch, phản hồi.</w:t>
            </w:r>
          </w:p>
        </w:tc>
        <w:tc>
          <w:tcPr>
            <w:tcW w:w="1606" w:type="dxa"/>
            <w:vAlign w:val="center"/>
          </w:tcPr>
          <w:p w14:paraId="5B5BB906">
            <w:pPr>
              <w:widowControl w:val="0"/>
              <w:jc w:val="center"/>
              <w:rPr>
                <w:rFonts w:hint="default"/>
              </w:rPr>
            </w:pPr>
            <w:r>
              <w:rPr>
                <w:lang w:val="en-US" w:eastAsia="zh-CN"/>
              </w:rPr>
              <w:t>Read</w:t>
            </w:r>
          </w:p>
        </w:tc>
      </w:tr>
      <w:tr w14:paraId="20EE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064AA3C">
            <w:pPr>
              <w:widowControl w:val="0"/>
              <w:jc w:val="center"/>
              <w:rPr>
                <w:lang w:val="en-US" w:eastAsia="zh-CN"/>
              </w:rPr>
            </w:pPr>
            <w:r>
              <w:rPr>
                <w:lang w:val="en-US" w:eastAsia="zh-CN"/>
              </w:rPr>
              <w:t>Hỗ trợ (Support)</w:t>
            </w:r>
          </w:p>
        </w:tc>
        <w:tc>
          <w:tcPr>
            <w:tcW w:w="5974" w:type="dxa"/>
            <w:vAlign w:val="center"/>
          </w:tcPr>
          <w:p w14:paraId="20A0A5DB">
            <w:pPr>
              <w:widowControl w:val="0"/>
              <w:jc w:val="both"/>
              <w:rPr>
                <w:lang w:val="en-US" w:eastAsia="zh-CN"/>
              </w:rPr>
            </w:pPr>
            <w:r>
              <w:rPr>
                <w:lang w:val="en-US" w:eastAsia="zh-CN"/>
              </w:rPr>
              <w:t>Gửi yêu cầu hỗ trợ kỹ thuật, theo dõi tiến độ xử lý và phản hồi từ quản trị viên.</w:t>
            </w:r>
          </w:p>
        </w:tc>
        <w:tc>
          <w:tcPr>
            <w:tcW w:w="1606" w:type="dxa"/>
            <w:vAlign w:val="center"/>
          </w:tcPr>
          <w:p w14:paraId="21629795">
            <w:pPr>
              <w:widowControl w:val="0"/>
              <w:jc w:val="center"/>
              <w:rPr>
                <w:lang w:val="en-US" w:eastAsia="zh-CN"/>
              </w:rPr>
            </w:pPr>
            <w:r>
              <w:rPr>
                <w:lang w:val="en-US" w:eastAsia="zh-CN"/>
              </w:rPr>
              <w:t>Read / Write</w:t>
            </w:r>
          </w:p>
        </w:tc>
      </w:tr>
      <w:tr w14:paraId="0D38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shd w:val="clear" w:color="auto" w:fill="auto"/>
            <w:vAlign w:val="center"/>
          </w:tcPr>
          <w:p w14:paraId="691AFECA">
            <w:pPr>
              <w:widowControl w:val="0"/>
              <w:jc w:val="center"/>
              <w:rPr>
                <w:lang w:val="en-US" w:eastAsia="zh-CN"/>
              </w:rPr>
            </w:pPr>
            <w:r>
              <w:rPr>
                <w:lang w:val="en-US" w:eastAsia="zh-CN"/>
              </w:rPr>
              <w:t>Báo cáo &amp; Thống kê</w:t>
            </w:r>
          </w:p>
        </w:tc>
        <w:tc>
          <w:tcPr>
            <w:tcW w:w="5974" w:type="dxa"/>
            <w:shd w:val="clear" w:color="auto" w:fill="auto"/>
            <w:vAlign w:val="center"/>
          </w:tcPr>
          <w:p w14:paraId="1A993A63">
            <w:pPr>
              <w:widowControl w:val="0"/>
              <w:jc w:val="both"/>
              <w:rPr>
                <w:lang w:val="en-US" w:eastAsia="zh-CN"/>
              </w:rPr>
            </w:pPr>
            <w:r>
              <w:rPr>
                <w:lang w:val="en-US" w:eastAsia="zh-CN"/>
              </w:rPr>
              <w:t>Xem thống kê lịch hẹn, doanh thu ước tính và điểm đánh giá trung bình.</w:t>
            </w:r>
          </w:p>
        </w:tc>
        <w:tc>
          <w:tcPr>
            <w:tcW w:w="1606" w:type="dxa"/>
            <w:shd w:val="clear" w:color="auto" w:fill="auto"/>
            <w:vAlign w:val="center"/>
          </w:tcPr>
          <w:p w14:paraId="6678429D">
            <w:pPr>
              <w:widowControl w:val="0"/>
              <w:jc w:val="center"/>
              <w:rPr>
                <w:lang w:val="en-US" w:eastAsia="zh-CN"/>
              </w:rPr>
            </w:pPr>
            <w:r>
              <w:rPr>
                <w:lang w:val="en-US" w:eastAsia="zh-CN"/>
              </w:rPr>
              <w:t>Read</w:t>
            </w:r>
          </w:p>
        </w:tc>
      </w:tr>
    </w:tbl>
    <w:p w14:paraId="4E59EA13">
      <w:pPr>
        <w:rPr>
          <w:rFonts w:hint="default"/>
          <w:lang w:val="vi-VN"/>
        </w:rPr>
      </w:pPr>
      <w:r>
        <w:rPr>
          <w:rFonts w:hint="default"/>
          <w:lang w:val="vi-VN"/>
        </w:rPr>
        <w:t xml:space="preserve"> </w:t>
      </w:r>
    </w:p>
    <w:p w14:paraId="39C912C0">
      <w:pPr>
        <w:rPr>
          <w:rFonts w:hint="default"/>
        </w:rPr>
      </w:pPr>
      <w:bookmarkStart w:id="16" w:name="_Toc11406"/>
      <w:r>
        <w:rPr>
          <w:rFonts w:hint="default"/>
        </w:rPr>
        <w:br w:type="page"/>
      </w:r>
    </w:p>
    <w:p w14:paraId="1DEB80AB">
      <w:pPr>
        <w:pStyle w:val="3"/>
        <w:bidi w:val="0"/>
        <w:rPr>
          <w:rFonts w:hint="default"/>
        </w:rPr>
      </w:pPr>
      <w:bookmarkStart w:id="17" w:name="_Toc25344"/>
      <w:r>
        <w:rPr>
          <w:rFonts w:hint="default"/>
        </w:rPr>
        <w:t>3. QUẢN TRỊ VIÊN HỆ THỐNG (Admin)</w:t>
      </w:r>
      <w:bookmarkEnd w:id="16"/>
      <w:bookmarkEnd w:id="17"/>
    </w:p>
    <w:p w14:paraId="70AB414F">
      <w:pPr>
        <w:numPr>
          <w:ilvl w:val="0"/>
          <w:numId w:val="13"/>
        </w:numPr>
        <w:ind w:left="420" w:leftChars="0" w:hanging="420" w:firstLineChars="0"/>
        <w:rPr>
          <w:rFonts w:hint="default"/>
        </w:rPr>
      </w:pPr>
      <w:r>
        <w:rPr>
          <w:rFonts w:hint="default"/>
        </w:rPr>
        <w:t xml:space="preserve">Mục tiêu của họ: Đảm bảo hệ thống vận hành trơn tru, kiểm soát nội dung và </w:t>
      </w:r>
    </w:p>
    <w:p w14:paraId="2E46D825">
      <w:pPr>
        <w:numPr>
          <w:ilvl w:val="0"/>
          <w:numId w:val="0"/>
        </w:numPr>
        <w:ind w:leftChars="0" w:right="0" w:rightChars="0"/>
        <w:rPr>
          <w:rFonts w:hint="default"/>
        </w:rPr>
      </w:pPr>
      <w:r>
        <w:rPr>
          <w:rFonts w:hint="default"/>
        </w:rPr>
        <w:t>người dùng.</w:t>
      </w:r>
    </w:p>
    <w:p w14:paraId="674C7341">
      <w:pPr>
        <w:numPr>
          <w:ilvl w:val="0"/>
          <w:numId w:val="13"/>
        </w:numPr>
        <w:ind w:left="420" w:leftChars="0" w:hanging="420" w:firstLineChars="0"/>
      </w:pPr>
      <w:r>
        <w:t>Tích hợp AI liên quan:</w:t>
      </w:r>
      <w:r>
        <w:rPr>
          <w:rFonts w:hint="default"/>
          <w:lang w:val="vi-VN"/>
        </w:rPr>
        <w:t xml:space="preserve"> </w:t>
      </w:r>
      <w:r>
        <w:t xml:space="preserve">Theo dõi nhật ký AI Moderation: nội dung bị chặn, đánh </w:t>
      </w:r>
    </w:p>
    <w:p w14:paraId="08CE8A27">
      <w:pPr>
        <w:numPr>
          <w:ilvl w:val="0"/>
          <w:numId w:val="0"/>
        </w:numPr>
        <w:ind w:leftChars="0" w:right="0" w:rightChars="0"/>
        <w:rPr>
          <w:rFonts w:hint="default"/>
        </w:rPr>
      </w:pPr>
      <w:r>
        <w:t>dấu hoặc chờ duyệt.</w:t>
      </w:r>
      <w:r>
        <w:rPr>
          <w:rFonts w:hint="default"/>
          <w:lang w:val="vi-VN"/>
        </w:rPr>
        <w:t xml:space="preserve"> </w:t>
      </w:r>
      <w:r>
        <w:t>Giám sát hiệu năng chatbot và cập nhật danh sách từ khóa nhạy cảm.</w:t>
      </w:r>
    </w:p>
    <w:p w14:paraId="6DE94714">
      <w:pPr>
        <w:pStyle w:val="23"/>
        <w:numPr>
          <w:ilvl w:val="0"/>
          <w:numId w:val="0"/>
        </w:numPr>
        <w:ind w:leftChars="0" w:right="0" w:rightChars="0"/>
        <w:rPr>
          <w:rFonts w:hint="default"/>
          <w:lang w:val="vi-VN"/>
        </w:rPr>
      </w:pPr>
      <w:bookmarkStart w:id="18" w:name="_Toc19246"/>
      <w:r>
        <w:t xml:space="preserve">Bảng </w:t>
      </w:r>
      <w:r>
        <w:fldChar w:fldCharType="begin"/>
      </w:r>
      <w:r>
        <w:instrText xml:space="preserve"> SEQ Bảng \* ARABIC </w:instrText>
      </w:r>
      <w:r>
        <w:fldChar w:fldCharType="separate"/>
      </w:r>
      <w:r>
        <w:t>5</w:t>
      </w:r>
      <w:r>
        <w:fldChar w:fldCharType="end"/>
      </w:r>
      <w:r>
        <w:rPr>
          <w:lang w:val="vi-VN"/>
        </w:rPr>
        <w:t>: Quyền hạn và Chức năng được phép (Toàn quyền)</w:t>
      </w:r>
      <w:bookmarkEnd w:id="1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3"/>
        <w:gridCol w:w="5256"/>
        <w:gridCol w:w="1606"/>
      </w:tblGrid>
      <w:tr w14:paraId="6E98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4CD65D25">
            <w:pPr>
              <w:widowControl w:val="0"/>
              <w:jc w:val="center"/>
              <w:rPr>
                <w:rFonts w:hint="default"/>
                <w:b/>
                <w:bCs/>
              </w:rPr>
            </w:pPr>
            <w:r>
              <w:rPr>
                <w:b/>
                <w:bCs/>
                <w:lang w:val="en-US" w:eastAsia="zh-CN"/>
              </w:rPr>
              <w:t>Nhóm chức năng</w:t>
            </w:r>
          </w:p>
        </w:tc>
        <w:tc>
          <w:tcPr>
            <w:tcW w:w="5256" w:type="dxa"/>
            <w:vAlign w:val="center"/>
          </w:tcPr>
          <w:p w14:paraId="23B6F266">
            <w:pPr>
              <w:widowControl w:val="0"/>
              <w:jc w:val="center"/>
              <w:rPr>
                <w:rFonts w:hint="default"/>
                <w:b/>
                <w:bCs/>
              </w:rPr>
            </w:pPr>
            <w:r>
              <w:rPr>
                <w:b/>
                <w:bCs/>
                <w:lang w:val="en-US" w:eastAsia="zh-CN"/>
              </w:rPr>
              <w:t>Mô tả chi tiết</w:t>
            </w:r>
          </w:p>
        </w:tc>
        <w:tc>
          <w:tcPr>
            <w:tcW w:w="1606" w:type="dxa"/>
            <w:vAlign w:val="center"/>
          </w:tcPr>
          <w:p w14:paraId="641834C8">
            <w:pPr>
              <w:widowControl w:val="0"/>
              <w:jc w:val="center"/>
              <w:rPr>
                <w:rFonts w:hint="default"/>
                <w:b/>
                <w:bCs/>
              </w:rPr>
            </w:pPr>
            <w:r>
              <w:rPr>
                <w:b/>
                <w:bCs/>
                <w:lang w:val="en-US" w:eastAsia="zh-CN"/>
              </w:rPr>
              <w:t>Quyền truy cập</w:t>
            </w:r>
          </w:p>
        </w:tc>
      </w:tr>
      <w:tr w14:paraId="4123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48D3E2DF">
            <w:pPr>
              <w:widowControl w:val="0"/>
              <w:jc w:val="center"/>
              <w:rPr>
                <w:rFonts w:hint="default"/>
              </w:rPr>
            </w:pPr>
            <w:r>
              <w:rPr>
                <w:lang w:val="en-US" w:eastAsia="zh-CN"/>
              </w:rPr>
              <w:t>Quản lý người dùng</w:t>
            </w:r>
          </w:p>
        </w:tc>
        <w:tc>
          <w:tcPr>
            <w:tcW w:w="5256" w:type="dxa"/>
            <w:vAlign w:val="center"/>
          </w:tcPr>
          <w:p w14:paraId="40B6797D">
            <w:pPr>
              <w:widowControl w:val="0"/>
              <w:jc w:val="both"/>
              <w:rPr>
                <w:rFonts w:hint="default"/>
              </w:rPr>
            </w:pPr>
            <w:r>
              <w:rPr>
                <w:lang w:val="en-US" w:eastAsia="zh-CN"/>
              </w:rPr>
              <w:t>Xem, khóa hoặc kích hoạt tài khoản NCC/Khách hàng.</w:t>
            </w:r>
          </w:p>
        </w:tc>
        <w:tc>
          <w:tcPr>
            <w:tcW w:w="1606" w:type="dxa"/>
            <w:vAlign w:val="center"/>
          </w:tcPr>
          <w:p w14:paraId="5B2482CF">
            <w:pPr>
              <w:widowControl w:val="0"/>
              <w:jc w:val="center"/>
              <w:rPr>
                <w:rFonts w:hint="default"/>
              </w:rPr>
            </w:pPr>
            <w:r>
              <w:rPr>
                <w:lang w:val="en-US" w:eastAsia="zh-CN"/>
              </w:rPr>
              <w:t>Read / Write / Delete</w:t>
            </w:r>
          </w:p>
        </w:tc>
      </w:tr>
      <w:tr w14:paraId="0357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092397B5">
            <w:pPr>
              <w:widowControl w:val="0"/>
              <w:jc w:val="center"/>
              <w:rPr>
                <w:rFonts w:hint="default"/>
              </w:rPr>
            </w:pPr>
            <w:r>
              <w:rPr>
                <w:lang w:val="en-US" w:eastAsia="zh-CN"/>
              </w:rPr>
              <w:t>Quản lý dịch vụ &amp; danh mục</w:t>
            </w:r>
          </w:p>
        </w:tc>
        <w:tc>
          <w:tcPr>
            <w:tcW w:w="5256" w:type="dxa"/>
            <w:vAlign w:val="center"/>
          </w:tcPr>
          <w:p w14:paraId="118A0289">
            <w:pPr>
              <w:widowControl w:val="0"/>
              <w:jc w:val="both"/>
              <w:rPr>
                <w:rFonts w:hint="default"/>
              </w:rPr>
            </w:pPr>
            <w:r>
              <w:rPr>
                <w:lang w:val="en-US" w:eastAsia="zh-CN"/>
              </w:rPr>
              <w:t>Duyệt, chỉnh sửa hoặc gỡ bỏ danh mục dịch vụ không phù hợp.</w:t>
            </w:r>
          </w:p>
        </w:tc>
        <w:tc>
          <w:tcPr>
            <w:tcW w:w="1606" w:type="dxa"/>
            <w:vAlign w:val="center"/>
          </w:tcPr>
          <w:p w14:paraId="745177B8">
            <w:pPr>
              <w:widowControl w:val="0"/>
              <w:jc w:val="center"/>
              <w:rPr>
                <w:rFonts w:hint="default"/>
              </w:rPr>
            </w:pPr>
            <w:r>
              <w:rPr>
                <w:lang w:val="en-US" w:eastAsia="zh-CN"/>
              </w:rPr>
              <w:t>Read / Write / Delete</w:t>
            </w:r>
          </w:p>
        </w:tc>
      </w:tr>
      <w:tr w14:paraId="5059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0556A616">
            <w:pPr>
              <w:widowControl w:val="0"/>
              <w:jc w:val="center"/>
              <w:rPr>
                <w:rFonts w:hint="default"/>
              </w:rPr>
            </w:pPr>
            <w:r>
              <w:rPr>
                <w:lang w:val="en-US" w:eastAsia="zh-CN"/>
              </w:rPr>
              <w:t>Quản lý nội dung</w:t>
            </w:r>
          </w:p>
        </w:tc>
        <w:tc>
          <w:tcPr>
            <w:tcW w:w="5256" w:type="dxa"/>
            <w:vAlign w:val="center"/>
          </w:tcPr>
          <w:p w14:paraId="1F37A11F">
            <w:pPr>
              <w:widowControl w:val="0"/>
              <w:jc w:val="both"/>
              <w:rPr>
                <w:rFonts w:hint="default"/>
              </w:rPr>
            </w:pPr>
            <w:r>
              <w:rPr>
                <w:lang w:val="en-US" w:eastAsia="zh-CN"/>
              </w:rPr>
              <w:t>Kiểm duyệt đánh giá, bình luận, hồ sơ NCC; loại bỏ nội dung vi phạm.</w:t>
            </w:r>
          </w:p>
        </w:tc>
        <w:tc>
          <w:tcPr>
            <w:tcW w:w="1606" w:type="dxa"/>
            <w:vAlign w:val="center"/>
          </w:tcPr>
          <w:p w14:paraId="7ACACA09">
            <w:pPr>
              <w:widowControl w:val="0"/>
              <w:jc w:val="center"/>
              <w:rPr>
                <w:rFonts w:hint="default"/>
              </w:rPr>
            </w:pPr>
            <w:r>
              <w:rPr>
                <w:lang w:val="en-US" w:eastAsia="zh-CN"/>
              </w:rPr>
              <w:t>Read / Write / Delete</w:t>
            </w:r>
          </w:p>
        </w:tc>
      </w:tr>
      <w:tr w14:paraId="270D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3234AFCF">
            <w:pPr>
              <w:widowControl w:val="0"/>
              <w:jc w:val="center"/>
              <w:rPr>
                <w:rFonts w:hint="default"/>
              </w:rPr>
            </w:pPr>
            <w:r>
              <w:rPr>
                <w:lang w:val="en-US" w:eastAsia="zh-CN"/>
              </w:rPr>
              <w:t>Theo dõi hệ thống</w:t>
            </w:r>
          </w:p>
        </w:tc>
        <w:tc>
          <w:tcPr>
            <w:tcW w:w="5256" w:type="dxa"/>
            <w:vAlign w:val="center"/>
          </w:tcPr>
          <w:p w14:paraId="2FAD84BA">
            <w:pPr>
              <w:widowControl w:val="0"/>
              <w:jc w:val="both"/>
              <w:rPr>
                <w:rFonts w:hint="default"/>
              </w:rPr>
            </w:pPr>
            <w:r>
              <w:rPr>
                <w:lang w:val="en-US" w:eastAsia="zh-CN"/>
              </w:rPr>
              <w:t>Xem báo cáo tổng quan: người dùng, lịch hẹn, doanh thu, log lỗi.</w:t>
            </w:r>
          </w:p>
        </w:tc>
        <w:tc>
          <w:tcPr>
            <w:tcW w:w="1606" w:type="dxa"/>
            <w:vAlign w:val="center"/>
          </w:tcPr>
          <w:p w14:paraId="3F68A22B">
            <w:pPr>
              <w:widowControl w:val="0"/>
              <w:jc w:val="center"/>
              <w:rPr>
                <w:rFonts w:hint="default"/>
              </w:rPr>
            </w:pPr>
            <w:r>
              <w:rPr>
                <w:lang w:val="en-US" w:eastAsia="zh-CN"/>
              </w:rPr>
              <w:t>Read</w:t>
            </w:r>
          </w:p>
        </w:tc>
      </w:tr>
      <w:tr w14:paraId="67E1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1B84C100">
            <w:pPr>
              <w:widowControl w:val="0"/>
              <w:jc w:val="center"/>
              <w:rPr>
                <w:rFonts w:hint="default"/>
              </w:rPr>
            </w:pPr>
            <w:r>
              <w:rPr>
                <w:lang w:val="en-US" w:eastAsia="zh-CN"/>
              </w:rPr>
              <w:t>Cấu hình hệ thống</w:t>
            </w:r>
          </w:p>
        </w:tc>
        <w:tc>
          <w:tcPr>
            <w:tcW w:w="5256" w:type="dxa"/>
            <w:vAlign w:val="center"/>
          </w:tcPr>
          <w:p w14:paraId="69AA3A8E">
            <w:pPr>
              <w:widowControl w:val="0"/>
              <w:jc w:val="both"/>
              <w:rPr>
                <w:rFonts w:hint="default"/>
              </w:rPr>
            </w:pPr>
            <w:r>
              <w:rPr>
                <w:lang w:val="en-US" w:eastAsia="zh-CN"/>
              </w:rPr>
              <w:t>Thiết lập thông số vận hành: thời gian hủy lịch, email/SMS, API tích hợp.</w:t>
            </w:r>
          </w:p>
        </w:tc>
        <w:tc>
          <w:tcPr>
            <w:tcW w:w="1606" w:type="dxa"/>
            <w:vAlign w:val="center"/>
          </w:tcPr>
          <w:p w14:paraId="01EA522E">
            <w:pPr>
              <w:widowControl w:val="0"/>
              <w:jc w:val="center"/>
              <w:rPr>
                <w:rFonts w:hint="default"/>
              </w:rPr>
            </w:pPr>
            <w:r>
              <w:rPr>
                <w:lang w:val="en-US" w:eastAsia="zh-CN"/>
              </w:rPr>
              <w:t>Write</w:t>
            </w:r>
          </w:p>
        </w:tc>
      </w:tr>
      <w:tr w14:paraId="2AEA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1DCDA848">
            <w:pPr>
              <w:widowControl w:val="0"/>
              <w:jc w:val="center"/>
              <w:rPr>
                <w:rFonts w:hint="default"/>
                <w:lang w:val="vi-VN" w:eastAsia="zh-CN"/>
              </w:rPr>
            </w:pPr>
            <w:r>
              <w:rPr>
                <w:lang w:val="en-US" w:eastAsia="zh-CN"/>
              </w:rPr>
              <w:t>Quản lý FAQ &amp; Hỗ trợ</w:t>
            </w:r>
          </w:p>
        </w:tc>
        <w:tc>
          <w:tcPr>
            <w:tcW w:w="5256" w:type="dxa"/>
            <w:vAlign w:val="center"/>
          </w:tcPr>
          <w:p w14:paraId="23C9A000">
            <w:pPr>
              <w:widowControl w:val="0"/>
              <w:jc w:val="both"/>
              <w:rPr>
                <w:lang w:val="en-US" w:eastAsia="zh-CN"/>
              </w:rPr>
            </w:pPr>
            <w:r>
              <w:rPr>
                <w:lang w:val="en-US" w:eastAsia="zh-CN"/>
              </w:rPr>
              <w:t>Quản lý danh sách câu hỏi FAQ, xử lý và phản hồi ticket; theo dõi liên hệ từ người dùng.</w:t>
            </w:r>
            <w:r>
              <w:rPr>
                <w:rFonts w:hint="default"/>
                <w:lang w:val="en-US" w:eastAsia="zh-CN"/>
              </w:rPr>
              <w:t xml:space="preserve"> </w:t>
            </w:r>
          </w:p>
        </w:tc>
        <w:tc>
          <w:tcPr>
            <w:tcW w:w="1606" w:type="dxa"/>
            <w:shd w:val="clear" w:color="auto" w:fill="auto"/>
            <w:vAlign w:val="center"/>
          </w:tcPr>
          <w:p w14:paraId="77E22842">
            <w:pPr>
              <w:widowControl w:val="0"/>
              <w:jc w:val="center"/>
              <w:rPr>
                <w:rFonts w:hint="default"/>
                <w:lang w:val="en-US" w:eastAsia="zh-CN"/>
              </w:rPr>
            </w:pPr>
            <w:r>
              <w:rPr>
                <w:lang w:val="en-US" w:eastAsia="zh-CN"/>
              </w:rPr>
              <w:t>Read / Write / Delete</w:t>
            </w:r>
          </w:p>
        </w:tc>
      </w:tr>
    </w:tbl>
    <w:p w14:paraId="35520176">
      <w:pPr>
        <w:rPr>
          <w:rFonts w:hint="default"/>
        </w:rPr>
      </w:pPr>
      <w:r>
        <w:rPr>
          <w:rFonts w:hint="default"/>
        </w:rPr>
        <w:br w:type="page"/>
      </w:r>
    </w:p>
    <w:p w14:paraId="50551861">
      <w:pPr>
        <w:pStyle w:val="3"/>
        <w:numPr>
          <w:ilvl w:val="0"/>
          <w:numId w:val="14"/>
        </w:numPr>
        <w:bidi w:val="0"/>
      </w:pPr>
      <w:bookmarkStart w:id="19" w:name="_Toc9680"/>
      <w:r>
        <w:t>Mối quan hệ giữa các nhóm người dùng</w:t>
      </w:r>
      <w:bookmarkEnd w:id="1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9"/>
        <w:gridCol w:w="5508"/>
      </w:tblGrid>
      <w:tr w14:paraId="7CEB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676E03FF">
            <w:pPr>
              <w:widowControl w:val="0"/>
              <w:jc w:val="center"/>
              <w:rPr>
                <w:rFonts w:hint="default"/>
                <w:b/>
                <w:bCs/>
              </w:rPr>
            </w:pPr>
            <w:r>
              <w:rPr>
                <w:b/>
                <w:bCs/>
                <w:lang w:val="en-US" w:eastAsia="zh-CN"/>
              </w:rPr>
              <w:t>Tương tác</w:t>
            </w:r>
          </w:p>
        </w:tc>
        <w:tc>
          <w:tcPr>
            <w:tcW w:w="5508" w:type="dxa"/>
            <w:vAlign w:val="center"/>
          </w:tcPr>
          <w:p w14:paraId="3D23EAA6">
            <w:pPr>
              <w:widowControl w:val="0"/>
              <w:jc w:val="center"/>
              <w:rPr>
                <w:rFonts w:hint="default"/>
                <w:b/>
                <w:bCs/>
              </w:rPr>
            </w:pPr>
            <w:r>
              <w:rPr>
                <w:b/>
                <w:bCs/>
                <w:lang w:val="en-US" w:eastAsia="zh-CN"/>
              </w:rPr>
              <w:t>Mô tả</w:t>
            </w:r>
          </w:p>
        </w:tc>
      </w:tr>
      <w:tr w14:paraId="7665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2521DB74">
            <w:pPr>
              <w:widowControl w:val="0"/>
              <w:rPr>
                <w:rFonts w:hint="default"/>
              </w:rPr>
            </w:pPr>
            <w:r>
              <w:rPr>
                <w:lang w:val="en-US" w:eastAsia="zh-CN"/>
              </w:rPr>
              <w:t>Khách hàng ↔ Người cung cấp</w:t>
            </w:r>
          </w:p>
        </w:tc>
        <w:tc>
          <w:tcPr>
            <w:tcW w:w="5508" w:type="dxa"/>
            <w:vAlign w:val="center"/>
          </w:tcPr>
          <w:p w14:paraId="46261EF2">
            <w:pPr>
              <w:widowControl w:val="0"/>
              <w:rPr>
                <w:rFonts w:hint="default"/>
              </w:rPr>
            </w:pPr>
            <w:r>
              <w:rPr>
                <w:lang w:val="en-US" w:eastAsia="zh-CN"/>
              </w:rPr>
              <w:t>Đặt lịch, xác nhận, phản hồi dịch vụ.</w:t>
            </w:r>
          </w:p>
        </w:tc>
      </w:tr>
      <w:tr w14:paraId="5214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15963532">
            <w:pPr>
              <w:widowControl w:val="0"/>
              <w:rPr>
                <w:rFonts w:hint="default"/>
              </w:rPr>
            </w:pPr>
            <w:r>
              <w:rPr>
                <w:lang w:val="en-US" w:eastAsia="zh-CN"/>
              </w:rPr>
              <w:t>Người cung cấp ↔ Quản trị viên</w:t>
            </w:r>
          </w:p>
        </w:tc>
        <w:tc>
          <w:tcPr>
            <w:tcW w:w="5508" w:type="dxa"/>
            <w:vAlign w:val="center"/>
          </w:tcPr>
          <w:p w14:paraId="4AA9AAF6">
            <w:pPr>
              <w:widowControl w:val="0"/>
              <w:rPr>
                <w:rFonts w:hint="default"/>
              </w:rPr>
            </w:pPr>
            <w:r>
              <w:rPr>
                <w:lang w:val="en-US" w:eastAsia="zh-CN"/>
              </w:rPr>
              <w:t>Được kiểm duyệt hồ sơ, dịch vụ và phản hồi vi phạm.</w:t>
            </w:r>
          </w:p>
        </w:tc>
      </w:tr>
      <w:tr w14:paraId="1E16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15D27B35">
            <w:pPr>
              <w:widowControl w:val="0"/>
              <w:rPr>
                <w:rFonts w:hint="default"/>
              </w:rPr>
            </w:pPr>
            <w:r>
              <w:rPr>
                <w:lang w:val="en-US" w:eastAsia="zh-CN"/>
              </w:rPr>
              <w:t>Khách hàng ↔ Quản trị viên</w:t>
            </w:r>
          </w:p>
        </w:tc>
        <w:tc>
          <w:tcPr>
            <w:tcW w:w="5508" w:type="dxa"/>
            <w:vAlign w:val="center"/>
          </w:tcPr>
          <w:p w14:paraId="14258D6F">
            <w:pPr>
              <w:widowControl w:val="0"/>
              <w:rPr>
                <w:rFonts w:hint="default"/>
              </w:rPr>
            </w:pPr>
            <w:r>
              <w:rPr>
                <w:lang w:val="en-US" w:eastAsia="zh-CN"/>
              </w:rPr>
              <w:t>Admin xử lý khiếu nại hoặc quản lý nội dung phản hồi.</w:t>
            </w:r>
          </w:p>
        </w:tc>
      </w:tr>
      <w:tr w14:paraId="5093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0EBC1243">
            <w:pPr>
              <w:widowControl w:val="0"/>
              <w:rPr>
                <w:lang w:val="en-US" w:eastAsia="zh-CN"/>
              </w:rPr>
            </w:pPr>
            <w:r>
              <w:rPr>
                <w:lang w:val="en-US" w:eastAsia="zh-CN"/>
              </w:rPr>
              <w:t>Khách hàng ↔ Hệ thống FAQ / Hỗ trợ</w:t>
            </w:r>
          </w:p>
        </w:tc>
        <w:tc>
          <w:tcPr>
            <w:tcW w:w="5508" w:type="dxa"/>
            <w:vAlign w:val="center"/>
          </w:tcPr>
          <w:p w14:paraId="30B15459">
            <w:pPr>
              <w:widowControl w:val="0"/>
              <w:rPr>
                <w:lang w:val="en-US" w:eastAsia="zh-CN"/>
              </w:rPr>
            </w:pPr>
            <w:r>
              <w:rPr>
                <w:lang w:val="en-US" w:eastAsia="zh-CN"/>
              </w:rPr>
              <w:t>Người dùng đặt câu hỏi, nhận câu trả lời tự động hoặc phản hồi từ Admin.</w:t>
            </w:r>
          </w:p>
        </w:tc>
      </w:tr>
      <w:tr w14:paraId="3A9A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06796BAE">
            <w:pPr>
              <w:widowControl w:val="0"/>
              <w:rPr>
                <w:lang w:val="en-US" w:eastAsia="zh-CN"/>
              </w:rPr>
            </w:pPr>
            <w:r>
              <w:rPr>
                <w:lang w:val="en-US" w:eastAsia="zh-CN"/>
              </w:rPr>
              <w:t>Nhà cung cấp dịch vụ ↔ Hệ thống Hỗ trợ</w:t>
            </w:r>
          </w:p>
        </w:tc>
        <w:tc>
          <w:tcPr>
            <w:tcW w:w="5508" w:type="dxa"/>
            <w:vAlign w:val="center"/>
          </w:tcPr>
          <w:p w14:paraId="2B893E1A">
            <w:pPr>
              <w:widowControl w:val="0"/>
              <w:rPr>
                <w:lang w:val="en-US" w:eastAsia="zh-CN"/>
              </w:rPr>
            </w:pPr>
            <w:r>
              <w:rPr>
                <w:lang w:val="en-US" w:eastAsia="zh-CN"/>
              </w:rPr>
              <w:t>Gửi báo lỗi kỹ thuật, yêu cầu hỗ trợ tài khoản hoặc dịch vụ.</w:t>
            </w:r>
          </w:p>
        </w:tc>
      </w:tr>
      <w:tr w14:paraId="0828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9" w:type="dxa"/>
            <w:vAlign w:val="center"/>
          </w:tcPr>
          <w:p w14:paraId="44C579E1">
            <w:pPr>
              <w:widowControl w:val="0"/>
              <w:rPr>
                <w:lang w:val="en-US" w:eastAsia="zh-CN"/>
              </w:rPr>
            </w:pPr>
            <w:r>
              <w:rPr>
                <w:lang w:val="en-US" w:eastAsia="zh-CN"/>
              </w:rPr>
              <w:t>Admin ↔ Tất cả người dùng</w:t>
            </w:r>
          </w:p>
        </w:tc>
        <w:tc>
          <w:tcPr>
            <w:tcW w:w="5508" w:type="dxa"/>
            <w:vAlign w:val="center"/>
          </w:tcPr>
          <w:p w14:paraId="75CAED19">
            <w:pPr>
              <w:widowControl w:val="0"/>
              <w:rPr>
                <w:lang w:val="en-US" w:eastAsia="zh-CN"/>
              </w:rPr>
            </w:pPr>
            <w:r>
              <w:rPr>
                <w:lang w:val="en-US" w:eastAsia="zh-CN"/>
              </w:rPr>
              <w:t>Xử lý yêu cầu, cập nhật câu hỏi FAQ, thống kê số lượng yêu cầu hỗ trợ.</w:t>
            </w:r>
          </w:p>
        </w:tc>
      </w:tr>
    </w:tbl>
    <w:p w14:paraId="19D56ABD">
      <w:pPr>
        <w:numPr>
          <w:ilvl w:val="0"/>
          <w:numId w:val="15"/>
        </w:numPr>
        <w:rPr>
          <w:rFonts w:hint="default"/>
        </w:rPr>
      </w:pPr>
      <w:r>
        <w:rPr>
          <w:rFonts w:hint="default"/>
        </w:rPr>
        <w:br w:type="page"/>
      </w:r>
    </w:p>
    <w:p w14:paraId="4DB6A854">
      <w:pPr>
        <w:pStyle w:val="2"/>
        <w:bidi w:val="0"/>
      </w:pPr>
      <w:bookmarkStart w:id="20" w:name="_Toc11139"/>
      <w:bookmarkStart w:id="21" w:name="_Toc12219"/>
      <w:r>
        <w:rPr>
          <w:rFonts w:hint="default"/>
        </w:rPr>
        <w:t>Tích Hợp AI Cụ Thể</w:t>
      </w:r>
      <w:bookmarkEnd w:id="20"/>
      <w:bookmarkEnd w:id="21"/>
    </w:p>
    <w:p w14:paraId="4A0C97D7">
      <w:pPr>
        <w:pStyle w:val="3"/>
        <w:bidi w:val="0"/>
      </w:pPr>
      <w:bookmarkStart w:id="22" w:name="_Toc2776"/>
      <w:bookmarkStart w:id="23" w:name="_Toc8475"/>
      <w:r>
        <w:rPr>
          <w:rFonts w:hint="default"/>
        </w:rPr>
        <w:t>Ý TƯỞNG 1: AI CHATBOT HỖ TRỢ ĐẶT LỊCH THÔNG MINH</w:t>
      </w:r>
      <w:bookmarkEnd w:id="22"/>
      <w:bookmarkEnd w:id="23"/>
    </w:p>
    <w:p w14:paraId="4C7316E1">
      <w:pPr>
        <w:pStyle w:val="4"/>
        <w:numPr>
          <w:ilvl w:val="0"/>
          <w:numId w:val="16"/>
        </w:numPr>
        <w:bidi w:val="0"/>
        <w:rPr>
          <w:rFonts w:hint="default"/>
        </w:rPr>
      </w:pPr>
      <w:bookmarkStart w:id="24" w:name="_Toc29343"/>
      <w:bookmarkStart w:id="25" w:name="_Toc32534"/>
      <w:r>
        <w:rPr>
          <w:rFonts w:hint="default"/>
        </w:rPr>
        <w:t>Mục Tiêu &amp; Giá Trị Cốt Lõi</w:t>
      </w:r>
      <w:bookmarkEnd w:id="24"/>
      <w:bookmarkEnd w:id="25"/>
    </w:p>
    <w:p w14:paraId="586A23F0">
      <w:pPr>
        <w:pStyle w:val="23"/>
        <w:numPr>
          <w:ilvl w:val="0"/>
          <w:numId w:val="0"/>
        </w:numPr>
        <w:adjustRightInd w:val="0"/>
        <w:spacing w:before="50" w:beforeLines="50" w:after="50" w:afterLines="50" w:line="360" w:lineRule="auto"/>
        <w:ind w:right="0" w:rightChars="0"/>
        <w:jc w:val="center"/>
        <w:rPr>
          <w:rFonts w:hint="default"/>
          <w:lang w:val="vi-VN"/>
        </w:rPr>
      </w:pPr>
      <w:bookmarkStart w:id="26" w:name="_Toc16804"/>
      <w:r>
        <w:t xml:space="preserve">Bảng </w:t>
      </w:r>
      <w:r>
        <w:fldChar w:fldCharType="begin"/>
      </w:r>
      <w:r>
        <w:instrText xml:space="preserve"> SEQ Bảng \* ARABIC </w:instrText>
      </w:r>
      <w:r>
        <w:fldChar w:fldCharType="separate"/>
      </w:r>
      <w:r>
        <w:t>6</w:t>
      </w:r>
      <w:r>
        <w:fldChar w:fldCharType="end"/>
      </w:r>
      <w:r>
        <w:rPr>
          <w:lang w:val="vi-VN"/>
        </w:rPr>
        <w:t>: Mục Tiêu &amp; Giá Trị Cốt Lõi</w:t>
      </w:r>
      <w:bookmarkEnd w:id="2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7805"/>
      </w:tblGrid>
      <w:tr w14:paraId="1A11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vAlign w:val="center"/>
          </w:tcPr>
          <w:p w14:paraId="5E99F1C2">
            <w:pPr>
              <w:widowControl w:val="0"/>
              <w:jc w:val="center"/>
              <w:rPr>
                <w:b/>
                <w:bCs/>
              </w:rPr>
            </w:pPr>
            <w:r>
              <w:rPr>
                <w:b/>
                <w:bCs/>
                <w:lang w:val="en-US" w:eastAsia="zh-CN"/>
              </w:rPr>
              <w:t>Thành phần</w:t>
            </w:r>
          </w:p>
        </w:tc>
        <w:tc>
          <w:tcPr>
            <w:tcW w:w="7805" w:type="dxa"/>
            <w:vAlign w:val="center"/>
          </w:tcPr>
          <w:p w14:paraId="1C8065CE">
            <w:pPr>
              <w:widowControl w:val="0"/>
              <w:jc w:val="center"/>
              <w:rPr>
                <w:b/>
                <w:bCs/>
              </w:rPr>
            </w:pPr>
            <w:r>
              <w:rPr>
                <w:b/>
                <w:bCs/>
                <w:lang w:val="en-US" w:eastAsia="zh-CN"/>
              </w:rPr>
              <w:t>Mô tả</w:t>
            </w:r>
          </w:p>
        </w:tc>
      </w:tr>
      <w:tr w14:paraId="16DF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vAlign w:val="center"/>
          </w:tcPr>
          <w:p w14:paraId="601D988B">
            <w:pPr>
              <w:widowControl w:val="0"/>
              <w:jc w:val="center"/>
            </w:pPr>
            <w:r>
              <w:rPr>
                <w:lang w:val="en-US" w:eastAsia="zh-CN"/>
              </w:rPr>
              <w:t>Mục tiêu</w:t>
            </w:r>
          </w:p>
        </w:tc>
        <w:tc>
          <w:tcPr>
            <w:tcW w:w="7805" w:type="dxa"/>
            <w:vAlign w:val="center"/>
          </w:tcPr>
          <w:p w14:paraId="3C7095E3">
            <w:pPr>
              <w:widowControl w:val="0"/>
              <w:jc w:val="both"/>
            </w:pPr>
            <w:r>
              <w:rPr>
                <w:lang w:val="en-US" w:eastAsia="zh-CN"/>
              </w:rPr>
              <w:t>Thay thế hoàn toàn việc duyệt danh sách dịch vụ nhàm chán bằng cuộc hội thoại tự nhiên, biến website thành “trợ lý đặt lịch thông minh”.</w:t>
            </w:r>
          </w:p>
        </w:tc>
      </w:tr>
      <w:tr w14:paraId="4B82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vAlign w:val="center"/>
          </w:tcPr>
          <w:p w14:paraId="10771875">
            <w:pPr>
              <w:widowControl w:val="0"/>
              <w:jc w:val="center"/>
              <w:rPr>
                <w:rFonts w:hint="default"/>
              </w:rPr>
            </w:pPr>
            <w:r>
              <w:rPr>
                <w:lang w:val="en-US" w:eastAsia="zh-CN"/>
              </w:rPr>
              <w:t>Giá trị đối với Khách hàng</w:t>
            </w:r>
          </w:p>
        </w:tc>
        <w:tc>
          <w:tcPr>
            <w:tcW w:w="7805" w:type="dxa"/>
            <w:vAlign w:val="center"/>
          </w:tcPr>
          <w:p w14:paraId="22416DE6">
            <w:pPr>
              <w:widowControl w:val="0"/>
              <w:jc w:val="both"/>
              <w:rPr>
                <w:rFonts w:hint="default"/>
              </w:rPr>
            </w:pPr>
            <w:r>
              <w:rPr>
                <w:lang w:val="en-US" w:eastAsia="zh-CN"/>
              </w:rPr>
              <w:t>Tìm kiếm dịch vụ nhanh chóng, được tư vấn cá nhân hóa theo địa điểm, thời gian, sở thích.</w:t>
            </w:r>
          </w:p>
        </w:tc>
      </w:tr>
      <w:tr w14:paraId="1A80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vAlign w:val="center"/>
          </w:tcPr>
          <w:p w14:paraId="767C59A7">
            <w:pPr>
              <w:widowControl w:val="0"/>
              <w:jc w:val="center"/>
              <w:rPr>
                <w:lang w:val="en-US" w:eastAsia="zh-CN"/>
              </w:rPr>
            </w:pPr>
            <w:r>
              <w:rPr>
                <w:lang w:val="en-US" w:eastAsia="zh-CN"/>
              </w:rPr>
              <w:t>Giá trị đối với Nhà cung cấp dịch vụ</w:t>
            </w:r>
          </w:p>
        </w:tc>
        <w:tc>
          <w:tcPr>
            <w:tcW w:w="7805" w:type="dxa"/>
            <w:vAlign w:val="center"/>
          </w:tcPr>
          <w:p w14:paraId="50157DD6">
            <w:pPr>
              <w:widowControl w:val="0"/>
              <w:jc w:val="both"/>
              <w:rPr>
                <w:lang w:val="en-US" w:eastAsia="zh-CN"/>
              </w:rPr>
            </w:pPr>
            <w:r>
              <w:rPr>
                <w:lang w:val="en-US" w:eastAsia="zh-CN"/>
              </w:rPr>
              <w:t>Tăng tỷ lệ đặt lịch thành công, giảm sai sót và tỷ lệ bỏ sót yêu cầu.</w:t>
            </w:r>
          </w:p>
        </w:tc>
      </w:tr>
    </w:tbl>
    <w:p w14:paraId="346BB845">
      <w:pPr>
        <w:pStyle w:val="4"/>
        <w:bidi w:val="0"/>
        <w:rPr>
          <w:rFonts w:hint="default"/>
        </w:rPr>
      </w:pPr>
      <w:r>
        <w:rPr>
          <w:rFonts w:hint="default"/>
          <w:lang w:val="vi-VN"/>
        </w:rPr>
        <w:t xml:space="preserve"> </w:t>
      </w:r>
      <w:bookmarkStart w:id="27" w:name="_Toc2589"/>
      <w:bookmarkStart w:id="28" w:name="_Toc267"/>
      <w:r>
        <w:rPr>
          <w:rFonts w:hint="default"/>
        </w:rPr>
        <w:t>2. Cách Thức Hoạt Động Chi Tiết (Luồng Dữ Liệu)</w:t>
      </w:r>
      <w:bookmarkEnd w:id="27"/>
      <w:bookmarkEnd w:id="28"/>
    </w:p>
    <w:p w14:paraId="6D23A99F">
      <w:pPr>
        <w:rPr>
          <w:rFonts w:hint="default"/>
        </w:rPr>
      </w:pPr>
      <w:r>
        <w:rPr>
          <w:rFonts w:hint="default"/>
        </w:rPr>
        <w:t>Giả sử một khách hàng muốn tìm dịch vụ, họ sẽ tương tác với Chatbot như sau:</w:t>
      </w:r>
    </w:p>
    <w:p w14:paraId="05EDC051">
      <w:pPr>
        <w:pStyle w:val="23"/>
        <w:rPr>
          <w:rFonts w:hint="default"/>
          <w:lang w:val="vi-VN"/>
        </w:rPr>
      </w:pPr>
      <w:bookmarkStart w:id="29" w:name="_Toc27022"/>
      <w:r>
        <w:t xml:space="preserve">Bảng </w:t>
      </w:r>
      <w:r>
        <w:fldChar w:fldCharType="begin"/>
      </w:r>
      <w:r>
        <w:instrText xml:space="preserve"> SEQ Bảng \* ARABIC </w:instrText>
      </w:r>
      <w:r>
        <w:fldChar w:fldCharType="separate"/>
      </w:r>
      <w:r>
        <w:t>7</w:t>
      </w:r>
      <w:r>
        <w:fldChar w:fldCharType="end"/>
      </w:r>
      <w:r>
        <w:rPr>
          <w:lang w:val="vi-VN"/>
        </w:rPr>
        <w:t>: Cách Thức Hoạt Động Chi Tiết</w:t>
      </w:r>
      <w:bookmarkEnd w:id="2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7056"/>
      </w:tblGrid>
      <w:tr w14:paraId="6FAE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70FB68F8">
            <w:pPr>
              <w:widowControl w:val="0"/>
              <w:jc w:val="center"/>
              <w:rPr>
                <w:rFonts w:hint="default"/>
                <w:b/>
                <w:bCs/>
              </w:rPr>
            </w:pPr>
            <w:r>
              <w:rPr>
                <w:b/>
                <w:bCs/>
                <w:lang w:val="en-US" w:eastAsia="zh-CN"/>
              </w:rPr>
              <w:t>Bước</w:t>
            </w:r>
          </w:p>
        </w:tc>
        <w:tc>
          <w:tcPr>
            <w:tcW w:w="7056" w:type="dxa"/>
            <w:vAlign w:val="center"/>
          </w:tcPr>
          <w:p w14:paraId="3640AD06">
            <w:pPr>
              <w:widowControl w:val="0"/>
              <w:jc w:val="center"/>
              <w:rPr>
                <w:rFonts w:hint="default"/>
                <w:b/>
                <w:bCs/>
              </w:rPr>
            </w:pPr>
            <w:r>
              <w:rPr>
                <w:b/>
                <w:bCs/>
                <w:lang w:val="en-US" w:eastAsia="zh-CN"/>
              </w:rPr>
              <w:t>Mô tả chi tiết</w:t>
            </w:r>
          </w:p>
        </w:tc>
      </w:tr>
      <w:tr w14:paraId="3128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67E7AE0E">
            <w:pPr>
              <w:widowControl w:val="0"/>
              <w:jc w:val="center"/>
              <w:rPr>
                <w:rFonts w:hint="default"/>
              </w:rPr>
            </w:pPr>
            <w:r>
              <w:rPr>
                <w:lang w:val="en-US" w:eastAsia="zh-CN"/>
              </w:rPr>
              <w:t>1. Nhập câu hỏi</w:t>
            </w:r>
          </w:p>
        </w:tc>
        <w:tc>
          <w:tcPr>
            <w:tcW w:w="7056" w:type="dxa"/>
            <w:vAlign w:val="center"/>
          </w:tcPr>
          <w:p w14:paraId="75035FB5">
            <w:pPr>
              <w:widowControl w:val="0"/>
              <w:jc w:val="both"/>
              <w:rPr>
                <w:rFonts w:hint="default"/>
              </w:rPr>
            </w:pPr>
            <w:r>
              <w:rPr>
                <w:lang w:val="en-US" w:eastAsia="zh-CN"/>
              </w:rPr>
              <w:t>Người dùng nhập: “Tôi muốn đặt lịch cắt tóc vào chiều thứ 6 gần Đại học Đông Á.”</w:t>
            </w:r>
          </w:p>
        </w:tc>
      </w:tr>
      <w:tr w14:paraId="2377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60647B35">
            <w:pPr>
              <w:widowControl w:val="0"/>
              <w:jc w:val="center"/>
              <w:rPr>
                <w:rFonts w:hint="default"/>
              </w:rPr>
            </w:pPr>
            <w:r>
              <w:rPr>
                <w:lang w:val="en-US" w:eastAsia="zh-CN"/>
              </w:rPr>
              <w:t>2. Hiểu ý định (Intent &amp; Entity Extraction)</w:t>
            </w:r>
          </w:p>
        </w:tc>
        <w:tc>
          <w:tcPr>
            <w:tcW w:w="7056" w:type="dxa"/>
            <w:vAlign w:val="center"/>
          </w:tcPr>
          <w:p w14:paraId="67343447">
            <w:pPr>
              <w:widowControl w:val="0"/>
              <w:jc w:val="both"/>
              <w:rPr>
                <w:rFonts w:hint="default"/>
              </w:rPr>
            </w:pPr>
            <w:r>
              <w:rPr>
                <w:lang w:val="en-US" w:eastAsia="zh-CN"/>
              </w:rPr>
              <w:t>AI phân tích và trích xuất: • Dịch vụ: cắt tóc • Thời gian: chiều thứ 6 tuần này • Địa điểm: gần ĐH Đông Á • Ý định: tìm_kiếm_và_đặt_lịch</w:t>
            </w:r>
          </w:p>
        </w:tc>
      </w:tr>
      <w:tr w14:paraId="3CD1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79968784">
            <w:pPr>
              <w:widowControl w:val="0"/>
              <w:jc w:val="center"/>
              <w:rPr>
                <w:rFonts w:hint="default"/>
              </w:rPr>
            </w:pPr>
            <w:r>
              <w:rPr>
                <w:lang w:val="en-US" w:eastAsia="zh-CN"/>
              </w:rPr>
              <w:t>3. Truy vấn CSDL (Retrieval)</w:t>
            </w:r>
          </w:p>
        </w:tc>
        <w:tc>
          <w:tcPr>
            <w:tcW w:w="7056" w:type="dxa"/>
            <w:vAlign w:val="center"/>
          </w:tcPr>
          <w:p w14:paraId="372AB866">
            <w:pPr>
              <w:widowControl w:val="0"/>
              <w:jc w:val="both"/>
              <w:rPr>
                <w:rFonts w:hint="default"/>
              </w:rPr>
            </w:pPr>
            <w:r>
              <w:rPr>
                <w:lang w:val="en-US" w:eastAsia="zh-CN"/>
              </w:rPr>
              <w:t>Backend truy vấn các NCC có dịch vụ “cắt tóc” còn trống lịch tại khu vực và thời gian yêu cầu.</w:t>
            </w:r>
          </w:p>
        </w:tc>
      </w:tr>
      <w:tr w14:paraId="0BC9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6D5CF4CC">
            <w:pPr>
              <w:widowControl w:val="0"/>
              <w:jc w:val="center"/>
              <w:rPr>
                <w:rFonts w:hint="default"/>
              </w:rPr>
            </w:pPr>
            <w:r>
              <w:rPr>
                <w:lang w:val="en-US" w:eastAsia="zh-CN"/>
              </w:rPr>
              <w:t>4. Sinh phản hồi (Response Generation)</w:t>
            </w:r>
          </w:p>
        </w:tc>
        <w:tc>
          <w:tcPr>
            <w:tcW w:w="7056" w:type="dxa"/>
            <w:vAlign w:val="center"/>
          </w:tcPr>
          <w:p w14:paraId="6D463726">
            <w:pPr>
              <w:widowControl w:val="0"/>
              <w:jc w:val="both"/>
              <w:rPr>
                <w:rFonts w:hint="default"/>
              </w:rPr>
            </w:pPr>
            <w:r>
              <w:rPr>
                <w:lang w:val="en-US" w:eastAsia="zh-CN"/>
              </w:rPr>
              <w:t>Backend gửi dữ liệu đến GPT API. Mẫu prompt kỹ thuật hướng dẫn AI phản hồi tự nhiên dựa trên dữ liệu có thật.</w:t>
            </w:r>
          </w:p>
        </w:tc>
      </w:tr>
      <w:tr w14:paraId="54D1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2D22D988">
            <w:pPr>
              <w:widowControl w:val="0"/>
              <w:jc w:val="center"/>
              <w:rPr>
                <w:rFonts w:hint="default"/>
              </w:rPr>
            </w:pPr>
            <w:r>
              <w:rPr>
                <w:lang w:val="en-US" w:eastAsia="zh-CN"/>
              </w:rPr>
              <w:t>5. Gợi ý hành động (Action Suggestion)</w:t>
            </w:r>
          </w:p>
        </w:tc>
        <w:tc>
          <w:tcPr>
            <w:tcW w:w="7056" w:type="dxa"/>
            <w:vAlign w:val="center"/>
          </w:tcPr>
          <w:p w14:paraId="5697FCAE">
            <w:pPr>
              <w:widowControl w:val="0"/>
              <w:jc w:val="both"/>
              <w:rPr>
                <w:rFonts w:hint="default"/>
              </w:rPr>
            </w:pPr>
            <w:r>
              <w:rPr>
                <w:lang w:val="en-US" w:eastAsia="zh-CN"/>
              </w:rPr>
              <w:t>Chatbot hiển thị kết quả dạng hội thoại + các nút lựa chọn nhanh: “Tiệm Tóc Đẹp – 14:00”, “Salon Thời Trang – 16:00”.</w:t>
            </w:r>
          </w:p>
        </w:tc>
      </w:tr>
      <w:tr w14:paraId="49D2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17BC9D80">
            <w:pPr>
              <w:widowControl w:val="0"/>
              <w:jc w:val="center"/>
              <w:rPr>
                <w:lang w:val="en-US" w:eastAsia="zh-CN"/>
              </w:rPr>
            </w:pPr>
            <w:r>
              <w:rPr>
                <w:lang w:val="en-US" w:eastAsia="zh-CN"/>
              </w:rPr>
              <w:t>6. Đặt lịch</w:t>
            </w:r>
          </w:p>
        </w:tc>
        <w:tc>
          <w:tcPr>
            <w:tcW w:w="7056" w:type="dxa"/>
            <w:vAlign w:val="center"/>
          </w:tcPr>
          <w:p w14:paraId="0C3FF356">
            <w:pPr>
              <w:widowControl w:val="0"/>
              <w:jc w:val="both"/>
              <w:rPr>
                <w:lang w:val="en-US" w:eastAsia="zh-CN"/>
              </w:rPr>
            </w:pPr>
            <w:r>
              <w:rPr>
                <w:lang w:val="en-US" w:eastAsia="zh-CN"/>
              </w:rPr>
              <w:t>Người dùng chọn thời gian → hệ thống tự động tạo đặt lịch và gửi xác nhận qua Email/SMS.</w:t>
            </w:r>
          </w:p>
        </w:tc>
      </w:tr>
    </w:tbl>
    <w:p w14:paraId="08FEA41F"/>
    <w:p w14:paraId="13ABC58F">
      <w:pPr>
        <w:pStyle w:val="3"/>
        <w:bidi w:val="0"/>
      </w:pPr>
      <w:bookmarkStart w:id="30" w:name="_Toc20684"/>
      <w:bookmarkStart w:id="31" w:name="_Toc30383"/>
      <w:r>
        <w:rPr>
          <w:rFonts w:hint="default"/>
        </w:rPr>
        <w:t>Ý TƯỞNG 2: AI LỌC NGÔN NGỮ PHẢN CẢM</w:t>
      </w:r>
      <w:bookmarkEnd w:id="30"/>
      <w:bookmarkEnd w:id="31"/>
    </w:p>
    <w:p w14:paraId="72CFDD96">
      <w:r>
        <w:rPr>
          <w:rFonts w:hint="default"/>
        </w:rPr>
        <w:t>Đây là "hệ thống miễn dịch" của bạn, hướng đến sự an toàn và quản trị.</w:t>
      </w:r>
    </w:p>
    <w:p w14:paraId="32CFFAE7">
      <w:pPr>
        <w:pStyle w:val="4"/>
        <w:numPr>
          <w:ilvl w:val="0"/>
          <w:numId w:val="12"/>
        </w:numPr>
        <w:bidi w:val="0"/>
        <w:rPr>
          <w:rFonts w:hint="default"/>
        </w:rPr>
      </w:pPr>
      <w:bookmarkStart w:id="32" w:name="_Toc21063"/>
      <w:bookmarkStart w:id="33" w:name="_Toc19360"/>
      <w:r>
        <w:rPr>
          <w:rFonts w:hint="default"/>
        </w:rPr>
        <w:t>Mục Tiêu &amp; Giá Trị Cốt Lõi</w:t>
      </w:r>
      <w:bookmarkEnd w:id="32"/>
      <w:bookmarkEnd w:id="33"/>
    </w:p>
    <w:p w14:paraId="051BE78B">
      <w:pPr>
        <w:pStyle w:val="23"/>
        <w:numPr>
          <w:ilvl w:val="0"/>
          <w:numId w:val="0"/>
        </w:numPr>
        <w:adjustRightInd w:val="0"/>
        <w:spacing w:before="50" w:beforeLines="50" w:after="50" w:afterLines="50" w:line="360" w:lineRule="auto"/>
        <w:ind w:right="0" w:rightChars="0"/>
        <w:jc w:val="center"/>
        <w:rPr>
          <w:rFonts w:hint="default"/>
          <w:lang w:val="vi-VN"/>
        </w:rPr>
      </w:pPr>
      <w:bookmarkStart w:id="34" w:name="_Toc22045"/>
      <w:r>
        <w:t xml:space="preserve">Bảng </w:t>
      </w:r>
      <w:r>
        <w:fldChar w:fldCharType="begin"/>
      </w:r>
      <w:r>
        <w:instrText xml:space="preserve"> SEQ Bảng \* ARABIC </w:instrText>
      </w:r>
      <w:r>
        <w:fldChar w:fldCharType="separate"/>
      </w:r>
      <w:r>
        <w:t>8</w:t>
      </w:r>
      <w:r>
        <w:fldChar w:fldCharType="end"/>
      </w:r>
      <w:r>
        <w:rPr>
          <w:lang w:val="vi-VN"/>
        </w:rPr>
        <w:t>: Mục Tiêu &amp; Giá Trị Cốt Lõi</w:t>
      </w:r>
      <w:bookmarkEnd w:id="3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8027"/>
      </w:tblGrid>
      <w:tr w14:paraId="52B2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vAlign w:val="center"/>
          </w:tcPr>
          <w:p w14:paraId="14D410B2">
            <w:pPr>
              <w:widowControl w:val="0"/>
              <w:jc w:val="center"/>
              <w:rPr>
                <w:rFonts w:hint="default"/>
                <w:b/>
                <w:bCs/>
              </w:rPr>
            </w:pPr>
            <w:r>
              <w:rPr>
                <w:b/>
                <w:bCs/>
                <w:lang w:val="en-US" w:eastAsia="zh-CN"/>
              </w:rPr>
              <w:t>Thành phần</w:t>
            </w:r>
          </w:p>
        </w:tc>
        <w:tc>
          <w:tcPr>
            <w:tcW w:w="8027" w:type="dxa"/>
            <w:vAlign w:val="center"/>
          </w:tcPr>
          <w:p w14:paraId="705506C4">
            <w:pPr>
              <w:widowControl w:val="0"/>
              <w:jc w:val="center"/>
              <w:rPr>
                <w:rFonts w:hint="default"/>
                <w:b/>
                <w:bCs/>
              </w:rPr>
            </w:pPr>
            <w:r>
              <w:rPr>
                <w:b/>
                <w:bCs/>
                <w:lang w:val="en-US" w:eastAsia="zh-CN"/>
              </w:rPr>
              <w:t>Mô tả</w:t>
            </w:r>
          </w:p>
        </w:tc>
      </w:tr>
      <w:tr w14:paraId="5773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vAlign w:val="center"/>
          </w:tcPr>
          <w:p w14:paraId="5AE9766E">
            <w:pPr>
              <w:widowControl w:val="0"/>
              <w:jc w:val="center"/>
              <w:rPr>
                <w:rFonts w:hint="default"/>
              </w:rPr>
            </w:pPr>
            <w:r>
              <w:rPr>
                <w:lang w:val="en-US" w:eastAsia="zh-CN"/>
              </w:rPr>
              <w:t>Mục tiêu</w:t>
            </w:r>
          </w:p>
        </w:tc>
        <w:tc>
          <w:tcPr>
            <w:tcW w:w="8027" w:type="dxa"/>
            <w:vAlign w:val="center"/>
          </w:tcPr>
          <w:p w14:paraId="5872C27C">
            <w:pPr>
              <w:widowControl w:val="0"/>
              <w:jc w:val="both"/>
              <w:rPr>
                <w:rFonts w:hint="default"/>
              </w:rPr>
            </w:pPr>
            <w:r>
              <w:rPr>
                <w:lang w:val="en-US" w:eastAsia="zh-CN"/>
              </w:rPr>
              <w:t>Tự động kiểm duyệt nội dung người dùng gửi lên hệ thống (đánh giá, mô tả dịch vụ, bình luận) để ngăn ngừa ngôn từ phản cảm, spam hoặc vi phạm.</w:t>
            </w:r>
          </w:p>
        </w:tc>
      </w:tr>
      <w:tr w14:paraId="53EC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vAlign w:val="center"/>
          </w:tcPr>
          <w:p w14:paraId="59823D28">
            <w:pPr>
              <w:widowControl w:val="0"/>
              <w:jc w:val="center"/>
              <w:rPr>
                <w:rFonts w:hint="default"/>
              </w:rPr>
            </w:pPr>
            <w:bookmarkStart w:id="35" w:name="_Toc27720"/>
            <w:r>
              <w:rPr>
                <w:lang w:val="en-US" w:eastAsia="zh-CN"/>
              </w:rPr>
              <w:t>Giá trị</w:t>
            </w:r>
          </w:p>
        </w:tc>
        <w:tc>
          <w:tcPr>
            <w:tcW w:w="8027" w:type="dxa"/>
            <w:vAlign w:val="center"/>
          </w:tcPr>
          <w:p w14:paraId="75AFF3CC">
            <w:pPr>
              <w:widowControl w:val="0"/>
              <w:jc w:val="both"/>
              <w:rPr>
                <w:rFonts w:hint="default"/>
              </w:rPr>
            </w:pPr>
            <w:r>
              <w:rPr>
                <w:lang w:val="en-US" w:eastAsia="zh-CN"/>
              </w:rPr>
              <w:t>- Bảo vệ thương hiệu: Giữ môi trường an toàn, chuyên nghiệp. - Giảm tải cho Admin: Tự động lọc nội dung sai phạm. - Bảo vệ người dùng: Ngăn hiển thị nội dung tiêu cực hoặc xúc phạm.</w:t>
            </w:r>
          </w:p>
        </w:tc>
      </w:tr>
    </w:tbl>
    <w:p w14:paraId="19755FA2">
      <w:pPr>
        <w:rPr>
          <w:rFonts w:hint="default"/>
        </w:rPr>
      </w:pPr>
      <w:r>
        <w:rPr>
          <w:rFonts w:hint="default"/>
        </w:rPr>
        <w:br w:type="page"/>
      </w:r>
    </w:p>
    <w:p w14:paraId="31F26D8D">
      <w:pPr>
        <w:pStyle w:val="4"/>
        <w:bidi w:val="0"/>
        <w:rPr>
          <w:rFonts w:hint="default"/>
        </w:rPr>
      </w:pPr>
      <w:bookmarkStart w:id="36" w:name="_Toc7185"/>
      <w:r>
        <w:rPr>
          <w:rFonts w:hint="default"/>
        </w:rPr>
        <w:t>2. Cách Thức Hoạt Động Chi Tiết (Luồng Kiểm Duyệt)</w:t>
      </w:r>
      <w:bookmarkEnd w:id="35"/>
      <w:bookmarkEnd w:id="36"/>
    </w:p>
    <w:p w14:paraId="3EC30F21">
      <w:pPr>
        <w:rPr>
          <w:rFonts w:hint="default"/>
        </w:rPr>
      </w:pPr>
      <w:r>
        <w:rPr>
          <w:rFonts w:hint="default"/>
        </w:rPr>
        <w:t>Giả sử một người dùng viết một bình luận hoặc mô tả dịch vụ.</w:t>
      </w:r>
    </w:p>
    <w:p w14:paraId="2177EC65">
      <w:pPr>
        <w:pStyle w:val="23"/>
        <w:rPr>
          <w:lang w:val="vi-VN"/>
        </w:rPr>
      </w:pPr>
      <w:bookmarkStart w:id="37" w:name="_Toc4348"/>
      <w:r>
        <w:t xml:space="preserve">Bảng </w:t>
      </w:r>
      <w:r>
        <w:fldChar w:fldCharType="begin"/>
      </w:r>
      <w:r>
        <w:instrText xml:space="preserve"> SEQ Bảng \* ARABIC </w:instrText>
      </w:r>
      <w:r>
        <w:fldChar w:fldCharType="separate"/>
      </w:r>
      <w:r>
        <w:t>9</w:t>
      </w:r>
      <w:r>
        <w:fldChar w:fldCharType="end"/>
      </w:r>
      <w:r>
        <w:rPr>
          <w:lang w:val="vi-VN"/>
        </w:rPr>
        <w:t>: Cách Thức Hoạt Động Chi Tiết</w:t>
      </w:r>
      <w:bookmarkEnd w:id="3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7056"/>
      </w:tblGrid>
      <w:tr w14:paraId="33EB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42415D30">
            <w:pPr>
              <w:widowControl w:val="0"/>
              <w:jc w:val="center"/>
              <w:rPr>
                <w:rFonts w:hint="default"/>
                <w:b/>
                <w:bCs/>
              </w:rPr>
            </w:pPr>
            <w:r>
              <w:rPr>
                <w:b/>
                <w:bCs/>
                <w:lang w:val="en-US" w:eastAsia="zh-CN"/>
              </w:rPr>
              <w:t>Bước</w:t>
            </w:r>
          </w:p>
        </w:tc>
        <w:tc>
          <w:tcPr>
            <w:tcW w:w="7056" w:type="dxa"/>
            <w:vAlign w:val="center"/>
          </w:tcPr>
          <w:p w14:paraId="27C061CF">
            <w:pPr>
              <w:widowControl w:val="0"/>
              <w:jc w:val="center"/>
              <w:rPr>
                <w:rFonts w:hint="default"/>
                <w:b/>
                <w:bCs/>
              </w:rPr>
            </w:pPr>
            <w:r>
              <w:rPr>
                <w:b/>
                <w:bCs/>
                <w:lang w:val="en-US" w:eastAsia="zh-CN"/>
              </w:rPr>
              <w:t>Mô tả chi tiết</w:t>
            </w:r>
          </w:p>
        </w:tc>
      </w:tr>
      <w:tr w14:paraId="4DF5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7393CFEA">
            <w:pPr>
              <w:widowControl w:val="0"/>
              <w:jc w:val="center"/>
              <w:rPr>
                <w:rFonts w:hint="default"/>
              </w:rPr>
            </w:pPr>
            <w:r>
              <w:rPr>
                <w:lang w:val="en-US" w:eastAsia="zh-CN"/>
              </w:rPr>
              <w:t>1. Người dùng gửi nội dung</w:t>
            </w:r>
          </w:p>
        </w:tc>
        <w:tc>
          <w:tcPr>
            <w:tcW w:w="7056" w:type="dxa"/>
            <w:vAlign w:val="center"/>
          </w:tcPr>
          <w:p w14:paraId="44AE464E">
            <w:pPr>
              <w:widowControl w:val="0"/>
              <w:jc w:val="both"/>
              <w:rPr>
                <w:rFonts w:hint="default"/>
              </w:rPr>
            </w:pPr>
            <w:r>
              <w:rPr>
                <w:lang w:val="en-US" w:eastAsia="zh-CN"/>
              </w:rPr>
              <w:t>Ví dụ: “Thợ này tay nghề *** quá, làm hỏng hết đồ của tôi!”</w:t>
            </w:r>
          </w:p>
        </w:tc>
      </w:tr>
      <w:tr w14:paraId="1411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67AE076D">
            <w:pPr>
              <w:widowControl w:val="0"/>
              <w:jc w:val="center"/>
              <w:rPr>
                <w:rFonts w:hint="default"/>
              </w:rPr>
            </w:pPr>
            <w:r>
              <w:rPr>
                <w:lang w:val="en-US" w:eastAsia="zh-CN"/>
              </w:rPr>
              <w:t>2. Gọi API kiểm duyệt (Moderation API)</w:t>
            </w:r>
          </w:p>
        </w:tc>
        <w:tc>
          <w:tcPr>
            <w:tcW w:w="7056" w:type="dxa"/>
            <w:vAlign w:val="center"/>
          </w:tcPr>
          <w:p w14:paraId="10B0C6C7">
            <w:pPr>
              <w:widowControl w:val="0"/>
              <w:jc w:val="both"/>
              <w:rPr>
                <w:rFonts w:hint="default"/>
              </w:rPr>
            </w:pPr>
            <w:r>
              <w:rPr>
                <w:lang w:val="en-US" w:eastAsia="zh-CN"/>
              </w:rPr>
              <w:t>Gửi nội dung đến OpenAI Moderation API hoặc Google Perspective API.</w:t>
            </w:r>
          </w:p>
        </w:tc>
      </w:tr>
      <w:tr w14:paraId="7445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5E0AAD86">
            <w:pPr>
              <w:widowControl w:val="0"/>
              <w:jc w:val="center"/>
              <w:rPr>
                <w:rFonts w:hint="default"/>
              </w:rPr>
            </w:pPr>
            <w:r>
              <w:rPr>
                <w:lang w:val="en-US" w:eastAsia="zh-CN"/>
              </w:rPr>
              <w:t>3. Nhận kết quả &amp; phân tích</w:t>
            </w:r>
          </w:p>
        </w:tc>
        <w:tc>
          <w:tcPr>
            <w:tcW w:w="7056" w:type="dxa"/>
            <w:vAlign w:val="center"/>
          </w:tcPr>
          <w:p w14:paraId="4F42EB9C">
            <w:pPr>
              <w:widowControl w:val="0"/>
              <w:jc w:val="both"/>
              <w:rPr>
                <w:rFonts w:hint="default"/>
              </w:rPr>
            </w:pPr>
            <w:r>
              <w:rPr>
                <w:lang w:val="en-US" w:eastAsia="zh-CN"/>
              </w:rPr>
              <w:t>API trả về điểm category_scores (0–1) cho từng tiêu chí: hate, harassment, sexual, violence, v.v.</w:t>
            </w:r>
          </w:p>
        </w:tc>
      </w:tr>
      <w:tr w14:paraId="49A8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3C0A964E">
            <w:pPr>
              <w:widowControl w:val="0"/>
              <w:jc w:val="center"/>
              <w:rPr>
                <w:rFonts w:hint="default"/>
              </w:rPr>
            </w:pPr>
            <w:r>
              <w:rPr>
                <w:lang w:val="en-US" w:eastAsia="zh-CN"/>
              </w:rPr>
              <w:t>4. Đưa ra quyết định tự động</w:t>
            </w:r>
          </w:p>
        </w:tc>
        <w:tc>
          <w:tcPr>
            <w:tcW w:w="7056" w:type="dxa"/>
            <w:vAlign w:val="center"/>
          </w:tcPr>
          <w:p w14:paraId="00861C64">
            <w:pPr>
              <w:widowControl w:val="0"/>
              <w:jc w:val="both"/>
              <w:rPr>
                <w:rFonts w:hint="default"/>
              </w:rPr>
            </w:pPr>
            <w:r>
              <w:rPr>
                <w:lang w:val="en-US" w:eastAsia="zh-CN"/>
              </w:rPr>
              <w:t>- Nếu ≥ 0.8 → Từ chối lưu. - Nếu 0.5–0.8 → Chờ duyệt (Admin xác nhận). - Nếu &lt; 0.5 → Hiển thị công khai.</w:t>
            </w:r>
          </w:p>
        </w:tc>
      </w:tr>
      <w:tr w14:paraId="2457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Align w:val="center"/>
          </w:tcPr>
          <w:p w14:paraId="41F522E2">
            <w:pPr>
              <w:widowControl w:val="0"/>
              <w:jc w:val="center"/>
              <w:rPr>
                <w:rFonts w:hint="default"/>
              </w:rPr>
            </w:pPr>
            <w:r>
              <w:rPr>
                <w:lang w:val="en-US" w:eastAsia="zh-CN"/>
              </w:rPr>
              <w:t>5. Thông báo kết quả</w:t>
            </w:r>
          </w:p>
        </w:tc>
        <w:tc>
          <w:tcPr>
            <w:tcW w:w="7056" w:type="dxa"/>
            <w:vAlign w:val="center"/>
          </w:tcPr>
          <w:p w14:paraId="46BA5BF3">
            <w:pPr>
              <w:widowControl w:val="0"/>
              <w:jc w:val="both"/>
              <w:rPr>
                <w:rFonts w:hint="default"/>
              </w:rPr>
            </w:pPr>
            <w:r>
              <w:rPr>
                <w:lang w:val="en-US" w:eastAsia="zh-CN"/>
              </w:rPr>
              <w:t>Hệ thống gửi phản hồi “Nội dung không phù hợp / đang chờ duyệt / đã đăng thành công.”</w:t>
            </w:r>
          </w:p>
        </w:tc>
      </w:tr>
    </w:tbl>
    <w:p w14:paraId="74787BFC">
      <w:pPr>
        <w:rPr>
          <w:rFonts w:hint="default"/>
          <w:lang w:val="vi-VN"/>
        </w:rPr>
      </w:pPr>
    </w:p>
    <w:p w14:paraId="62E19796">
      <w:r>
        <w:t>Tổng kết phần Tích hợp AI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3814"/>
        <w:gridCol w:w="3604"/>
      </w:tblGrid>
      <w:tr w14:paraId="0AF1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vAlign w:val="center"/>
          </w:tcPr>
          <w:p w14:paraId="1C2CC2A4">
            <w:pPr>
              <w:widowControl w:val="0"/>
              <w:jc w:val="center"/>
              <w:rPr>
                <w:b/>
                <w:bCs/>
              </w:rPr>
            </w:pPr>
            <w:r>
              <w:rPr>
                <w:b/>
                <w:bCs/>
                <w:lang w:val="en-US" w:eastAsia="zh-CN"/>
              </w:rPr>
              <w:t>Mô-đun</w:t>
            </w:r>
          </w:p>
        </w:tc>
        <w:tc>
          <w:tcPr>
            <w:tcW w:w="3814" w:type="dxa"/>
            <w:vAlign w:val="center"/>
          </w:tcPr>
          <w:p w14:paraId="56C7D365">
            <w:pPr>
              <w:widowControl w:val="0"/>
              <w:jc w:val="center"/>
              <w:rPr>
                <w:b/>
                <w:bCs/>
              </w:rPr>
            </w:pPr>
            <w:r>
              <w:rPr>
                <w:b/>
                <w:bCs/>
                <w:lang w:val="en-US" w:eastAsia="zh-CN"/>
              </w:rPr>
              <w:t>Chức năng</w:t>
            </w:r>
          </w:p>
        </w:tc>
        <w:tc>
          <w:tcPr>
            <w:tcW w:w="3604" w:type="dxa"/>
            <w:vAlign w:val="center"/>
          </w:tcPr>
          <w:p w14:paraId="31E74D0A">
            <w:pPr>
              <w:widowControl w:val="0"/>
              <w:jc w:val="center"/>
              <w:rPr>
                <w:b/>
                <w:bCs/>
              </w:rPr>
            </w:pPr>
            <w:r>
              <w:rPr>
                <w:b/>
                <w:bCs/>
                <w:lang w:val="en-US" w:eastAsia="zh-CN"/>
              </w:rPr>
              <w:t>Tác động chính</w:t>
            </w:r>
          </w:p>
        </w:tc>
      </w:tr>
      <w:tr w14:paraId="7E53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vAlign w:val="center"/>
          </w:tcPr>
          <w:p w14:paraId="7A20D91E">
            <w:pPr>
              <w:widowControl w:val="0"/>
            </w:pPr>
            <w:r>
              <w:rPr>
                <w:lang w:val="en-US" w:eastAsia="zh-CN"/>
              </w:rPr>
              <w:t>AI Chatbot</w:t>
            </w:r>
          </w:p>
        </w:tc>
        <w:tc>
          <w:tcPr>
            <w:tcW w:w="3814" w:type="dxa"/>
            <w:vAlign w:val="center"/>
          </w:tcPr>
          <w:p w14:paraId="76D44113">
            <w:pPr>
              <w:widowControl w:val="0"/>
            </w:pPr>
            <w:r>
              <w:rPr>
                <w:lang w:val="en-US" w:eastAsia="zh-CN"/>
              </w:rPr>
              <w:t>Hỗ trợ tìm kiếm và đặt lịch tự động qua hội thoại tự nhiên.</w:t>
            </w:r>
          </w:p>
        </w:tc>
        <w:tc>
          <w:tcPr>
            <w:tcW w:w="3604" w:type="dxa"/>
            <w:vAlign w:val="center"/>
          </w:tcPr>
          <w:p w14:paraId="30BC1876">
            <w:pPr>
              <w:widowControl w:val="0"/>
            </w:pPr>
            <w:r>
              <w:rPr>
                <w:lang w:val="en-US" w:eastAsia="zh-CN"/>
              </w:rPr>
              <w:t>Nâng cao trải nghiệm người dùng, giảm thao tác.</w:t>
            </w:r>
          </w:p>
        </w:tc>
      </w:tr>
      <w:tr w14:paraId="288D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9" w:type="dxa"/>
            <w:vAlign w:val="center"/>
          </w:tcPr>
          <w:p w14:paraId="4E5DBDDE">
            <w:pPr>
              <w:widowControl w:val="0"/>
            </w:pPr>
            <w:r>
              <w:rPr>
                <w:lang w:val="en-US" w:eastAsia="zh-CN"/>
              </w:rPr>
              <w:t>AI Moderation</w:t>
            </w:r>
          </w:p>
        </w:tc>
        <w:tc>
          <w:tcPr>
            <w:tcW w:w="3814" w:type="dxa"/>
            <w:vAlign w:val="center"/>
          </w:tcPr>
          <w:p w14:paraId="6533B6BF">
            <w:pPr>
              <w:widowControl w:val="0"/>
            </w:pPr>
            <w:r>
              <w:rPr>
                <w:lang w:val="en-US" w:eastAsia="zh-CN"/>
              </w:rPr>
              <w:t>Lọc và kiểm duyệt nội dung người dùng.</w:t>
            </w:r>
          </w:p>
        </w:tc>
        <w:tc>
          <w:tcPr>
            <w:tcW w:w="3604" w:type="dxa"/>
            <w:vAlign w:val="center"/>
          </w:tcPr>
          <w:p w14:paraId="70DF8832">
            <w:pPr>
              <w:widowControl w:val="0"/>
            </w:pPr>
            <w:r>
              <w:rPr>
                <w:lang w:val="en-US" w:eastAsia="zh-CN"/>
              </w:rPr>
              <w:t>Giữ môi trường an toàn, chuyên nghiệp, giảm tải cho Admin.</w:t>
            </w:r>
          </w:p>
        </w:tc>
      </w:tr>
    </w:tbl>
    <w:p w14:paraId="1AC0831E">
      <w:pPr>
        <w:rPr>
          <w:rFonts w:hint="default"/>
        </w:rPr>
      </w:pPr>
      <w:bookmarkStart w:id="38" w:name="_Toc9687"/>
      <w:r>
        <w:rPr>
          <w:rFonts w:hint="default"/>
        </w:rPr>
        <w:br w:type="page"/>
      </w:r>
    </w:p>
    <w:p w14:paraId="1215F85E">
      <w:pPr>
        <w:pStyle w:val="2"/>
        <w:bidi w:val="0"/>
      </w:pPr>
      <w:bookmarkStart w:id="39" w:name="_Toc10852"/>
      <w:r>
        <w:rPr>
          <w:rFonts w:hint="default"/>
        </w:rPr>
        <w:t>Tổng Quan Về Các Tính Năng Chính</w:t>
      </w:r>
      <w:bookmarkEnd w:id="38"/>
      <w:bookmarkEnd w:id="39"/>
    </w:p>
    <w:p w14:paraId="3AFB82B2">
      <w:r>
        <w:rPr>
          <w:rFonts w:hint="default"/>
        </w:rPr>
        <w:t>Hệ thống sẽ được xây dựng dựa trên 4 module lớn:</w:t>
      </w:r>
    </w:p>
    <w:p w14:paraId="7578CC5F">
      <w:pPr>
        <w:numPr>
          <w:ilvl w:val="0"/>
          <w:numId w:val="17"/>
        </w:numPr>
        <w:ind w:left="425" w:leftChars="0" w:hanging="425" w:firstLineChars="0"/>
      </w:pPr>
      <w:r>
        <w:rPr>
          <w:rFonts w:hint="default"/>
        </w:rPr>
        <w:t>Module Public (Dành cho mọi người)</w:t>
      </w:r>
    </w:p>
    <w:p w14:paraId="2CBC09D3">
      <w:pPr>
        <w:numPr>
          <w:ilvl w:val="0"/>
          <w:numId w:val="17"/>
        </w:numPr>
        <w:ind w:left="425" w:leftChars="0" w:hanging="425" w:firstLineChars="0"/>
      </w:pPr>
      <w:r>
        <w:rPr>
          <w:rFonts w:hint="default"/>
        </w:rPr>
        <w:t>Module Khách Hàng</w:t>
      </w:r>
    </w:p>
    <w:p w14:paraId="6B144BE2">
      <w:pPr>
        <w:numPr>
          <w:ilvl w:val="0"/>
          <w:numId w:val="17"/>
        </w:numPr>
        <w:ind w:left="425" w:leftChars="0" w:hanging="425" w:firstLineChars="0"/>
      </w:pPr>
      <w:r>
        <w:rPr>
          <w:rFonts w:hint="default"/>
        </w:rPr>
        <w:t>Module Người Cung Cấp Dịch Vụ</w:t>
      </w:r>
    </w:p>
    <w:p w14:paraId="037AE61A">
      <w:pPr>
        <w:numPr>
          <w:ilvl w:val="0"/>
          <w:numId w:val="17"/>
        </w:numPr>
        <w:ind w:left="425" w:leftChars="0" w:hanging="425" w:firstLineChars="0"/>
      </w:pPr>
      <w:r>
        <w:rPr>
          <w:rFonts w:hint="default"/>
        </w:rPr>
        <w:t>Module Quản Trị Viên</w:t>
      </w:r>
    </w:p>
    <w:p w14:paraId="53D8C197">
      <w:pPr>
        <w:pStyle w:val="3"/>
        <w:bidi w:val="0"/>
        <w:rPr>
          <w:rFonts w:hint="default"/>
        </w:rPr>
      </w:pPr>
      <w:bookmarkStart w:id="40" w:name="_Toc30890"/>
      <w:bookmarkStart w:id="41" w:name="_Toc31015"/>
      <w:r>
        <w:rPr>
          <w:rFonts w:hint="default"/>
        </w:rPr>
        <w:t>1. Module Public (Không cần đăng nhập)</w:t>
      </w:r>
      <w:bookmarkEnd w:id="40"/>
      <w:bookmarkEnd w:id="41"/>
    </w:p>
    <w:p w14:paraId="2DF41C26">
      <w:pPr>
        <w:rPr>
          <w:rFonts w:hint="default"/>
        </w:rPr>
      </w:pPr>
      <w:r>
        <w:rPr>
          <w:rFonts w:hint="default"/>
        </w:rPr>
        <w:t>Đây là "cửa trước" của hệ thống, nơi thu hút và chuyển đổi người dùng thành khách hàng.</w:t>
      </w:r>
    </w:p>
    <w:p w14:paraId="08C788AD">
      <w:pPr>
        <w:pStyle w:val="23"/>
        <w:rPr>
          <w:lang w:val="vi-VN"/>
        </w:rPr>
      </w:pPr>
      <w:bookmarkStart w:id="42" w:name="_Toc5744"/>
      <w:r>
        <w:t xml:space="preserve">Bảng </w:t>
      </w:r>
      <w:r>
        <w:fldChar w:fldCharType="begin"/>
      </w:r>
      <w:r>
        <w:instrText xml:space="preserve"> SEQ Bảng \* ARABIC </w:instrText>
      </w:r>
      <w:r>
        <w:fldChar w:fldCharType="separate"/>
      </w:r>
      <w:r>
        <w:t>10</w:t>
      </w:r>
      <w:r>
        <w:fldChar w:fldCharType="end"/>
      </w:r>
      <w:r>
        <w:rPr>
          <w:lang w:val="vi-VN"/>
        </w:rPr>
        <w:t>: Module Public</w:t>
      </w:r>
      <w:bookmarkEnd w:id="4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7784"/>
      </w:tblGrid>
      <w:tr w14:paraId="5526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2100152F">
            <w:pPr>
              <w:widowControl w:val="0"/>
              <w:jc w:val="center"/>
              <w:rPr>
                <w:rFonts w:hint="default"/>
                <w:b/>
                <w:bCs/>
                <w:lang w:val="vi-VN"/>
              </w:rPr>
            </w:pPr>
            <w:r>
              <w:rPr>
                <w:b/>
                <w:bCs/>
                <w:lang w:val="en-US" w:eastAsia="zh-CN"/>
              </w:rPr>
              <w:t>Tính năng</w:t>
            </w:r>
          </w:p>
        </w:tc>
        <w:tc>
          <w:tcPr>
            <w:tcW w:w="7784" w:type="dxa"/>
            <w:vAlign w:val="center"/>
          </w:tcPr>
          <w:p w14:paraId="0AEFDF3C">
            <w:pPr>
              <w:widowControl w:val="0"/>
              <w:jc w:val="center"/>
              <w:rPr>
                <w:rFonts w:hint="default"/>
                <w:b/>
                <w:bCs/>
                <w:lang w:val="vi-VN"/>
              </w:rPr>
            </w:pPr>
            <w:r>
              <w:rPr>
                <w:b/>
                <w:bCs/>
                <w:lang w:val="en-US" w:eastAsia="zh-CN"/>
              </w:rPr>
              <w:t>Chức năng chi tiết</w:t>
            </w:r>
          </w:p>
        </w:tc>
      </w:tr>
      <w:tr w14:paraId="3A31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6B17C794">
            <w:pPr>
              <w:widowControl w:val="0"/>
              <w:jc w:val="center"/>
              <w:rPr>
                <w:rFonts w:hint="default"/>
                <w:b w:val="0"/>
                <w:bCs w:val="0"/>
                <w:lang w:val="vi-VN"/>
              </w:rPr>
            </w:pPr>
            <w:r>
              <w:rPr>
                <w:b w:val="0"/>
                <w:bCs w:val="0"/>
                <w:lang w:val="en-US" w:eastAsia="zh-CN"/>
              </w:rPr>
              <w:t>Tìm kiếm &amp; Duyệt Nhà cung cấp (NCC)</w:t>
            </w:r>
          </w:p>
        </w:tc>
        <w:tc>
          <w:tcPr>
            <w:tcW w:w="7784" w:type="dxa"/>
            <w:vAlign w:val="center"/>
          </w:tcPr>
          <w:p w14:paraId="1F8E04E8">
            <w:pPr>
              <w:widowControl w:val="0"/>
              <w:jc w:val="both"/>
              <w:rPr>
                <w:rFonts w:hint="default"/>
                <w:b w:val="0"/>
                <w:bCs w:val="0"/>
                <w:lang w:val="vi-VN"/>
              </w:rPr>
            </w:pPr>
            <w:r>
              <w:rPr>
                <w:b w:val="0"/>
                <w:bCs w:val="0"/>
                <w:lang w:val="en-US" w:eastAsia="zh-CN"/>
              </w:rPr>
              <w:t>- Tìm kiếm cơ bản theo tên, loại dịch vụ, địa điểm. - Xem danh sách NCC: lọc, sắp xếp theo đánh giá, khoảng cách. - Xem chi tiết NCC: hiển thị avatar, mô tả, địa chỉ, bảng giá, lịch làm việc, đánh giá từ cộng đồng.</w:t>
            </w:r>
          </w:p>
        </w:tc>
      </w:tr>
      <w:tr w14:paraId="587C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08C551E5">
            <w:pPr>
              <w:widowControl w:val="0"/>
              <w:jc w:val="center"/>
              <w:rPr>
                <w:rFonts w:hint="default"/>
                <w:b w:val="0"/>
                <w:bCs w:val="0"/>
                <w:lang w:val="vi-VN"/>
              </w:rPr>
            </w:pPr>
            <w:r>
              <w:rPr>
                <w:b w:val="0"/>
                <w:bCs w:val="0"/>
                <w:lang w:val="en-US" w:eastAsia="zh-CN"/>
              </w:rPr>
              <w:t>Chatbot AI Tư vấn</w:t>
            </w:r>
          </w:p>
        </w:tc>
        <w:tc>
          <w:tcPr>
            <w:tcW w:w="7784" w:type="dxa"/>
            <w:vAlign w:val="center"/>
          </w:tcPr>
          <w:p w14:paraId="3E885668">
            <w:pPr>
              <w:widowControl w:val="0"/>
              <w:jc w:val="both"/>
              <w:rPr>
                <w:rFonts w:hint="default"/>
                <w:b w:val="0"/>
                <w:bCs w:val="0"/>
                <w:lang w:val="vi-VN"/>
              </w:rPr>
            </w:pPr>
            <w:r>
              <w:rPr>
                <w:b w:val="0"/>
                <w:bCs w:val="0"/>
                <w:lang w:val="en-US" w:eastAsia="zh-CN"/>
              </w:rPr>
              <w:t>- Giao diện chat trực quan. - AI hiểu ý định người dùng và đề xuất dịch vụ/NCC phù hợp. - Có thể điều hướng trực tiếp đến trang đặt lịch.</w:t>
            </w:r>
          </w:p>
        </w:tc>
      </w:tr>
      <w:tr w14:paraId="202E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75F3689">
            <w:pPr>
              <w:widowControl w:val="0"/>
              <w:jc w:val="center"/>
              <w:rPr>
                <w:rFonts w:hint="default"/>
                <w:b w:val="0"/>
                <w:bCs w:val="0"/>
                <w:lang w:val="vi-VN"/>
              </w:rPr>
            </w:pPr>
            <w:r>
              <w:rPr>
                <w:b w:val="0"/>
                <w:bCs w:val="0"/>
                <w:lang w:val="en-US" w:eastAsia="zh-CN"/>
              </w:rPr>
              <w:t>Đặt lịch nhanh</w:t>
            </w:r>
          </w:p>
        </w:tc>
        <w:tc>
          <w:tcPr>
            <w:tcW w:w="7784" w:type="dxa"/>
            <w:vAlign w:val="center"/>
          </w:tcPr>
          <w:p w14:paraId="1A4EF28F">
            <w:pPr>
              <w:widowControl w:val="0"/>
              <w:jc w:val="both"/>
              <w:rPr>
                <w:rFonts w:hint="default"/>
                <w:b w:val="0"/>
                <w:bCs w:val="0"/>
                <w:lang w:val="vi-VN"/>
              </w:rPr>
            </w:pPr>
            <w:r>
              <w:rPr>
                <w:b w:val="0"/>
                <w:bCs w:val="0"/>
                <w:lang w:val="en-US" w:eastAsia="zh-CN"/>
              </w:rPr>
              <w:t>- Cho phép đặt lịch mà không cần tài khoản (chỉ cần email/SĐT). - Chọn ngày giờ trống từ lịch của NCC. - Nhận mã xác nhận (Booking ID) qua email/SMS.</w:t>
            </w:r>
          </w:p>
        </w:tc>
      </w:tr>
      <w:tr w14:paraId="1BD0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21BA8C58">
            <w:pPr>
              <w:widowControl w:val="0"/>
              <w:jc w:val="center"/>
              <w:rPr>
                <w:rFonts w:hint="default"/>
                <w:b w:val="0"/>
                <w:bCs w:val="0"/>
                <w:lang w:val="vi-VN"/>
              </w:rPr>
            </w:pPr>
            <w:r>
              <w:rPr>
                <w:b w:val="0"/>
                <w:bCs w:val="0"/>
                <w:lang w:val="en-US" w:eastAsia="zh-CN"/>
              </w:rPr>
              <w:t>Đăng ký Tài khoản</w:t>
            </w:r>
          </w:p>
        </w:tc>
        <w:tc>
          <w:tcPr>
            <w:tcW w:w="7784" w:type="dxa"/>
            <w:vAlign w:val="center"/>
          </w:tcPr>
          <w:p w14:paraId="28D68F42">
            <w:pPr>
              <w:widowControl w:val="0"/>
              <w:jc w:val="both"/>
              <w:rPr>
                <w:rFonts w:hint="default"/>
                <w:b w:val="0"/>
                <w:bCs w:val="0"/>
                <w:lang w:val="vi-VN"/>
              </w:rPr>
            </w:pPr>
            <w:r>
              <w:rPr>
                <w:b w:val="0"/>
                <w:bCs w:val="0"/>
                <w:lang w:val="en-US" w:eastAsia="zh-CN"/>
              </w:rPr>
              <w:t>- Đăng ký vai trò Khách hàng với email, SĐT, mật khẩu.</w:t>
            </w:r>
          </w:p>
        </w:tc>
      </w:tr>
      <w:tr w14:paraId="58F5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7C5F90A7">
            <w:pPr>
              <w:widowControl w:val="0"/>
              <w:jc w:val="center"/>
              <w:rPr>
                <w:rFonts w:hint="default"/>
                <w:b w:val="0"/>
                <w:bCs w:val="0"/>
                <w:lang w:val="en-US" w:eastAsia="zh-CN"/>
              </w:rPr>
            </w:pPr>
            <w:r>
              <w:rPr>
                <w:b w:val="0"/>
                <w:bCs w:val="0"/>
                <w:lang w:val="en-US" w:eastAsia="zh-CN"/>
              </w:rPr>
              <w:t>FAQ – Câu hỏi thường gặp (Bổ sung mới)</w:t>
            </w:r>
          </w:p>
        </w:tc>
        <w:tc>
          <w:tcPr>
            <w:tcW w:w="7784" w:type="dxa"/>
            <w:vAlign w:val="center"/>
          </w:tcPr>
          <w:p w14:paraId="106A60DC">
            <w:pPr>
              <w:widowControl w:val="0"/>
              <w:jc w:val="both"/>
              <w:rPr>
                <w:rFonts w:hint="default"/>
                <w:b w:val="0"/>
                <w:bCs w:val="0"/>
                <w:lang w:val="en-US" w:eastAsia="zh-CN"/>
              </w:rPr>
            </w:pPr>
            <w:r>
              <w:rPr>
                <w:b w:val="0"/>
                <w:bCs w:val="0"/>
                <w:lang w:val="en-US" w:eastAsia="zh-CN"/>
              </w:rPr>
              <w:t>- Hiển thị danh sách câu hỏi và câu trả lời phổ biến (phân loại theo chủ đề: đặt lịch, thanh toán, tài khoản...). - Tìm kiếm câu hỏi theo từ khóa. - Gửi câu hỏi mới nếu chưa có trong danh sách.</w:t>
            </w:r>
          </w:p>
        </w:tc>
      </w:tr>
      <w:tr w14:paraId="50F2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77D57E11">
            <w:pPr>
              <w:widowControl w:val="0"/>
              <w:jc w:val="center"/>
              <w:rPr>
                <w:rFonts w:hint="default"/>
                <w:b w:val="0"/>
                <w:bCs w:val="0"/>
                <w:lang w:val="en-US" w:eastAsia="zh-CN"/>
              </w:rPr>
            </w:pPr>
            <w:r>
              <w:rPr>
                <w:b w:val="0"/>
                <w:bCs w:val="0"/>
                <w:lang w:val="en-US" w:eastAsia="zh-CN"/>
              </w:rPr>
              <w:t>Gửi yêu cầu Hỗ trợ / Liên hệ (Bổ sung mới)</w:t>
            </w:r>
          </w:p>
        </w:tc>
        <w:tc>
          <w:tcPr>
            <w:tcW w:w="7784" w:type="dxa"/>
            <w:vAlign w:val="center"/>
          </w:tcPr>
          <w:p w14:paraId="6300CC23">
            <w:pPr>
              <w:widowControl w:val="0"/>
              <w:jc w:val="both"/>
              <w:rPr>
                <w:rFonts w:hint="default"/>
                <w:b w:val="0"/>
                <w:bCs w:val="0"/>
                <w:lang w:val="en-US" w:eastAsia="zh-CN"/>
              </w:rPr>
            </w:pPr>
            <w:r>
              <w:rPr>
                <w:b w:val="0"/>
                <w:bCs w:val="0"/>
                <w:lang w:val="en-US" w:eastAsia="zh-CN"/>
              </w:rPr>
              <w:t>- Form liên hệ trực tuyến cho người dùng chưa đăng ký. - Người dùng điền tên, email, chủ đề và nội dung yêu cầu. - Yêu cầu được lưu trong hệ thống và thông báo đến Admin để phản hồi.</w:t>
            </w:r>
          </w:p>
        </w:tc>
      </w:tr>
    </w:tbl>
    <w:p w14:paraId="6A3C112A">
      <w:pPr>
        <w:rPr>
          <w:rFonts w:hint="default"/>
        </w:rPr>
      </w:pPr>
    </w:p>
    <w:p w14:paraId="5719101E">
      <w:pPr>
        <w:pStyle w:val="3"/>
        <w:bidi w:val="0"/>
        <w:rPr>
          <w:rFonts w:hint="default"/>
        </w:rPr>
      </w:pPr>
      <w:bookmarkStart w:id="43" w:name="_Toc30105"/>
      <w:bookmarkStart w:id="44" w:name="_Toc32544"/>
      <w:r>
        <w:rPr>
          <w:rFonts w:hint="default"/>
        </w:rPr>
        <w:t>2. Module Khách Hàng (Đã đăng nhập)</w:t>
      </w:r>
      <w:bookmarkEnd w:id="43"/>
      <w:bookmarkEnd w:id="44"/>
    </w:p>
    <w:p w14:paraId="18422D49">
      <w:pPr>
        <w:rPr>
          <w:rFonts w:hint="default"/>
        </w:rPr>
      </w:pPr>
      <w:r>
        <w:rPr>
          <w:rFonts w:hint="default"/>
        </w:rPr>
        <w:t>Sau khi đăng nhập, khách hàng có thể quản lý mọi thứ liên quan đến họ.</w:t>
      </w:r>
    </w:p>
    <w:p w14:paraId="0187CD79">
      <w:pPr>
        <w:pStyle w:val="23"/>
        <w:rPr>
          <w:lang w:val="vi-VN"/>
        </w:rPr>
      </w:pPr>
      <w:bookmarkStart w:id="45" w:name="_Toc31950"/>
      <w:r>
        <w:t xml:space="preserve">Bảng </w:t>
      </w:r>
      <w:r>
        <w:fldChar w:fldCharType="begin"/>
      </w:r>
      <w:r>
        <w:instrText xml:space="preserve"> SEQ Bảng \* ARABIC </w:instrText>
      </w:r>
      <w:r>
        <w:fldChar w:fldCharType="separate"/>
      </w:r>
      <w:r>
        <w:t>11</w:t>
      </w:r>
      <w:r>
        <w:fldChar w:fldCharType="end"/>
      </w:r>
      <w:r>
        <w:rPr>
          <w:lang w:val="vi-VN"/>
        </w:rPr>
        <w:t>:</w:t>
      </w:r>
      <w:r>
        <w:rPr>
          <w:rFonts w:hint="default"/>
          <w:lang w:val="vi-VN"/>
        </w:rPr>
        <w:t xml:space="preserve"> </w:t>
      </w:r>
      <w:r>
        <w:rPr>
          <w:lang w:val="vi-VN"/>
        </w:rPr>
        <w:t>Module Khách Hàng</w:t>
      </w:r>
      <w:bookmarkEnd w:id="4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7784"/>
      </w:tblGrid>
      <w:tr w14:paraId="5127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306E2A67">
            <w:pPr>
              <w:widowControl w:val="0"/>
              <w:jc w:val="center"/>
              <w:rPr>
                <w:rFonts w:hint="default"/>
                <w:b/>
                <w:bCs/>
                <w:lang w:val="vi-VN"/>
              </w:rPr>
            </w:pPr>
            <w:r>
              <w:rPr>
                <w:b/>
                <w:bCs/>
                <w:lang w:val="en-US" w:eastAsia="zh-CN"/>
              </w:rPr>
              <w:t>Tính năng</w:t>
            </w:r>
          </w:p>
        </w:tc>
        <w:tc>
          <w:tcPr>
            <w:tcW w:w="7784" w:type="dxa"/>
            <w:vAlign w:val="center"/>
          </w:tcPr>
          <w:p w14:paraId="5DD647B3">
            <w:pPr>
              <w:widowControl w:val="0"/>
              <w:jc w:val="center"/>
              <w:rPr>
                <w:rFonts w:hint="default"/>
                <w:b/>
                <w:bCs/>
                <w:lang w:val="vi-VN"/>
              </w:rPr>
            </w:pPr>
            <w:r>
              <w:rPr>
                <w:b/>
                <w:bCs/>
                <w:lang w:val="en-US" w:eastAsia="zh-CN"/>
              </w:rPr>
              <w:t>Chức năng chi tiết</w:t>
            </w:r>
          </w:p>
        </w:tc>
      </w:tr>
      <w:tr w14:paraId="7884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C2CB4ED">
            <w:pPr>
              <w:widowControl w:val="0"/>
              <w:jc w:val="center"/>
              <w:rPr>
                <w:rFonts w:hint="default"/>
                <w:lang w:val="vi-VN"/>
              </w:rPr>
            </w:pPr>
            <w:r>
              <w:rPr>
                <w:lang w:val="en-US" w:eastAsia="zh-CN"/>
              </w:rPr>
              <w:t>Quản lý Hồ sơ</w:t>
            </w:r>
          </w:p>
        </w:tc>
        <w:tc>
          <w:tcPr>
            <w:tcW w:w="7784" w:type="dxa"/>
            <w:vAlign w:val="center"/>
          </w:tcPr>
          <w:p w14:paraId="6BE5FF4A">
            <w:pPr>
              <w:widowControl w:val="0"/>
              <w:jc w:val="both"/>
              <w:rPr>
                <w:rFonts w:hint="default"/>
                <w:lang w:val="vi-VN"/>
              </w:rPr>
            </w:pPr>
            <w:r>
              <w:rPr>
                <w:lang w:val="en-US" w:eastAsia="zh-CN"/>
              </w:rPr>
              <w:t>- Xem và cập nhật thông tin cá nhân (họ tên, SĐT, avatar).</w:t>
            </w:r>
          </w:p>
        </w:tc>
      </w:tr>
      <w:tr w14:paraId="7CD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0C457F8B">
            <w:pPr>
              <w:widowControl w:val="0"/>
              <w:jc w:val="center"/>
              <w:rPr>
                <w:rFonts w:hint="default"/>
                <w:lang w:val="vi-VN"/>
              </w:rPr>
            </w:pPr>
            <w:r>
              <w:rPr>
                <w:lang w:val="en-US" w:eastAsia="zh-CN"/>
              </w:rPr>
              <w:t>Quản lý Lịch hẹn</w:t>
            </w:r>
          </w:p>
        </w:tc>
        <w:tc>
          <w:tcPr>
            <w:tcW w:w="7784" w:type="dxa"/>
            <w:vAlign w:val="center"/>
          </w:tcPr>
          <w:p w14:paraId="1F924402">
            <w:pPr>
              <w:widowControl w:val="0"/>
              <w:jc w:val="both"/>
              <w:rPr>
                <w:rFonts w:hint="default"/>
                <w:lang w:val="vi-VN"/>
              </w:rPr>
            </w:pPr>
            <w:r>
              <w:rPr>
                <w:lang w:val="en-US" w:eastAsia="zh-CN"/>
              </w:rPr>
              <w:t>- Xem lịch sử đặt lịch theo dạng danh sách hoặc lịch. - Lọc theo trạng thái: Chờ xác nhận, Đã xác nhận, Hoàn thành, Đã hủy. - Hủy lịch hẹn theo chính sách của NCC.</w:t>
            </w:r>
          </w:p>
        </w:tc>
      </w:tr>
      <w:tr w14:paraId="0AAB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6D9BA8D7">
            <w:pPr>
              <w:widowControl w:val="0"/>
              <w:jc w:val="center"/>
              <w:rPr>
                <w:rFonts w:hint="default"/>
                <w:lang w:val="vi-VN"/>
              </w:rPr>
            </w:pPr>
            <w:r>
              <w:rPr>
                <w:lang w:val="en-US" w:eastAsia="zh-CN"/>
              </w:rPr>
              <w:t>Đánh giá &amp; Nhận xét</w:t>
            </w:r>
          </w:p>
        </w:tc>
        <w:tc>
          <w:tcPr>
            <w:tcW w:w="7784" w:type="dxa"/>
            <w:vAlign w:val="center"/>
          </w:tcPr>
          <w:p w14:paraId="1AD9ED36">
            <w:pPr>
              <w:widowControl w:val="0"/>
              <w:jc w:val="both"/>
              <w:rPr>
                <w:rFonts w:hint="default"/>
                <w:lang w:val="vi-VN"/>
              </w:rPr>
            </w:pPr>
            <w:r>
              <w:rPr>
                <w:lang w:val="en-US" w:eastAsia="zh-CN"/>
              </w:rPr>
              <w:t>- Đánh giá sau khi lịch hẹn ở trạng thái “Hoàn thành”. - Đánh giá bằng sao (1–5), viết nhận xét bằng văn bản. - Tự động kiểm duyệt bằng AI trước khi hiển thị công khai.</w:t>
            </w:r>
          </w:p>
        </w:tc>
      </w:tr>
      <w:tr w14:paraId="4B0E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1A7E046E">
            <w:pPr>
              <w:widowControl w:val="0"/>
              <w:jc w:val="center"/>
              <w:rPr>
                <w:rFonts w:hint="default"/>
                <w:lang w:val="vi-VN"/>
              </w:rPr>
            </w:pPr>
            <w:r>
              <w:rPr>
                <w:lang w:val="en-US" w:eastAsia="zh-CN"/>
              </w:rPr>
              <w:t>Thông báo</w:t>
            </w:r>
          </w:p>
        </w:tc>
        <w:tc>
          <w:tcPr>
            <w:tcW w:w="7784" w:type="dxa"/>
            <w:vAlign w:val="center"/>
          </w:tcPr>
          <w:p w14:paraId="575AD7BD">
            <w:pPr>
              <w:widowControl w:val="0"/>
              <w:jc w:val="both"/>
              <w:rPr>
                <w:rFonts w:hint="default"/>
                <w:lang w:val="vi-VN"/>
              </w:rPr>
            </w:pPr>
            <w:r>
              <w:rPr>
                <w:lang w:val="en-US" w:eastAsia="zh-CN"/>
              </w:rPr>
              <w:t>- Nhận thông báo xác nhận đặt lịch, nhắc lịch, khuyến mãi.</w:t>
            </w:r>
          </w:p>
        </w:tc>
      </w:tr>
      <w:tr w14:paraId="15D7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75A9CC96">
            <w:pPr>
              <w:widowControl w:val="0"/>
              <w:jc w:val="center"/>
              <w:rPr>
                <w:rFonts w:hint="default"/>
                <w:lang w:val="en-US" w:eastAsia="zh-CN"/>
              </w:rPr>
            </w:pPr>
            <w:r>
              <w:rPr>
                <w:lang w:val="en-US" w:eastAsia="zh-CN"/>
              </w:rPr>
              <w:t>FAQ &amp; Hỗ trợ cá nhân (Bổ sung mới)</w:t>
            </w:r>
          </w:p>
        </w:tc>
        <w:tc>
          <w:tcPr>
            <w:tcW w:w="7784" w:type="dxa"/>
            <w:vAlign w:val="center"/>
          </w:tcPr>
          <w:p w14:paraId="4C1D59E1">
            <w:pPr>
              <w:widowControl w:val="0"/>
              <w:jc w:val="both"/>
              <w:rPr>
                <w:rFonts w:hint="default"/>
                <w:lang w:val="en-US" w:eastAsia="zh-CN"/>
              </w:rPr>
            </w:pPr>
            <w:r>
              <w:rPr>
                <w:lang w:val="en-US" w:eastAsia="zh-CN"/>
              </w:rPr>
              <w:t>- Truy cập mục FAQ để tra cứu thông tin nhanh. - Gửi yêu cầu hỗ trợ cá nhân (ticket) và theo dõi trạng thái: Đang tiếp nhận – Đang xử lý – Đã hoàn tất. - Nhận phản hồi trực tiếp qua email hoặc trong hệ thống.</w:t>
            </w:r>
          </w:p>
        </w:tc>
      </w:tr>
    </w:tbl>
    <w:p w14:paraId="6CB246F6">
      <w:pPr>
        <w:rPr>
          <w:rFonts w:hint="default"/>
        </w:rPr>
      </w:pPr>
    </w:p>
    <w:p w14:paraId="0DB4C3A4">
      <w:pPr>
        <w:rPr>
          <w:rFonts w:hint="default"/>
        </w:rPr>
      </w:pPr>
      <w:bookmarkStart w:id="46" w:name="_Toc13987"/>
      <w:r>
        <w:rPr>
          <w:rFonts w:hint="default"/>
        </w:rPr>
        <w:br w:type="page"/>
      </w:r>
    </w:p>
    <w:p w14:paraId="16319C44">
      <w:pPr>
        <w:pStyle w:val="3"/>
        <w:bidi w:val="0"/>
        <w:rPr>
          <w:rFonts w:hint="default"/>
        </w:rPr>
      </w:pPr>
      <w:bookmarkStart w:id="47" w:name="_Toc1092"/>
      <w:r>
        <w:rPr>
          <w:rFonts w:hint="default"/>
        </w:rPr>
        <w:t>3. Module Người Cung Cấp Dịch Vụ (Đã đăng nhập)</w:t>
      </w:r>
      <w:bookmarkEnd w:id="46"/>
      <w:bookmarkEnd w:id="47"/>
    </w:p>
    <w:p w14:paraId="6AA95F9A">
      <w:pPr>
        <w:rPr>
          <w:rFonts w:hint="default"/>
        </w:rPr>
      </w:pPr>
      <w:r>
        <w:rPr>
          <w:rFonts w:hint="default"/>
        </w:rPr>
        <w:t>Đây là "trung tâm điều khiển" cho công việc kinh doanh của họ.</w:t>
      </w:r>
    </w:p>
    <w:p w14:paraId="057746D1">
      <w:pPr>
        <w:pStyle w:val="23"/>
        <w:rPr>
          <w:lang w:val="vi-VN"/>
        </w:rPr>
      </w:pPr>
      <w:bookmarkStart w:id="48" w:name="_Toc23217"/>
      <w:r>
        <w:t xml:space="preserve">Bảng </w:t>
      </w:r>
      <w:r>
        <w:fldChar w:fldCharType="begin"/>
      </w:r>
      <w:r>
        <w:instrText xml:space="preserve"> SEQ Bảng \* ARABIC </w:instrText>
      </w:r>
      <w:r>
        <w:fldChar w:fldCharType="separate"/>
      </w:r>
      <w:r>
        <w:t>12</w:t>
      </w:r>
      <w:r>
        <w:fldChar w:fldCharType="end"/>
      </w:r>
      <w:r>
        <w:rPr>
          <w:lang w:val="vi-VN"/>
        </w:rPr>
        <w:t>: Module Người Cung Cấp Dịch Vụ</w:t>
      </w:r>
      <w:bookmarkEnd w:id="4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7784"/>
      </w:tblGrid>
      <w:tr w14:paraId="6C0D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11AA0CDC">
            <w:pPr>
              <w:widowControl w:val="0"/>
              <w:jc w:val="center"/>
              <w:rPr>
                <w:rFonts w:hint="default"/>
                <w:b/>
                <w:bCs/>
                <w:lang w:val="vi-VN"/>
              </w:rPr>
            </w:pPr>
            <w:r>
              <w:rPr>
                <w:b/>
                <w:bCs/>
                <w:lang w:val="en-US" w:eastAsia="zh-CN"/>
              </w:rPr>
              <w:t>Tính năng</w:t>
            </w:r>
          </w:p>
        </w:tc>
        <w:tc>
          <w:tcPr>
            <w:tcW w:w="7784" w:type="dxa"/>
            <w:vAlign w:val="center"/>
          </w:tcPr>
          <w:p w14:paraId="2A5088D9">
            <w:pPr>
              <w:widowControl w:val="0"/>
              <w:jc w:val="center"/>
              <w:rPr>
                <w:rFonts w:hint="default"/>
                <w:b/>
                <w:bCs/>
                <w:lang w:val="vi-VN"/>
              </w:rPr>
            </w:pPr>
            <w:r>
              <w:rPr>
                <w:b/>
                <w:bCs/>
                <w:lang w:val="en-US" w:eastAsia="zh-CN"/>
              </w:rPr>
              <w:t>Chức năng chi tiết</w:t>
            </w:r>
          </w:p>
        </w:tc>
      </w:tr>
      <w:tr w14:paraId="6DD6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D2BE248">
            <w:pPr>
              <w:widowControl w:val="0"/>
              <w:jc w:val="center"/>
              <w:rPr>
                <w:rFonts w:hint="default"/>
                <w:lang w:val="vi-VN"/>
              </w:rPr>
            </w:pPr>
            <w:r>
              <w:rPr>
                <w:lang w:val="en-US" w:eastAsia="zh-CN"/>
              </w:rPr>
              <w:t>Quản lý Hồ sơ</w:t>
            </w:r>
          </w:p>
        </w:tc>
        <w:tc>
          <w:tcPr>
            <w:tcW w:w="7784" w:type="dxa"/>
            <w:vAlign w:val="center"/>
          </w:tcPr>
          <w:p w14:paraId="6079446E">
            <w:pPr>
              <w:widowControl w:val="0"/>
              <w:jc w:val="both"/>
              <w:rPr>
                <w:rFonts w:hint="default"/>
                <w:lang w:val="vi-VN"/>
              </w:rPr>
            </w:pPr>
            <w:r>
              <w:rPr>
                <w:lang w:val="en-US" w:eastAsia="zh-CN"/>
              </w:rPr>
              <w:t>- Cập nhật trang giới thiệu (tên, mô tả, ảnh bìa, địa chỉ, SĐT). - Thông tin được AI kiểm duyệt nếu có nội dung không phù hợp.</w:t>
            </w:r>
          </w:p>
        </w:tc>
      </w:tr>
      <w:tr w14:paraId="3C76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5E3D718B">
            <w:pPr>
              <w:widowControl w:val="0"/>
              <w:jc w:val="center"/>
              <w:rPr>
                <w:rFonts w:hint="default"/>
                <w:lang w:val="vi-VN"/>
              </w:rPr>
            </w:pPr>
            <w:r>
              <w:rPr>
                <w:lang w:val="en-US" w:eastAsia="zh-CN"/>
              </w:rPr>
              <w:t>Quản lý Dịch vụ (CRUD)</w:t>
            </w:r>
          </w:p>
        </w:tc>
        <w:tc>
          <w:tcPr>
            <w:tcW w:w="7784" w:type="dxa"/>
            <w:vAlign w:val="center"/>
          </w:tcPr>
          <w:p w14:paraId="57A5D8AB">
            <w:pPr>
              <w:widowControl w:val="0"/>
              <w:jc w:val="both"/>
              <w:rPr>
                <w:rFonts w:hint="default"/>
                <w:lang w:val="vi-VN"/>
              </w:rPr>
            </w:pPr>
            <w:r>
              <w:rPr>
                <w:lang w:val="en-US" w:eastAsia="zh-CN"/>
              </w:rPr>
              <w:t>- Tạo, chỉnh sửa, xóa các gói dịch vụ. - Với mỗi dịch vụ: mô tả, giá, thời lượng, ảnh minh họa.</w:t>
            </w:r>
          </w:p>
        </w:tc>
      </w:tr>
      <w:tr w14:paraId="5260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0485901">
            <w:pPr>
              <w:widowControl w:val="0"/>
              <w:jc w:val="center"/>
              <w:rPr>
                <w:rFonts w:hint="default"/>
                <w:lang w:val="vi-VN"/>
              </w:rPr>
            </w:pPr>
            <w:r>
              <w:rPr>
                <w:lang w:val="en-US" w:eastAsia="zh-CN"/>
              </w:rPr>
              <w:t>Quản lý Lịch làm việc</w:t>
            </w:r>
          </w:p>
        </w:tc>
        <w:tc>
          <w:tcPr>
            <w:tcW w:w="7784" w:type="dxa"/>
            <w:vAlign w:val="center"/>
          </w:tcPr>
          <w:p w14:paraId="7D841326">
            <w:pPr>
              <w:widowControl w:val="0"/>
              <w:jc w:val="both"/>
              <w:rPr>
                <w:rFonts w:hint="default"/>
                <w:lang w:val="vi-VN"/>
              </w:rPr>
            </w:pPr>
            <w:r>
              <w:rPr>
                <w:lang w:val="en-US" w:eastAsia="zh-CN"/>
              </w:rPr>
              <w:t>- Thiết lập khung giờ làm việc mặc định, quản lý ngày đặc biệt (nghỉ, bận).</w:t>
            </w:r>
          </w:p>
        </w:tc>
      </w:tr>
      <w:tr w14:paraId="0E611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70715113">
            <w:pPr>
              <w:widowControl w:val="0"/>
              <w:jc w:val="center"/>
              <w:rPr>
                <w:rFonts w:hint="default"/>
                <w:lang w:val="vi-VN"/>
              </w:rPr>
            </w:pPr>
            <w:r>
              <w:rPr>
                <w:lang w:val="en-US" w:eastAsia="zh-CN"/>
              </w:rPr>
              <w:t>Quản lý Lịch hẹn</w:t>
            </w:r>
          </w:p>
        </w:tc>
        <w:tc>
          <w:tcPr>
            <w:tcW w:w="7784" w:type="dxa"/>
            <w:vAlign w:val="center"/>
          </w:tcPr>
          <w:p w14:paraId="3012D5DA">
            <w:pPr>
              <w:widowControl w:val="0"/>
              <w:jc w:val="both"/>
              <w:rPr>
                <w:rFonts w:hint="default"/>
                <w:lang w:val="vi-VN"/>
              </w:rPr>
            </w:pPr>
            <w:r>
              <w:rPr>
                <w:lang w:val="en-US" w:eastAsia="zh-CN"/>
              </w:rPr>
              <w:t>- Xem danh sách lịch hẹn, thay đổi trạng thái: Chờ xác nhận → Đã xác nhận → Hoàn thành. - Từ chối/hủy lịch hẹn, hệ thống gửi thông báo cho khách hàng.</w:t>
            </w:r>
          </w:p>
        </w:tc>
      </w:tr>
      <w:tr w14:paraId="5D09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579B404C">
            <w:pPr>
              <w:widowControl w:val="0"/>
              <w:jc w:val="center"/>
              <w:rPr>
                <w:rFonts w:hint="default"/>
                <w:lang w:val="vi-VN"/>
              </w:rPr>
            </w:pPr>
            <w:r>
              <w:rPr>
                <w:lang w:val="en-US" w:eastAsia="zh-CN"/>
              </w:rPr>
              <w:t>Quản lý Khách hàng</w:t>
            </w:r>
          </w:p>
        </w:tc>
        <w:tc>
          <w:tcPr>
            <w:tcW w:w="7784" w:type="dxa"/>
            <w:vAlign w:val="center"/>
          </w:tcPr>
          <w:p w14:paraId="26F9AD0B">
            <w:pPr>
              <w:widowControl w:val="0"/>
              <w:jc w:val="both"/>
              <w:rPr>
                <w:rFonts w:hint="default"/>
                <w:lang w:val="vi-VN"/>
              </w:rPr>
            </w:pPr>
            <w:r>
              <w:rPr>
                <w:lang w:val="en-US" w:eastAsia="zh-CN"/>
              </w:rPr>
              <w:t>- Xem danh sách khách hàng, lịch sử giao dịch và phản hồi.</w:t>
            </w:r>
          </w:p>
        </w:tc>
      </w:tr>
      <w:tr w14:paraId="46B2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77BF62F3">
            <w:pPr>
              <w:widowControl w:val="0"/>
              <w:jc w:val="center"/>
              <w:rPr>
                <w:rFonts w:hint="default"/>
                <w:lang w:val="vi-VN"/>
              </w:rPr>
            </w:pPr>
            <w:r>
              <w:rPr>
                <w:lang w:val="en-US" w:eastAsia="zh-CN"/>
              </w:rPr>
              <w:t>Báo cáo &amp; Thống kê</w:t>
            </w:r>
          </w:p>
        </w:tc>
        <w:tc>
          <w:tcPr>
            <w:tcW w:w="7784" w:type="dxa"/>
            <w:vAlign w:val="center"/>
          </w:tcPr>
          <w:p w14:paraId="1AB669A0">
            <w:pPr>
              <w:widowControl w:val="0"/>
              <w:jc w:val="both"/>
              <w:rPr>
                <w:rFonts w:hint="default"/>
                <w:lang w:val="vi-VN"/>
              </w:rPr>
            </w:pPr>
            <w:r>
              <w:rPr>
                <w:lang w:val="en-US" w:eastAsia="zh-CN"/>
              </w:rPr>
              <w:t>- Thống kê số lượt đặt lịch, doanh thu, điểm đánh giá trung bình. - Tích hợp AI phân tích cảm xúc phản hồi khách hàng.</w:t>
            </w:r>
          </w:p>
        </w:tc>
      </w:tr>
      <w:tr w14:paraId="05B8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09405B32">
            <w:pPr>
              <w:widowControl w:val="0"/>
              <w:jc w:val="center"/>
              <w:rPr>
                <w:rFonts w:hint="default"/>
                <w:lang w:val="en-US" w:eastAsia="zh-CN"/>
              </w:rPr>
            </w:pPr>
            <w:r>
              <w:rPr>
                <w:lang w:val="en-US" w:eastAsia="zh-CN"/>
              </w:rPr>
              <w:t>Hỗ trợ kỹ thuật (Bổ sung mới)</w:t>
            </w:r>
          </w:p>
        </w:tc>
        <w:tc>
          <w:tcPr>
            <w:tcW w:w="7784" w:type="dxa"/>
            <w:vAlign w:val="center"/>
          </w:tcPr>
          <w:p w14:paraId="2CE4A975">
            <w:pPr>
              <w:widowControl w:val="0"/>
              <w:jc w:val="both"/>
              <w:rPr>
                <w:rFonts w:hint="default"/>
                <w:lang w:val="en-US" w:eastAsia="zh-CN"/>
              </w:rPr>
            </w:pPr>
            <w:r>
              <w:rPr>
                <w:lang w:val="en-US" w:eastAsia="zh-CN"/>
              </w:rPr>
              <w:t>- Gửi yêu cầu hỗ trợ khi gặp lỗi kỹ thuật hoặc vấn đề với lịch đặt. - Theo dõi tiến độ xử lý yêu cầu. - Nhận thông báo phản hồi từ Admin.</w:t>
            </w:r>
          </w:p>
        </w:tc>
      </w:tr>
    </w:tbl>
    <w:p w14:paraId="7A6DD658">
      <w:pPr>
        <w:rPr>
          <w:rFonts w:hint="default"/>
        </w:rPr>
      </w:pPr>
    </w:p>
    <w:p w14:paraId="62756C13">
      <w:pPr>
        <w:rPr>
          <w:rFonts w:hint="default"/>
        </w:rPr>
      </w:pPr>
      <w:bookmarkStart w:id="49" w:name="_Toc6233"/>
      <w:r>
        <w:rPr>
          <w:rFonts w:hint="default"/>
        </w:rPr>
        <w:br w:type="page"/>
      </w:r>
    </w:p>
    <w:p w14:paraId="45AED21F">
      <w:pPr>
        <w:pStyle w:val="3"/>
        <w:bidi w:val="0"/>
        <w:rPr>
          <w:rFonts w:hint="default"/>
        </w:rPr>
      </w:pPr>
      <w:bookmarkStart w:id="50" w:name="_Toc20907"/>
      <w:r>
        <w:rPr>
          <w:rFonts w:hint="default"/>
        </w:rPr>
        <w:t>4. Module Quản Trị Viên (Admin)</w:t>
      </w:r>
      <w:bookmarkEnd w:id="49"/>
      <w:bookmarkEnd w:id="50"/>
    </w:p>
    <w:p w14:paraId="6397BD5B">
      <w:pPr>
        <w:rPr>
          <w:rFonts w:hint="default"/>
        </w:rPr>
      </w:pPr>
      <w:r>
        <w:rPr>
          <w:rFonts w:hint="default"/>
        </w:rPr>
        <w:t>Module này đảm bảo hệ thống vận hành trơn tru và an toàn.</w:t>
      </w:r>
    </w:p>
    <w:p w14:paraId="678A9B9F">
      <w:pPr>
        <w:pStyle w:val="23"/>
        <w:rPr>
          <w:lang w:val="vi-VN"/>
        </w:rPr>
      </w:pPr>
      <w:bookmarkStart w:id="51" w:name="_Toc28288"/>
      <w:r>
        <w:t xml:space="preserve">Bảng </w:t>
      </w:r>
      <w:r>
        <w:fldChar w:fldCharType="begin"/>
      </w:r>
      <w:r>
        <w:instrText xml:space="preserve"> SEQ Bảng \* ARABIC </w:instrText>
      </w:r>
      <w:r>
        <w:fldChar w:fldCharType="separate"/>
      </w:r>
      <w:r>
        <w:t>13</w:t>
      </w:r>
      <w:r>
        <w:fldChar w:fldCharType="end"/>
      </w:r>
      <w:r>
        <w:rPr>
          <w:lang w:val="vi-VN"/>
        </w:rPr>
        <w:t>: Module Quản Trị Viên</w:t>
      </w:r>
      <w:bookmarkEnd w:id="5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7784"/>
      </w:tblGrid>
      <w:tr w14:paraId="403A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11BF6471">
            <w:pPr>
              <w:widowControl w:val="0"/>
              <w:jc w:val="center"/>
              <w:rPr>
                <w:rFonts w:hint="default"/>
                <w:b/>
                <w:bCs/>
                <w:lang w:val="vi-VN"/>
              </w:rPr>
            </w:pPr>
            <w:r>
              <w:rPr>
                <w:b/>
                <w:bCs/>
                <w:lang w:val="en-US" w:eastAsia="zh-CN"/>
              </w:rPr>
              <w:t>Tính năng</w:t>
            </w:r>
          </w:p>
        </w:tc>
        <w:tc>
          <w:tcPr>
            <w:tcW w:w="7784" w:type="dxa"/>
            <w:vAlign w:val="center"/>
          </w:tcPr>
          <w:p w14:paraId="4E3339DA">
            <w:pPr>
              <w:widowControl w:val="0"/>
              <w:jc w:val="center"/>
              <w:rPr>
                <w:rFonts w:hint="default"/>
                <w:b/>
                <w:bCs/>
                <w:lang w:val="vi-VN"/>
              </w:rPr>
            </w:pPr>
            <w:r>
              <w:rPr>
                <w:b/>
                <w:bCs/>
                <w:lang w:val="en-US" w:eastAsia="zh-CN"/>
              </w:rPr>
              <w:t>Chức năng chi tiết</w:t>
            </w:r>
          </w:p>
        </w:tc>
      </w:tr>
      <w:tr w14:paraId="3F58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10CB866">
            <w:pPr>
              <w:widowControl w:val="0"/>
              <w:jc w:val="center"/>
              <w:rPr>
                <w:rFonts w:hint="default"/>
                <w:lang w:val="vi-VN"/>
              </w:rPr>
            </w:pPr>
            <w:r>
              <w:rPr>
                <w:lang w:val="en-US" w:eastAsia="zh-CN"/>
              </w:rPr>
              <w:t>Dashboard Tổng quan</w:t>
            </w:r>
          </w:p>
        </w:tc>
        <w:tc>
          <w:tcPr>
            <w:tcW w:w="7784" w:type="dxa"/>
            <w:vAlign w:val="center"/>
          </w:tcPr>
          <w:p w14:paraId="7E68181C">
            <w:pPr>
              <w:widowControl w:val="0"/>
              <w:jc w:val="both"/>
              <w:rPr>
                <w:rFonts w:hint="default"/>
                <w:lang w:val="vi-VN"/>
              </w:rPr>
            </w:pPr>
            <w:r>
              <w:rPr>
                <w:lang w:val="en-US" w:eastAsia="zh-CN"/>
              </w:rPr>
              <w:t>- Hiển thị số liệu tổng hợp: tổng số người dùng, số lượng đặt lịch, doanh thu nền tảng, tăng trưởng theo thời gian.</w:t>
            </w:r>
          </w:p>
        </w:tc>
      </w:tr>
      <w:tr w14:paraId="0E0A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2521F36A">
            <w:pPr>
              <w:widowControl w:val="0"/>
              <w:jc w:val="center"/>
              <w:rPr>
                <w:rFonts w:hint="default"/>
                <w:lang w:val="vi-VN"/>
              </w:rPr>
            </w:pPr>
            <w:r>
              <w:rPr>
                <w:lang w:val="en-US" w:eastAsia="zh-CN"/>
              </w:rPr>
              <w:t>Quản lý Người dùng</w:t>
            </w:r>
          </w:p>
        </w:tc>
        <w:tc>
          <w:tcPr>
            <w:tcW w:w="7784" w:type="dxa"/>
            <w:vAlign w:val="center"/>
          </w:tcPr>
          <w:p w14:paraId="28882DA7">
            <w:pPr>
              <w:widowControl w:val="0"/>
              <w:jc w:val="both"/>
              <w:rPr>
                <w:rFonts w:hint="default"/>
                <w:lang w:val="vi-VN"/>
              </w:rPr>
            </w:pPr>
            <w:r>
              <w:rPr>
                <w:lang w:val="en-US" w:eastAsia="zh-CN"/>
              </w:rPr>
              <w:t>- Xem danh sách Khách hàng và NCC. - Khóa/kích hoạt tài khoản vi phạm. - Đặt lại mật khẩu.</w:t>
            </w:r>
          </w:p>
        </w:tc>
      </w:tr>
      <w:tr w14:paraId="6B2E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6A64B019">
            <w:pPr>
              <w:widowControl w:val="0"/>
              <w:jc w:val="center"/>
              <w:rPr>
                <w:rFonts w:hint="default"/>
                <w:lang w:val="vi-VN"/>
              </w:rPr>
            </w:pPr>
            <w:r>
              <w:rPr>
                <w:lang w:val="en-US" w:eastAsia="zh-CN"/>
              </w:rPr>
              <w:t>Quản lý Danh mục Dịch vụ</w:t>
            </w:r>
          </w:p>
        </w:tc>
        <w:tc>
          <w:tcPr>
            <w:tcW w:w="7784" w:type="dxa"/>
            <w:vAlign w:val="center"/>
          </w:tcPr>
          <w:p w14:paraId="359206CB">
            <w:pPr>
              <w:widowControl w:val="0"/>
              <w:jc w:val="both"/>
              <w:rPr>
                <w:rFonts w:hint="default"/>
                <w:lang w:val="vi-VN"/>
              </w:rPr>
            </w:pPr>
            <w:r>
              <w:rPr>
                <w:lang w:val="en-US" w:eastAsia="zh-CN"/>
              </w:rPr>
              <w:t>- CRUD danh mục dịch vụ chung (Làm đẹp, Sức khỏe, Sửa chữa...).</w:t>
            </w:r>
          </w:p>
        </w:tc>
      </w:tr>
      <w:tr w14:paraId="7675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0557E137">
            <w:pPr>
              <w:widowControl w:val="0"/>
              <w:jc w:val="center"/>
              <w:rPr>
                <w:rFonts w:hint="default"/>
                <w:lang w:val="vi-VN"/>
              </w:rPr>
            </w:pPr>
            <w:r>
              <w:rPr>
                <w:lang w:val="en-US" w:eastAsia="zh-CN"/>
              </w:rPr>
              <w:t>Kiểm duyệt Nội dung</w:t>
            </w:r>
          </w:p>
        </w:tc>
        <w:tc>
          <w:tcPr>
            <w:tcW w:w="7784" w:type="dxa"/>
            <w:vAlign w:val="center"/>
          </w:tcPr>
          <w:p w14:paraId="61AEAB51">
            <w:pPr>
              <w:widowControl w:val="0"/>
              <w:jc w:val="both"/>
              <w:rPr>
                <w:rFonts w:hint="default"/>
                <w:lang w:val="vi-VN"/>
              </w:rPr>
            </w:pPr>
            <w:r>
              <w:rPr>
                <w:lang w:val="en-US" w:eastAsia="zh-CN"/>
              </w:rPr>
              <w:t>- Duyệt hoặc từ chối NCC mới, dịch vụ đăng tải, và các đánh giá của người dùng. - Xử lý nội dung “chờ duyệt” từ AI Moderation.</w:t>
            </w:r>
          </w:p>
        </w:tc>
      </w:tr>
      <w:tr w14:paraId="0477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4A04A1B5">
            <w:pPr>
              <w:widowControl w:val="0"/>
              <w:jc w:val="center"/>
              <w:rPr>
                <w:rFonts w:hint="default"/>
                <w:lang w:val="vi-VN"/>
              </w:rPr>
            </w:pPr>
            <w:r>
              <w:rPr>
                <w:lang w:val="en-US" w:eastAsia="zh-CN"/>
              </w:rPr>
              <w:t>Cấu hình Hệ thống</w:t>
            </w:r>
          </w:p>
        </w:tc>
        <w:tc>
          <w:tcPr>
            <w:tcW w:w="7784" w:type="dxa"/>
            <w:vAlign w:val="center"/>
          </w:tcPr>
          <w:p w14:paraId="6FA50CC0">
            <w:pPr>
              <w:widowControl w:val="0"/>
              <w:jc w:val="both"/>
              <w:rPr>
                <w:rFonts w:hint="default"/>
                <w:lang w:val="vi-VN"/>
              </w:rPr>
            </w:pPr>
            <w:r>
              <w:rPr>
                <w:lang w:val="en-US" w:eastAsia="zh-CN"/>
              </w:rPr>
              <w:t>- Thiết lập cấu hình tổng thể: phí dịch vụ, thời gian hủy lịch, email/SMS API.</w:t>
            </w:r>
          </w:p>
        </w:tc>
      </w:tr>
      <w:tr w14:paraId="185A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12388344">
            <w:pPr>
              <w:widowControl w:val="0"/>
              <w:jc w:val="center"/>
              <w:rPr>
                <w:rFonts w:hint="default"/>
                <w:lang w:val="vi-VN"/>
              </w:rPr>
            </w:pPr>
            <w:r>
              <w:rPr>
                <w:lang w:val="en-US" w:eastAsia="zh-CN"/>
              </w:rPr>
              <w:t>Theo dõi AI Moderation</w:t>
            </w:r>
          </w:p>
        </w:tc>
        <w:tc>
          <w:tcPr>
            <w:tcW w:w="7784" w:type="dxa"/>
            <w:vAlign w:val="center"/>
          </w:tcPr>
          <w:p w14:paraId="0FD47DB3">
            <w:pPr>
              <w:widowControl w:val="0"/>
              <w:jc w:val="both"/>
              <w:rPr>
                <w:rFonts w:hint="default"/>
                <w:lang w:val="vi-VN"/>
              </w:rPr>
            </w:pPr>
            <w:r>
              <w:rPr>
                <w:lang w:val="en-US" w:eastAsia="zh-CN"/>
              </w:rPr>
              <w:t>- Xem log nội dung bị AI đánh dấu hoặc từ chối. - Theo dõi hiệu suất chatbot và mô hình AI.</w:t>
            </w:r>
          </w:p>
        </w:tc>
      </w:tr>
      <w:tr w14:paraId="65A4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3" w:type="dxa"/>
            <w:vAlign w:val="center"/>
          </w:tcPr>
          <w:p w14:paraId="5F80BE55">
            <w:pPr>
              <w:widowControl w:val="0"/>
              <w:jc w:val="center"/>
              <w:rPr>
                <w:rFonts w:hint="default"/>
                <w:lang w:val="en-US" w:eastAsia="zh-CN"/>
              </w:rPr>
            </w:pPr>
            <w:r>
              <w:rPr>
                <w:lang w:val="en-US" w:eastAsia="zh-CN"/>
              </w:rPr>
              <w:t>Quản lý FAQ &amp; Hỗ trợ người dùng (Bổ sung mới)</w:t>
            </w:r>
          </w:p>
        </w:tc>
        <w:tc>
          <w:tcPr>
            <w:tcW w:w="7784" w:type="dxa"/>
            <w:vAlign w:val="center"/>
          </w:tcPr>
          <w:p w14:paraId="23DF1766">
            <w:pPr>
              <w:widowControl w:val="0"/>
              <w:jc w:val="both"/>
              <w:rPr>
                <w:rFonts w:hint="default"/>
                <w:lang w:val="en-US" w:eastAsia="zh-CN"/>
              </w:rPr>
            </w:pPr>
            <w:r>
              <w:rPr>
                <w:lang w:val="en-US" w:eastAsia="zh-CN"/>
              </w:rPr>
              <w:t>- Quản lý danh sách câu hỏi FAQ (tạo, sửa, xóa, phân loại). - Xem và phản hồi các yêu cầu hỗ trợ từ người dùng. - Theo dõi thống kê số lượng yêu cầu hỗ trợ theo thời gian. - Dữ liệu lưu tại các bảng: faq, support_ticket, contact_messages.</w:t>
            </w:r>
          </w:p>
        </w:tc>
      </w:tr>
    </w:tbl>
    <w:p w14:paraId="2CA9FF1D">
      <w:pPr>
        <w:rPr>
          <w:rFonts w:hint="default"/>
          <w:lang w:val="vi-VN"/>
        </w:rPr>
      </w:pPr>
      <w:r>
        <w:rPr>
          <w:rFonts w:hint="default"/>
          <w:lang w:val="vi-VN"/>
        </w:rPr>
        <w:br w:type="page"/>
      </w:r>
    </w:p>
    <w:p w14:paraId="5C254724">
      <w:pPr>
        <w:pStyle w:val="2"/>
        <w:bidi w:val="0"/>
      </w:pPr>
      <w:bookmarkStart w:id="52" w:name="_Toc24487"/>
      <w:bookmarkStart w:id="53" w:name="_Toc11501"/>
      <w:r>
        <w:rPr>
          <w:rFonts w:hint="default"/>
        </w:rPr>
        <w:t>TỔNG HỢP HỆ THỐNG: WEBSITE ĐẶT LỊCH &amp; QUẢN LÝ DỊCH VỤ</w:t>
      </w:r>
      <w:bookmarkEnd w:id="52"/>
      <w:bookmarkEnd w:id="53"/>
    </w:p>
    <w:p w14:paraId="3160609A">
      <w:pPr>
        <w:pStyle w:val="3"/>
        <w:bidi w:val="0"/>
        <w:rPr>
          <w:rFonts w:hint="default"/>
        </w:rPr>
      </w:pPr>
      <w:bookmarkStart w:id="54" w:name="_Toc29912"/>
      <w:bookmarkStart w:id="55" w:name="_Toc433"/>
      <w:r>
        <w:rPr>
          <w:rFonts w:hint="default"/>
        </w:rPr>
        <w:t>1. Kiến Trúc Công Nghệ Cuối Cùng (Tech Stack)</w:t>
      </w:r>
      <w:bookmarkEnd w:id="54"/>
      <w:bookmarkEnd w:id="55"/>
    </w:p>
    <w:p w14:paraId="2A8F43BE">
      <w:pPr>
        <w:numPr>
          <w:ilvl w:val="0"/>
          <w:numId w:val="18"/>
        </w:numPr>
        <w:ind w:left="420" w:leftChars="0" w:hanging="420" w:firstLineChars="0"/>
      </w:pPr>
      <w:r>
        <w:rPr>
          <w:rFonts w:hint="default"/>
        </w:rPr>
        <w:t>Backend &amp; Full-stack Framework:</w:t>
      </w:r>
    </w:p>
    <w:p w14:paraId="5282A093">
      <w:pPr>
        <w:numPr>
          <w:ilvl w:val="0"/>
          <w:numId w:val="0"/>
        </w:numPr>
        <w:ind w:leftChars="0" w:right="0" w:rightChars="0"/>
      </w:pPr>
      <w:r>
        <w:rPr>
          <w:rFonts w:hint="default"/>
          <w:lang w:val="vi-VN"/>
        </w:rPr>
        <w:t>N</w:t>
      </w:r>
      <w:r>
        <w:rPr>
          <w:rFonts w:hint="default"/>
        </w:rPr>
        <w:t>estJS với TypeScript</w:t>
      </w:r>
    </w:p>
    <w:p w14:paraId="0024001D">
      <w:pPr>
        <w:numPr>
          <w:ilvl w:val="0"/>
          <w:numId w:val="0"/>
        </w:numPr>
        <w:ind w:leftChars="0" w:right="0" w:rightChars="0"/>
      </w:pPr>
      <w:r>
        <w:rPr>
          <w:rFonts w:hint="default"/>
        </w:rPr>
        <w:t>Cấu trúc Monorepo: Tích hợp Frontend React vào cùng project</w:t>
      </w:r>
    </w:p>
    <w:p w14:paraId="4B140C18">
      <w:pPr>
        <w:numPr>
          <w:ilvl w:val="0"/>
          <w:numId w:val="18"/>
        </w:numPr>
        <w:ind w:left="420" w:leftChars="0" w:hanging="420" w:firstLineChars="0"/>
        <w:rPr>
          <w:rFonts w:hint="default"/>
        </w:rPr>
      </w:pPr>
      <w:r>
        <w:rPr>
          <w:rFonts w:hint="default"/>
        </w:rPr>
        <w:t>Frontend:</w:t>
      </w:r>
    </w:p>
    <w:p w14:paraId="6555F640">
      <w:pPr>
        <w:numPr>
          <w:ilvl w:val="0"/>
          <w:numId w:val="0"/>
        </w:numPr>
        <w:ind w:leftChars="0" w:right="0" w:rightChars="0"/>
      </w:pPr>
      <w:r>
        <w:rPr>
          <w:rFonts w:hint="default"/>
        </w:rPr>
        <w:t>React với TypeScript</w:t>
      </w:r>
    </w:p>
    <w:p w14:paraId="2F338285">
      <w:pPr>
        <w:numPr>
          <w:ilvl w:val="0"/>
          <w:numId w:val="0"/>
        </w:numPr>
        <w:ind w:leftChars="0" w:right="0" w:rightChars="0"/>
      </w:pPr>
      <w:r>
        <w:rPr>
          <w:rFonts w:hint="default"/>
        </w:rPr>
        <w:t>UI Library: Ant Design (antd)</w:t>
      </w:r>
    </w:p>
    <w:p w14:paraId="0701A53C">
      <w:pPr>
        <w:numPr>
          <w:ilvl w:val="0"/>
          <w:numId w:val="0"/>
        </w:numPr>
        <w:ind w:leftChars="0" w:right="0" w:rightChars="0"/>
      </w:pPr>
      <w:r>
        <w:rPr>
          <w:rFonts w:hint="default"/>
        </w:rPr>
        <w:t>State Management: Zustand</w:t>
      </w:r>
    </w:p>
    <w:p w14:paraId="328569C8">
      <w:pPr>
        <w:numPr>
          <w:ilvl w:val="0"/>
          <w:numId w:val="0"/>
        </w:numPr>
        <w:ind w:leftChars="0" w:right="0" w:rightChars="0"/>
      </w:pPr>
      <w:r>
        <w:rPr>
          <w:rFonts w:hint="default"/>
        </w:rPr>
        <w:t>Build Tool: Vite (trong thư mục client)</w:t>
      </w:r>
    </w:p>
    <w:p w14:paraId="1D0A946A">
      <w:pPr>
        <w:numPr>
          <w:ilvl w:val="0"/>
          <w:numId w:val="18"/>
        </w:numPr>
        <w:ind w:left="420" w:leftChars="0" w:hanging="420" w:firstLineChars="0"/>
        <w:rPr>
          <w:rFonts w:hint="default"/>
        </w:rPr>
      </w:pPr>
      <w:r>
        <w:rPr>
          <w:rFonts w:hint="default"/>
        </w:rPr>
        <w:t>Database:</w:t>
      </w:r>
    </w:p>
    <w:p w14:paraId="4C58B644">
      <w:pPr>
        <w:numPr>
          <w:ilvl w:val="0"/>
          <w:numId w:val="0"/>
        </w:numPr>
        <w:ind w:leftChars="0" w:right="0" w:rightChars="0"/>
      </w:pPr>
      <w:r>
        <w:rPr>
          <w:rFonts w:hint="default"/>
        </w:rPr>
        <w:t>MySQL (Ưu tiên cho tính toàn vẹn dữ liệu quan hệ)</w:t>
      </w:r>
    </w:p>
    <w:p w14:paraId="3E149B16">
      <w:pPr>
        <w:numPr>
          <w:ilvl w:val="0"/>
          <w:numId w:val="0"/>
        </w:numPr>
        <w:ind w:leftChars="0" w:right="0" w:rightChars="0"/>
      </w:pPr>
      <w:r>
        <w:rPr>
          <w:rFonts w:hint="default"/>
        </w:rPr>
        <w:t>ORM: Prisma</w:t>
      </w:r>
    </w:p>
    <w:p w14:paraId="1807FE3F">
      <w:pPr>
        <w:numPr>
          <w:ilvl w:val="0"/>
          <w:numId w:val="18"/>
        </w:numPr>
        <w:ind w:left="420" w:leftChars="0" w:hanging="420" w:firstLineChars="0"/>
        <w:rPr>
          <w:rFonts w:hint="default"/>
        </w:rPr>
      </w:pPr>
      <w:r>
        <w:rPr>
          <w:rFonts w:hint="default"/>
        </w:rPr>
        <w:t>Authentication:</w:t>
      </w:r>
    </w:p>
    <w:p w14:paraId="3FCD39FA">
      <w:pPr>
        <w:numPr>
          <w:ilvl w:val="0"/>
          <w:numId w:val="0"/>
        </w:numPr>
        <w:ind w:leftChars="0" w:right="0" w:rightChars="0"/>
      </w:pPr>
      <w:r>
        <w:rPr>
          <w:rFonts w:hint="default"/>
        </w:rPr>
        <w:t>JWT (JSON Web Tokens)</w:t>
      </w:r>
    </w:p>
    <w:p w14:paraId="6746D0B0">
      <w:pPr>
        <w:numPr>
          <w:ilvl w:val="0"/>
          <w:numId w:val="0"/>
        </w:numPr>
        <w:ind w:leftChars="0" w:right="0" w:rightChars="0"/>
      </w:pPr>
      <w:r>
        <w:rPr>
          <w:rFonts w:hint="default"/>
        </w:rPr>
        <w:t>Bcrypt để hash password</w:t>
      </w:r>
    </w:p>
    <w:p w14:paraId="3DA38370">
      <w:pPr>
        <w:numPr>
          <w:ilvl w:val="0"/>
          <w:numId w:val="18"/>
        </w:numPr>
        <w:ind w:left="420" w:leftChars="0" w:hanging="420" w:firstLineChars="0"/>
        <w:rPr>
          <w:rFonts w:hint="default"/>
        </w:rPr>
      </w:pPr>
      <w:r>
        <w:rPr>
          <w:rFonts w:hint="default"/>
        </w:rPr>
        <w:t>Deployment:</w:t>
      </w:r>
    </w:p>
    <w:p w14:paraId="025A07D4">
      <w:pPr>
        <w:numPr>
          <w:ilvl w:val="0"/>
          <w:numId w:val="0"/>
        </w:numPr>
        <w:ind w:leftChars="0" w:right="0" w:rightChars="0"/>
        <w:rPr>
          <w:rFonts w:hint="default"/>
        </w:rPr>
      </w:pPr>
      <w:r>
        <w:rPr>
          <w:rFonts w:hint="default"/>
        </w:rPr>
        <w:t>Railway hoặc Render (deploy full-stack app)</w:t>
      </w:r>
    </w:p>
    <w:p w14:paraId="0B1DE334">
      <w:pPr>
        <w:rPr>
          <w:rFonts w:hint="default"/>
        </w:rPr>
      </w:pPr>
      <w:r>
        <w:rPr>
          <w:rFonts w:hint="default"/>
        </w:rPr>
        <w:br w:type="page"/>
      </w:r>
    </w:p>
    <w:p w14:paraId="5E97BF13">
      <w:pPr>
        <w:pStyle w:val="3"/>
        <w:bidi w:val="0"/>
        <w:rPr>
          <w:rFonts w:hint="default"/>
        </w:rPr>
      </w:pPr>
      <w:bookmarkStart w:id="56" w:name="_Toc8866"/>
      <w:bookmarkStart w:id="57" w:name="_Toc31994"/>
      <w:r>
        <w:rPr>
          <w:rFonts w:hint="default"/>
        </w:rPr>
        <w:t>2. Các API Bên Ngoài Cần Tích Hợp (Third-party APIs)</w:t>
      </w:r>
      <w:bookmarkEnd w:id="56"/>
      <w:bookmarkEnd w:id="57"/>
    </w:p>
    <w:p w14:paraId="0089110B">
      <w:pPr>
        <w:pStyle w:val="23"/>
        <w:rPr>
          <w:lang w:val="vi-VN"/>
        </w:rPr>
      </w:pPr>
      <w:bookmarkStart w:id="58" w:name="_Toc18781"/>
      <w:r>
        <w:t xml:space="preserve">Bảng </w:t>
      </w:r>
      <w:r>
        <w:fldChar w:fldCharType="begin"/>
      </w:r>
      <w:r>
        <w:instrText xml:space="preserve"> SEQ Bảng \* ARABIC </w:instrText>
      </w:r>
      <w:r>
        <w:fldChar w:fldCharType="separate"/>
      </w:r>
      <w:r>
        <w:t>14</w:t>
      </w:r>
      <w:r>
        <w:fldChar w:fldCharType="end"/>
      </w:r>
      <w:r>
        <w:rPr>
          <w:lang w:val="vi-VN"/>
        </w:rPr>
        <w:t>: AI/ML SERVICES</w:t>
      </w:r>
      <w:bookmarkEnd w:id="5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4425"/>
        <w:gridCol w:w="3096"/>
      </w:tblGrid>
      <w:tr w14:paraId="4BCD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Align w:val="center"/>
          </w:tcPr>
          <w:p w14:paraId="52823AA6">
            <w:pPr>
              <w:widowControl w:val="0"/>
              <w:ind w:left="0" w:leftChars="0" w:right="0" w:rightChars="0"/>
              <w:jc w:val="center"/>
              <w:rPr>
                <w:rFonts w:hint="default"/>
                <w:b/>
                <w:bCs/>
                <w:vertAlign w:val="baseline"/>
                <w:lang w:val="vi-VN"/>
              </w:rPr>
            </w:pPr>
            <w:r>
              <w:rPr>
                <w:rFonts w:hint="default"/>
                <w:b/>
                <w:bCs/>
                <w:lang w:val="en-US" w:eastAsia="zh-CN"/>
              </w:rPr>
              <w:t>API Service</w:t>
            </w:r>
          </w:p>
        </w:tc>
        <w:tc>
          <w:tcPr>
            <w:tcW w:w="4425" w:type="dxa"/>
            <w:vAlign w:val="center"/>
          </w:tcPr>
          <w:p w14:paraId="65F5CA7F">
            <w:pPr>
              <w:widowControl w:val="0"/>
              <w:ind w:left="0" w:leftChars="0" w:right="0" w:rightChars="0"/>
              <w:jc w:val="center"/>
              <w:rPr>
                <w:rFonts w:hint="default"/>
                <w:b/>
                <w:bCs/>
                <w:vertAlign w:val="baseline"/>
                <w:lang w:val="vi-VN"/>
              </w:rPr>
            </w:pPr>
            <w:r>
              <w:rPr>
                <w:rFonts w:hint="default"/>
                <w:b/>
                <w:bCs/>
                <w:lang w:val="en-US" w:eastAsia="zh-CN"/>
              </w:rPr>
              <w:t>Mục Đích</w:t>
            </w:r>
          </w:p>
        </w:tc>
        <w:tc>
          <w:tcPr>
            <w:tcW w:w="3096" w:type="dxa"/>
            <w:vAlign w:val="center"/>
          </w:tcPr>
          <w:p w14:paraId="2A0214C3">
            <w:pPr>
              <w:widowControl w:val="0"/>
              <w:ind w:left="0" w:leftChars="0" w:right="0" w:rightChars="0"/>
              <w:jc w:val="center"/>
              <w:rPr>
                <w:rFonts w:hint="default"/>
                <w:b/>
                <w:bCs/>
                <w:vertAlign w:val="baseline"/>
                <w:lang w:val="vi-VN"/>
              </w:rPr>
            </w:pPr>
            <w:r>
              <w:rPr>
                <w:rFonts w:hint="default"/>
                <w:b/>
                <w:bCs/>
                <w:lang w:val="en-US" w:eastAsia="zh-CN"/>
              </w:rPr>
              <w:t>Chi Phí (Ước Tính)</w:t>
            </w:r>
          </w:p>
        </w:tc>
      </w:tr>
      <w:tr w14:paraId="44E9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Align w:val="center"/>
          </w:tcPr>
          <w:p w14:paraId="7315F0F3">
            <w:pPr>
              <w:widowControl w:val="0"/>
              <w:ind w:left="0" w:leftChars="0" w:right="0" w:rightChars="0"/>
              <w:jc w:val="center"/>
              <w:rPr>
                <w:rFonts w:hint="default"/>
                <w:vertAlign w:val="baseline"/>
                <w:lang w:val="vi-VN"/>
              </w:rPr>
            </w:pPr>
            <w:r>
              <w:rPr>
                <w:rFonts w:hint="default"/>
                <w:lang w:val="en-US" w:eastAsia="zh-CN"/>
              </w:rPr>
              <w:t>OpenAI API</w:t>
            </w:r>
          </w:p>
        </w:tc>
        <w:tc>
          <w:tcPr>
            <w:tcW w:w="4425" w:type="dxa"/>
            <w:vAlign w:val="center"/>
          </w:tcPr>
          <w:p w14:paraId="266E9DB8">
            <w:pPr>
              <w:widowControl w:val="0"/>
              <w:ind w:left="0" w:leftChars="0" w:right="0" w:rightChars="0"/>
              <w:jc w:val="both"/>
              <w:rPr>
                <w:rFonts w:hint="default"/>
                <w:vertAlign w:val="baseline"/>
                <w:lang w:val="vi-VN"/>
              </w:rPr>
            </w:pPr>
            <w:r>
              <w:rPr>
                <w:rFonts w:hint="default"/>
                <w:lang w:val="en-US" w:eastAsia="zh-CN"/>
              </w:rPr>
              <w:t>- Chatbot tư vấn (GPT-4/3.5)</w:t>
            </w:r>
            <w:r>
              <w:rPr>
                <w:rFonts w:hint="default"/>
                <w:lang w:val="en-US" w:eastAsia="zh-CN"/>
              </w:rPr>
              <w:br w:type="textWrapping"/>
            </w:r>
            <w:r>
              <w:rPr>
                <w:rFonts w:hint="default"/>
                <w:lang w:val="en-US" w:eastAsia="zh-CN"/>
              </w:rPr>
              <w:t>- Kiểm duyệt nội dung (Moderation API)</w:t>
            </w:r>
          </w:p>
        </w:tc>
        <w:tc>
          <w:tcPr>
            <w:tcW w:w="3096" w:type="dxa"/>
            <w:vAlign w:val="center"/>
          </w:tcPr>
          <w:p w14:paraId="1311CFF0">
            <w:pPr>
              <w:widowControl w:val="0"/>
              <w:ind w:left="0" w:leftChars="0" w:right="0" w:rightChars="0"/>
              <w:jc w:val="center"/>
              <w:rPr>
                <w:rFonts w:hint="default"/>
                <w:vertAlign w:val="baseline"/>
                <w:lang w:val="vi-VN"/>
              </w:rPr>
            </w:pPr>
            <w:r>
              <w:rPr>
                <w:rFonts w:hint="default"/>
                <w:lang w:val="en-US" w:eastAsia="zh-CN"/>
              </w:rPr>
              <w:t>~ $5-10/tháng</w:t>
            </w:r>
          </w:p>
        </w:tc>
      </w:tr>
      <w:tr w14:paraId="220A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Align w:val="center"/>
          </w:tcPr>
          <w:p w14:paraId="422C085B">
            <w:pPr>
              <w:widowControl w:val="0"/>
              <w:ind w:left="0" w:leftChars="0" w:right="0" w:rightChars="0"/>
              <w:jc w:val="center"/>
              <w:rPr>
                <w:rFonts w:hint="default"/>
                <w:vertAlign w:val="baseline"/>
                <w:lang w:val="vi-VN"/>
              </w:rPr>
            </w:pPr>
            <w:r>
              <w:rPr>
                <w:rFonts w:hint="default"/>
                <w:lang w:val="en-US" w:eastAsia="zh-CN"/>
              </w:rPr>
              <w:t>Google Perspective API</w:t>
            </w:r>
          </w:p>
        </w:tc>
        <w:tc>
          <w:tcPr>
            <w:tcW w:w="4425" w:type="dxa"/>
            <w:vAlign w:val="center"/>
          </w:tcPr>
          <w:p w14:paraId="6B626060">
            <w:pPr>
              <w:widowControl w:val="0"/>
              <w:ind w:left="0" w:leftChars="0" w:right="0" w:rightChars="0"/>
              <w:jc w:val="both"/>
              <w:rPr>
                <w:rFonts w:hint="default"/>
                <w:vertAlign w:val="baseline"/>
                <w:lang w:val="vi-VN"/>
              </w:rPr>
            </w:pPr>
            <w:r>
              <w:rPr>
                <w:rFonts w:hint="default"/>
                <w:lang w:val="en-US" w:eastAsia="zh-CN"/>
              </w:rPr>
              <w:t>Alternative cho kiểm duyệt nội dung</w:t>
            </w:r>
          </w:p>
        </w:tc>
        <w:tc>
          <w:tcPr>
            <w:tcW w:w="3096" w:type="dxa"/>
            <w:vAlign w:val="center"/>
          </w:tcPr>
          <w:p w14:paraId="1CEE5872">
            <w:pPr>
              <w:widowControl w:val="0"/>
              <w:ind w:left="0" w:leftChars="0" w:right="0" w:rightChars="0"/>
              <w:jc w:val="center"/>
              <w:rPr>
                <w:rFonts w:hint="default"/>
                <w:vertAlign w:val="baseline"/>
                <w:lang w:val="vi-VN"/>
              </w:rPr>
            </w:pPr>
            <w:r>
              <w:rPr>
                <w:rFonts w:hint="default"/>
                <w:lang w:val="en-US" w:eastAsia="zh-CN"/>
              </w:rPr>
              <w:t>Có free tier</w:t>
            </w:r>
          </w:p>
        </w:tc>
      </w:tr>
    </w:tbl>
    <w:p w14:paraId="3FF79B0D">
      <w:pPr>
        <w:rPr>
          <w:rFonts w:hint="default"/>
          <w:lang w:val="vi-VN"/>
        </w:rPr>
      </w:pPr>
    </w:p>
    <w:p w14:paraId="327C61FA">
      <w:pPr>
        <w:pStyle w:val="23"/>
        <w:rPr>
          <w:lang w:val="vi-VN"/>
        </w:rPr>
      </w:pPr>
      <w:bookmarkStart w:id="59" w:name="_Toc23003"/>
      <w:r>
        <w:t xml:space="preserve">Bảng </w:t>
      </w:r>
      <w:r>
        <w:fldChar w:fldCharType="begin"/>
      </w:r>
      <w:r>
        <w:instrText xml:space="preserve"> SEQ Bảng \* ARABIC </w:instrText>
      </w:r>
      <w:r>
        <w:fldChar w:fldCharType="separate"/>
      </w:r>
      <w:r>
        <w:t>15</w:t>
      </w:r>
      <w:r>
        <w:fldChar w:fldCharType="end"/>
      </w:r>
      <w:r>
        <w:rPr>
          <w:lang w:val="vi-VN"/>
        </w:rPr>
        <w:t>: COMMUNICATION SERVICES</w:t>
      </w:r>
      <w:bookmarkEnd w:id="5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2595"/>
        <w:gridCol w:w="2436"/>
        <w:gridCol w:w="2929"/>
      </w:tblGrid>
      <w:tr w14:paraId="0098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0DC52739">
            <w:pPr>
              <w:widowControl w:val="0"/>
              <w:ind w:left="0" w:leftChars="0" w:right="0" w:rightChars="0"/>
              <w:jc w:val="center"/>
              <w:rPr>
                <w:rFonts w:hint="default"/>
                <w:b/>
                <w:bCs/>
                <w:vertAlign w:val="baseline"/>
                <w:lang w:val="vi-VN"/>
              </w:rPr>
            </w:pPr>
            <w:r>
              <w:rPr>
                <w:rFonts w:hint="default"/>
                <w:b/>
                <w:bCs/>
                <w:lang w:val="en-US" w:eastAsia="zh-CN"/>
              </w:rPr>
              <w:t>API Service</w:t>
            </w:r>
          </w:p>
        </w:tc>
        <w:tc>
          <w:tcPr>
            <w:tcW w:w="2595" w:type="dxa"/>
            <w:vAlign w:val="center"/>
          </w:tcPr>
          <w:p w14:paraId="2F705F22">
            <w:pPr>
              <w:widowControl w:val="0"/>
              <w:ind w:left="0" w:leftChars="0" w:right="0" w:rightChars="0"/>
              <w:jc w:val="center"/>
              <w:rPr>
                <w:rFonts w:hint="default"/>
                <w:b/>
                <w:bCs/>
                <w:vertAlign w:val="baseline"/>
                <w:lang w:val="vi-VN"/>
              </w:rPr>
            </w:pPr>
            <w:r>
              <w:rPr>
                <w:rFonts w:hint="default"/>
                <w:b/>
                <w:bCs/>
                <w:lang w:val="en-US" w:eastAsia="zh-CN"/>
              </w:rPr>
              <w:t>Mục Đích</w:t>
            </w:r>
          </w:p>
        </w:tc>
        <w:tc>
          <w:tcPr>
            <w:tcW w:w="2436" w:type="dxa"/>
            <w:vAlign w:val="center"/>
          </w:tcPr>
          <w:p w14:paraId="773B8C43">
            <w:pPr>
              <w:widowControl w:val="0"/>
              <w:ind w:left="0" w:leftChars="0" w:right="0" w:rightChars="0"/>
              <w:jc w:val="center"/>
              <w:rPr>
                <w:rFonts w:hint="default"/>
                <w:b/>
                <w:bCs/>
                <w:vertAlign w:val="baseline"/>
                <w:lang w:val="vi-VN"/>
              </w:rPr>
            </w:pPr>
            <w:r>
              <w:rPr>
                <w:rFonts w:hint="default"/>
                <w:b/>
                <w:bCs/>
                <w:lang w:val="en-US" w:eastAsia="zh-CN"/>
              </w:rPr>
              <w:t>Chi Phí (Ước Tính)</w:t>
            </w:r>
          </w:p>
        </w:tc>
        <w:tc>
          <w:tcPr>
            <w:tcW w:w="2929" w:type="dxa"/>
            <w:vAlign w:val="center"/>
          </w:tcPr>
          <w:p w14:paraId="42D0A829">
            <w:pPr>
              <w:widowControl w:val="0"/>
              <w:ind w:left="0" w:leftChars="0" w:right="0" w:rightChars="0"/>
              <w:jc w:val="center"/>
              <w:rPr>
                <w:rFonts w:hint="default"/>
                <w:b/>
                <w:bCs/>
                <w:lang w:val="en-US" w:eastAsia="zh-CN"/>
              </w:rPr>
            </w:pPr>
            <w:r>
              <w:rPr>
                <w:rFonts w:hint="default"/>
                <w:b/>
                <w:bCs/>
                <w:lang w:val="en-US" w:eastAsia="zh-CN"/>
              </w:rPr>
              <w:t>Key Features</w:t>
            </w:r>
          </w:p>
        </w:tc>
      </w:tr>
      <w:tr w14:paraId="54ED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0C3A3F92">
            <w:pPr>
              <w:widowControl w:val="0"/>
              <w:ind w:left="0" w:leftChars="0" w:right="0" w:rightChars="0"/>
              <w:rPr>
                <w:rFonts w:hint="default"/>
                <w:vertAlign w:val="baseline"/>
                <w:lang w:val="vi-VN"/>
              </w:rPr>
            </w:pPr>
            <w:r>
              <w:rPr>
                <w:rFonts w:hint="default"/>
                <w:lang w:val="en-US" w:eastAsia="zh-CN"/>
              </w:rPr>
              <w:t>Resend</w:t>
            </w:r>
          </w:p>
        </w:tc>
        <w:tc>
          <w:tcPr>
            <w:tcW w:w="2595" w:type="dxa"/>
            <w:vAlign w:val="center"/>
          </w:tcPr>
          <w:p w14:paraId="67DDB261">
            <w:pPr>
              <w:widowControl w:val="0"/>
              <w:ind w:left="0" w:leftChars="0" w:right="0" w:rightChars="0"/>
              <w:rPr>
                <w:rFonts w:hint="default"/>
                <w:vertAlign w:val="baseline"/>
                <w:lang w:val="vi-VN"/>
              </w:rPr>
            </w:pPr>
            <w:r>
              <w:rPr>
                <w:rFonts w:hint="default"/>
                <w:lang w:val="en-US" w:eastAsia="zh-CN"/>
              </w:rPr>
              <w:t>Gửi email xác nhận, thông báo</w:t>
            </w:r>
          </w:p>
        </w:tc>
        <w:tc>
          <w:tcPr>
            <w:tcW w:w="2436" w:type="dxa"/>
            <w:vAlign w:val="center"/>
          </w:tcPr>
          <w:p w14:paraId="7106E046">
            <w:pPr>
              <w:widowControl w:val="0"/>
              <w:ind w:left="0" w:leftChars="0" w:right="0" w:rightChars="0"/>
              <w:rPr>
                <w:rFonts w:hint="default"/>
                <w:vertAlign w:val="baseline"/>
                <w:lang w:val="vi-VN"/>
              </w:rPr>
            </w:pPr>
            <w:r>
              <w:rPr>
                <w:rFonts w:hint="default"/>
                <w:lang w:val="en-US" w:eastAsia="zh-CN"/>
              </w:rPr>
              <w:t>Free tier + paid</w:t>
            </w:r>
          </w:p>
        </w:tc>
        <w:tc>
          <w:tcPr>
            <w:tcW w:w="2929" w:type="dxa"/>
            <w:vAlign w:val="center"/>
          </w:tcPr>
          <w:p w14:paraId="32B94469">
            <w:pPr>
              <w:widowControl w:val="0"/>
              <w:ind w:left="0" w:leftChars="0" w:right="0" w:rightChars="0"/>
              <w:rPr>
                <w:rFonts w:hint="default"/>
                <w:lang w:val="en-US" w:eastAsia="zh-CN"/>
              </w:rPr>
            </w:pPr>
            <w:r>
              <w:rPr>
                <w:rFonts w:hint="default"/>
                <w:lang w:val="en-US" w:eastAsia="zh-CN"/>
              </w:rPr>
              <w:t>- Simple API</w:t>
            </w:r>
            <w:r>
              <w:rPr>
                <w:rFonts w:hint="default"/>
                <w:lang w:val="en-US" w:eastAsia="zh-CN"/>
              </w:rPr>
              <w:br w:type="textWrapping"/>
            </w:r>
            <w:r>
              <w:rPr>
                <w:rFonts w:hint="default"/>
                <w:lang w:val="en-US" w:eastAsia="zh-CN"/>
              </w:rPr>
              <w:t>- Great deliverability</w:t>
            </w:r>
            <w:r>
              <w:rPr>
                <w:rFonts w:hint="default"/>
                <w:lang w:val="en-US" w:eastAsia="zh-CN"/>
              </w:rPr>
              <w:br w:type="textWrapping"/>
            </w:r>
            <w:r>
              <w:rPr>
                <w:rFonts w:hint="default"/>
                <w:lang w:val="en-US" w:eastAsia="zh-CN"/>
              </w:rPr>
              <w:t>- Transactional emails</w:t>
            </w:r>
          </w:p>
        </w:tc>
      </w:tr>
      <w:tr w14:paraId="50B5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6F78308C">
            <w:pPr>
              <w:widowControl w:val="0"/>
              <w:ind w:left="0" w:leftChars="0" w:right="0" w:rightChars="0"/>
              <w:rPr>
                <w:rFonts w:hint="default"/>
                <w:vertAlign w:val="baseline"/>
                <w:lang w:val="vi-VN"/>
              </w:rPr>
            </w:pPr>
            <w:r>
              <w:rPr>
                <w:rFonts w:hint="default"/>
                <w:lang w:val="en-US" w:eastAsia="zh-CN"/>
              </w:rPr>
              <w:t>Twilio</w:t>
            </w:r>
          </w:p>
        </w:tc>
        <w:tc>
          <w:tcPr>
            <w:tcW w:w="2595" w:type="dxa"/>
            <w:vAlign w:val="center"/>
          </w:tcPr>
          <w:p w14:paraId="0F895B5B">
            <w:pPr>
              <w:widowControl w:val="0"/>
              <w:ind w:left="0" w:leftChars="0" w:right="0" w:rightChars="0"/>
              <w:rPr>
                <w:rFonts w:hint="default"/>
                <w:vertAlign w:val="baseline"/>
                <w:lang w:val="vi-VN"/>
              </w:rPr>
            </w:pPr>
            <w:r>
              <w:rPr>
                <w:rFonts w:hint="default"/>
                <w:lang w:val="en-US" w:eastAsia="zh-CN"/>
              </w:rPr>
              <w:t>Gửi SMS nhắc lịch, OTP</w:t>
            </w:r>
          </w:p>
        </w:tc>
        <w:tc>
          <w:tcPr>
            <w:tcW w:w="2436" w:type="dxa"/>
            <w:vAlign w:val="center"/>
          </w:tcPr>
          <w:p w14:paraId="3140106A">
            <w:pPr>
              <w:widowControl w:val="0"/>
              <w:ind w:left="0" w:leftChars="0" w:right="0" w:rightChars="0"/>
              <w:rPr>
                <w:rFonts w:hint="default"/>
                <w:vertAlign w:val="baseline"/>
                <w:lang w:val="vi-VN"/>
              </w:rPr>
            </w:pPr>
            <w:r>
              <w:rPr>
                <w:rFonts w:hint="default"/>
                <w:lang w:val="en-US" w:eastAsia="zh-CN"/>
              </w:rPr>
              <w:t>Có free credit</w:t>
            </w:r>
          </w:p>
        </w:tc>
        <w:tc>
          <w:tcPr>
            <w:tcW w:w="2929" w:type="dxa"/>
            <w:vAlign w:val="center"/>
          </w:tcPr>
          <w:p w14:paraId="4DD06AD6">
            <w:pPr>
              <w:widowControl w:val="0"/>
              <w:ind w:left="0" w:leftChars="0" w:right="0" w:rightChars="0"/>
              <w:rPr>
                <w:rFonts w:hint="default"/>
                <w:lang w:val="en-US" w:eastAsia="zh-CN"/>
              </w:rPr>
            </w:pPr>
            <w:r>
              <w:rPr>
                <w:rFonts w:hint="default"/>
                <w:lang w:val="en-US" w:eastAsia="zh-CN"/>
              </w:rPr>
              <w:t>- Global SMS coverage</w:t>
            </w:r>
            <w:r>
              <w:rPr>
                <w:rFonts w:hint="default"/>
                <w:lang w:val="en-US" w:eastAsia="zh-CN"/>
              </w:rPr>
              <w:br w:type="textWrapping"/>
            </w:r>
            <w:r>
              <w:rPr>
                <w:rFonts w:hint="default"/>
                <w:lang w:val="en-US" w:eastAsia="zh-CN"/>
              </w:rPr>
              <w:t>- Reliable service</w:t>
            </w:r>
          </w:p>
        </w:tc>
      </w:tr>
    </w:tbl>
    <w:p w14:paraId="546A9D8B">
      <w:pPr>
        <w:rPr>
          <w:rFonts w:hint="default"/>
          <w:lang w:val="vi-VN"/>
        </w:rPr>
      </w:pPr>
    </w:p>
    <w:p w14:paraId="6F83F55F">
      <w:r>
        <w:br w:type="page"/>
      </w:r>
    </w:p>
    <w:p w14:paraId="417B5931">
      <w:pPr>
        <w:pStyle w:val="23"/>
        <w:rPr>
          <w:rFonts w:hint="default"/>
          <w:lang w:val="vi-VN"/>
        </w:rPr>
      </w:pPr>
      <w:bookmarkStart w:id="60" w:name="_Toc22860"/>
      <w:r>
        <w:t xml:space="preserve">Bảng </w:t>
      </w:r>
      <w:r>
        <w:fldChar w:fldCharType="begin"/>
      </w:r>
      <w:r>
        <w:instrText xml:space="preserve"> SEQ Bảng \* ARABIC </w:instrText>
      </w:r>
      <w:r>
        <w:fldChar w:fldCharType="separate"/>
      </w:r>
      <w:r>
        <w:t>16</w:t>
      </w:r>
      <w:r>
        <w:fldChar w:fldCharType="end"/>
      </w:r>
      <w:r>
        <w:rPr>
          <w:lang w:val="vi-VN"/>
        </w:rPr>
        <w:t>: FILE STORAGE SERVICES</w:t>
      </w:r>
      <w:bookmarkEnd w:id="6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2575"/>
        <w:gridCol w:w="2414"/>
        <w:gridCol w:w="2912"/>
      </w:tblGrid>
      <w:tr w14:paraId="3234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51801F09">
            <w:pPr>
              <w:widowControl w:val="0"/>
              <w:ind w:left="0" w:leftChars="0" w:right="0" w:rightChars="0"/>
              <w:jc w:val="center"/>
              <w:rPr>
                <w:rFonts w:hint="default"/>
                <w:b/>
                <w:bCs/>
                <w:vertAlign w:val="baseline"/>
                <w:lang w:val="vi-VN"/>
              </w:rPr>
            </w:pPr>
            <w:r>
              <w:rPr>
                <w:rFonts w:hint="default"/>
                <w:b/>
                <w:bCs/>
                <w:lang w:val="en-US" w:eastAsia="zh-CN"/>
              </w:rPr>
              <w:t>API Service</w:t>
            </w:r>
          </w:p>
        </w:tc>
        <w:tc>
          <w:tcPr>
            <w:tcW w:w="2595" w:type="dxa"/>
            <w:vAlign w:val="center"/>
          </w:tcPr>
          <w:p w14:paraId="3EAB7E8C">
            <w:pPr>
              <w:widowControl w:val="0"/>
              <w:ind w:left="0" w:leftChars="0" w:right="0" w:rightChars="0"/>
              <w:jc w:val="center"/>
              <w:rPr>
                <w:rFonts w:hint="default"/>
                <w:b/>
                <w:bCs/>
                <w:vertAlign w:val="baseline"/>
                <w:lang w:val="vi-VN"/>
              </w:rPr>
            </w:pPr>
            <w:r>
              <w:rPr>
                <w:rFonts w:hint="default"/>
                <w:b/>
                <w:bCs/>
                <w:lang w:val="en-US" w:eastAsia="zh-CN"/>
              </w:rPr>
              <w:t>Mục Đích</w:t>
            </w:r>
          </w:p>
        </w:tc>
        <w:tc>
          <w:tcPr>
            <w:tcW w:w="2436" w:type="dxa"/>
            <w:vAlign w:val="center"/>
          </w:tcPr>
          <w:p w14:paraId="62FFB0AC">
            <w:pPr>
              <w:widowControl w:val="0"/>
              <w:ind w:left="0" w:leftChars="0" w:right="0" w:rightChars="0"/>
              <w:jc w:val="center"/>
              <w:rPr>
                <w:rFonts w:hint="default"/>
                <w:b/>
                <w:bCs/>
                <w:vertAlign w:val="baseline"/>
                <w:lang w:val="vi-VN"/>
              </w:rPr>
            </w:pPr>
            <w:r>
              <w:rPr>
                <w:rFonts w:hint="default"/>
                <w:b/>
                <w:bCs/>
                <w:lang w:val="en-US" w:eastAsia="zh-CN"/>
              </w:rPr>
              <w:t>Chi Phí (Ước Tính)</w:t>
            </w:r>
          </w:p>
        </w:tc>
        <w:tc>
          <w:tcPr>
            <w:tcW w:w="2929" w:type="dxa"/>
            <w:vAlign w:val="center"/>
          </w:tcPr>
          <w:p w14:paraId="659B01CF">
            <w:pPr>
              <w:widowControl w:val="0"/>
              <w:ind w:left="0" w:leftChars="0" w:right="0" w:rightChars="0"/>
              <w:jc w:val="center"/>
              <w:rPr>
                <w:rFonts w:hint="default"/>
                <w:b/>
                <w:bCs/>
                <w:lang w:val="en-US" w:eastAsia="zh-CN"/>
              </w:rPr>
            </w:pPr>
            <w:r>
              <w:rPr>
                <w:rFonts w:hint="default"/>
                <w:b/>
                <w:bCs/>
                <w:lang w:val="en-US" w:eastAsia="zh-CN"/>
              </w:rPr>
              <w:t>Key Features</w:t>
            </w:r>
          </w:p>
        </w:tc>
      </w:tr>
      <w:tr w14:paraId="3E87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7569B259">
            <w:pPr>
              <w:widowControl w:val="0"/>
              <w:ind w:left="0" w:leftChars="0" w:right="0" w:rightChars="0"/>
              <w:rPr>
                <w:rFonts w:hint="default"/>
                <w:vertAlign w:val="baseline"/>
                <w:lang w:val="vi-VN"/>
              </w:rPr>
            </w:pPr>
            <w:r>
              <w:rPr>
                <w:rFonts w:hint="default"/>
                <w:lang w:val="en-US" w:eastAsia="zh-CN"/>
              </w:rPr>
              <w:t>Cloudinary</w:t>
            </w:r>
          </w:p>
        </w:tc>
        <w:tc>
          <w:tcPr>
            <w:tcW w:w="2595" w:type="dxa"/>
            <w:vAlign w:val="center"/>
          </w:tcPr>
          <w:p w14:paraId="3D717CB2">
            <w:pPr>
              <w:widowControl w:val="0"/>
              <w:ind w:left="0" w:leftChars="0" w:right="0" w:rightChars="0"/>
              <w:rPr>
                <w:rFonts w:hint="default"/>
                <w:vertAlign w:val="baseline"/>
                <w:lang w:val="vi-VN"/>
              </w:rPr>
            </w:pPr>
            <w:r>
              <w:rPr>
                <w:rFonts w:hint="default"/>
                <w:lang w:val="en-US" w:eastAsia="zh-CN"/>
              </w:rPr>
              <w:t>Lưu trữ ảnh đại diện, ảnh dịch vụ</w:t>
            </w:r>
          </w:p>
        </w:tc>
        <w:tc>
          <w:tcPr>
            <w:tcW w:w="2436" w:type="dxa"/>
            <w:vAlign w:val="center"/>
          </w:tcPr>
          <w:p w14:paraId="59704CFD">
            <w:pPr>
              <w:widowControl w:val="0"/>
              <w:ind w:left="0" w:leftChars="0" w:right="0" w:rightChars="0"/>
              <w:rPr>
                <w:rFonts w:hint="default"/>
                <w:vertAlign w:val="baseline"/>
                <w:lang w:val="vi-VN"/>
              </w:rPr>
            </w:pPr>
            <w:r>
              <w:rPr>
                <w:rFonts w:hint="default"/>
                <w:lang w:val="en-US" w:eastAsia="zh-CN"/>
              </w:rPr>
              <w:t>Free tier generous</w:t>
            </w:r>
          </w:p>
        </w:tc>
        <w:tc>
          <w:tcPr>
            <w:tcW w:w="2929" w:type="dxa"/>
            <w:vAlign w:val="center"/>
          </w:tcPr>
          <w:p w14:paraId="546723B4">
            <w:pPr>
              <w:widowControl w:val="0"/>
              <w:ind w:left="0" w:leftChars="0" w:right="0" w:rightChars="0"/>
              <w:rPr>
                <w:rFonts w:hint="default"/>
                <w:lang w:val="en-US" w:eastAsia="zh-CN"/>
              </w:rPr>
            </w:pPr>
            <w:r>
              <w:rPr>
                <w:rFonts w:hint="default"/>
                <w:lang w:val="en-US" w:eastAsia="zh-CN"/>
              </w:rPr>
              <w:t>- Image optimization</w:t>
            </w:r>
            <w:r>
              <w:rPr>
                <w:rFonts w:hint="default"/>
                <w:lang w:val="en-US" w:eastAsia="zh-CN"/>
              </w:rPr>
              <w:br w:type="textWrapping"/>
            </w:r>
            <w:r>
              <w:rPr>
                <w:rFonts w:hint="default"/>
                <w:lang w:val="en-US" w:eastAsia="zh-CN"/>
              </w:rPr>
              <w:t>- Transformations</w:t>
            </w:r>
            <w:r>
              <w:rPr>
                <w:rFonts w:hint="default"/>
                <w:lang w:val="en-US" w:eastAsia="zh-CN"/>
              </w:rPr>
              <w:br w:type="textWrapping"/>
            </w:r>
            <w:r>
              <w:rPr>
                <w:rFonts w:hint="default"/>
                <w:lang w:val="en-US" w:eastAsia="zh-CN"/>
              </w:rPr>
              <w:t>- CDN</w:t>
            </w:r>
          </w:p>
        </w:tc>
      </w:tr>
      <w:tr w14:paraId="778B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4B178A9A">
            <w:pPr>
              <w:widowControl w:val="0"/>
              <w:ind w:left="0" w:leftChars="0" w:right="0" w:rightChars="0"/>
              <w:rPr>
                <w:rFonts w:hint="default"/>
                <w:vertAlign w:val="baseline"/>
                <w:lang w:val="vi-VN"/>
              </w:rPr>
            </w:pPr>
            <w:r>
              <w:rPr>
                <w:rFonts w:hint="default"/>
                <w:lang w:val="en-US" w:eastAsia="zh-CN"/>
              </w:rPr>
              <w:t>AWS S3</w:t>
            </w:r>
          </w:p>
        </w:tc>
        <w:tc>
          <w:tcPr>
            <w:tcW w:w="2595" w:type="dxa"/>
            <w:vAlign w:val="center"/>
          </w:tcPr>
          <w:p w14:paraId="2BB64FFA">
            <w:pPr>
              <w:widowControl w:val="0"/>
              <w:ind w:left="0" w:leftChars="0" w:right="0" w:rightChars="0"/>
              <w:rPr>
                <w:rFonts w:hint="default"/>
                <w:vertAlign w:val="baseline"/>
                <w:lang w:val="vi-VN"/>
              </w:rPr>
            </w:pPr>
            <w:r>
              <w:rPr>
                <w:rFonts w:hint="default"/>
                <w:lang w:val="en-US" w:eastAsia="zh-CN"/>
              </w:rPr>
              <w:t>Alternative cho file storage</w:t>
            </w:r>
          </w:p>
        </w:tc>
        <w:tc>
          <w:tcPr>
            <w:tcW w:w="2436" w:type="dxa"/>
            <w:vAlign w:val="center"/>
          </w:tcPr>
          <w:p w14:paraId="5A2A1426">
            <w:pPr>
              <w:widowControl w:val="0"/>
              <w:ind w:left="0" w:leftChars="0" w:right="0" w:rightChars="0"/>
              <w:rPr>
                <w:rFonts w:hint="default"/>
                <w:vertAlign w:val="baseline"/>
                <w:lang w:val="vi-VN"/>
              </w:rPr>
            </w:pPr>
            <w:r>
              <w:rPr>
                <w:rFonts w:hint="default"/>
                <w:lang w:val="en-US" w:eastAsia="zh-CN"/>
              </w:rPr>
              <w:t>Free tier 12 months</w:t>
            </w:r>
          </w:p>
        </w:tc>
        <w:tc>
          <w:tcPr>
            <w:tcW w:w="2929" w:type="dxa"/>
            <w:vAlign w:val="center"/>
          </w:tcPr>
          <w:p w14:paraId="363E9AF3">
            <w:pPr>
              <w:widowControl w:val="0"/>
              <w:ind w:left="0" w:leftChars="0" w:right="0" w:rightChars="0"/>
              <w:rPr>
                <w:rFonts w:hint="default"/>
                <w:lang w:val="en-US" w:eastAsia="zh-CN"/>
              </w:rPr>
            </w:pPr>
            <w:r>
              <w:rPr>
                <w:rFonts w:hint="default"/>
                <w:lang w:val="en-US" w:eastAsia="zh-CN"/>
              </w:rPr>
              <w:t>- Scalable</w:t>
            </w:r>
            <w:r>
              <w:rPr>
                <w:rFonts w:hint="default"/>
                <w:lang w:val="en-US" w:eastAsia="zh-CN"/>
              </w:rPr>
              <w:br w:type="textWrapping"/>
            </w:r>
            <w:r>
              <w:rPr>
                <w:rFonts w:hint="default"/>
                <w:lang w:val="en-US" w:eastAsia="zh-CN"/>
              </w:rPr>
              <w:t>- Reliable</w:t>
            </w:r>
          </w:p>
        </w:tc>
      </w:tr>
    </w:tbl>
    <w:p w14:paraId="3CA4B17E">
      <w:pPr>
        <w:rPr>
          <w:rFonts w:hint="default"/>
          <w:lang w:val="vi-VN"/>
        </w:rPr>
      </w:pPr>
    </w:p>
    <w:p w14:paraId="364C03D7">
      <w:pPr>
        <w:pStyle w:val="23"/>
        <w:rPr>
          <w:lang w:val="vi-VN"/>
        </w:rPr>
      </w:pPr>
      <w:bookmarkStart w:id="61" w:name="_Toc19370"/>
      <w:r>
        <w:t xml:space="preserve">Bảng </w:t>
      </w:r>
      <w:r>
        <w:fldChar w:fldCharType="begin"/>
      </w:r>
      <w:r>
        <w:instrText xml:space="preserve"> SEQ Bảng \* ARABIC </w:instrText>
      </w:r>
      <w:r>
        <w:fldChar w:fldCharType="separate"/>
      </w:r>
      <w:r>
        <w:t>17</w:t>
      </w:r>
      <w:r>
        <w:fldChar w:fldCharType="end"/>
      </w:r>
      <w:r>
        <w:rPr>
          <w:lang w:val="vi-VN"/>
        </w:rPr>
        <w:t>: PAYMENT (TÙY CHỌN - NÂNG CAO)</w:t>
      </w:r>
      <w:bookmarkEnd w:id="6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2595"/>
        <w:gridCol w:w="2436"/>
        <w:gridCol w:w="2929"/>
      </w:tblGrid>
      <w:tr w14:paraId="6EEF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209D58B9">
            <w:pPr>
              <w:widowControl w:val="0"/>
              <w:ind w:left="0" w:leftChars="0" w:right="0" w:rightChars="0"/>
              <w:jc w:val="center"/>
              <w:rPr>
                <w:rFonts w:hint="default"/>
                <w:b/>
                <w:bCs/>
                <w:vertAlign w:val="baseline"/>
                <w:lang w:val="vi-VN"/>
              </w:rPr>
            </w:pPr>
            <w:r>
              <w:rPr>
                <w:rFonts w:hint="default"/>
                <w:b/>
                <w:bCs/>
                <w:lang w:val="en-US" w:eastAsia="zh-CN"/>
              </w:rPr>
              <w:t>API Service</w:t>
            </w:r>
          </w:p>
        </w:tc>
        <w:tc>
          <w:tcPr>
            <w:tcW w:w="2595" w:type="dxa"/>
            <w:vAlign w:val="center"/>
          </w:tcPr>
          <w:p w14:paraId="646470A1">
            <w:pPr>
              <w:widowControl w:val="0"/>
              <w:ind w:left="0" w:leftChars="0" w:right="0" w:rightChars="0"/>
              <w:jc w:val="center"/>
              <w:rPr>
                <w:rFonts w:hint="default"/>
                <w:b/>
                <w:bCs/>
                <w:vertAlign w:val="baseline"/>
                <w:lang w:val="vi-VN"/>
              </w:rPr>
            </w:pPr>
            <w:r>
              <w:rPr>
                <w:rFonts w:hint="default"/>
                <w:b/>
                <w:bCs/>
                <w:lang w:val="en-US" w:eastAsia="zh-CN"/>
              </w:rPr>
              <w:t>Mục Đích</w:t>
            </w:r>
          </w:p>
        </w:tc>
        <w:tc>
          <w:tcPr>
            <w:tcW w:w="2436" w:type="dxa"/>
            <w:vAlign w:val="center"/>
          </w:tcPr>
          <w:p w14:paraId="6299A068">
            <w:pPr>
              <w:widowControl w:val="0"/>
              <w:ind w:left="0" w:leftChars="0" w:right="0" w:rightChars="0"/>
              <w:jc w:val="center"/>
              <w:rPr>
                <w:rFonts w:hint="default"/>
                <w:b/>
                <w:bCs/>
                <w:vertAlign w:val="baseline"/>
                <w:lang w:val="vi-VN"/>
              </w:rPr>
            </w:pPr>
            <w:r>
              <w:rPr>
                <w:rFonts w:hint="default"/>
                <w:b/>
                <w:bCs/>
                <w:lang w:val="en-US" w:eastAsia="zh-CN"/>
              </w:rPr>
              <w:t>Chi Phí (Ước Tính)</w:t>
            </w:r>
          </w:p>
        </w:tc>
        <w:tc>
          <w:tcPr>
            <w:tcW w:w="2929" w:type="dxa"/>
            <w:vAlign w:val="center"/>
          </w:tcPr>
          <w:p w14:paraId="08EC28BB">
            <w:pPr>
              <w:widowControl w:val="0"/>
              <w:ind w:left="0" w:leftChars="0" w:right="0" w:rightChars="0"/>
              <w:jc w:val="center"/>
              <w:rPr>
                <w:rFonts w:hint="default"/>
                <w:b/>
                <w:bCs/>
                <w:lang w:val="en-US" w:eastAsia="zh-CN"/>
              </w:rPr>
            </w:pPr>
            <w:r>
              <w:rPr>
                <w:rFonts w:hint="default"/>
                <w:b/>
                <w:bCs/>
                <w:lang w:val="en-US" w:eastAsia="zh-CN"/>
              </w:rPr>
              <w:t>Key Features</w:t>
            </w:r>
          </w:p>
        </w:tc>
      </w:tr>
      <w:tr w14:paraId="0AD2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5760CBB5">
            <w:pPr>
              <w:widowControl w:val="0"/>
              <w:ind w:left="0" w:leftChars="0" w:right="0" w:rightChars="0"/>
              <w:rPr>
                <w:rFonts w:hint="default"/>
                <w:vertAlign w:val="baseline"/>
                <w:lang w:val="vi-VN"/>
              </w:rPr>
            </w:pPr>
            <w:r>
              <w:rPr>
                <w:rFonts w:hint="default"/>
                <w:lang w:val="en-US" w:eastAsia="zh-CN"/>
              </w:rPr>
              <w:t>Stripe</w:t>
            </w:r>
          </w:p>
        </w:tc>
        <w:tc>
          <w:tcPr>
            <w:tcW w:w="2595" w:type="dxa"/>
            <w:vAlign w:val="center"/>
          </w:tcPr>
          <w:p w14:paraId="121B28D7">
            <w:pPr>
              <w:widowControl w:val="0"/>
              <w:ind w:left="0" w:leftChars="0" w:right="0" w:rightChars="0"/>
              <w:rPr>
                <w:rFonts w:hint="default"/>
                <w:vertAlign w:val="baseline"/>
                <w:lang w:val="en-US"/>
              </w:rPr>
            </w:pPr>
            <w:r>
              <w:rPr>
                <w:rFonts w:hint="default"/>
                <w:lang w:val="en-US" w:eastAsia="zh-CN"/>
              </w:rPr>
              <w:t>Thanh toán online</w:t>
            </w:r>
          </w:p>
        </w:tc>
        <w:tc>
          <w:tcPr>
            <w:tcW w:w="2436" w:type="dxa"/>
            <w:vAlign w:val="center"/>
          </w:tcPr>
          <w:p w14:paraId="1EDF9072">
            <w:pPr>
              <w:widowControl w:val="0"/>
              <w:ind w:left="0" w:leftChars="0" w:right="0" w:rightChars="0"/>
              <w:rPr>
                <w:rFonts w:hint="default"/>
                <w:vertAlign w:val="baseline"/>
                <w:lang w:val="en-US"/>
              </w:rPr>
            </w:pPr>
            <w:r>
              <w:rPr>
                <w:rFonts w:hint="default"/>
                <w:lang w:val="en-US" w:eastAsia="zh-CN"/>
              </w:rPr>
              <w:t>Pay-as-you-go</w:t>
            </w:r>
          </w:p>
        </w:tc>
        <w:tc>
          <w:tcPr>
            <w:tcW w:w="2929" w:type="dxa"/>
            <w:vAlign w:val="center"/>
          </w:tcPr>
          <w:p w14:paraId="09EFEB44">
            <w:pPr>
              <w:widowControl w:val="0"/>
              <w:ind w:left="0" w:leftChars="0" w:right="0" w:rightChars="0"/>
              <w:rPr>
                <w:rFonts w:hint="default"/>
                <w:lang w:val="en-US" w:eastAsia="zh-CN"/>
              </w:rPr>
            </w:pPr>
            <w:r>
              <w:rPr>
                <w:rFonts w:hint="default"/>
                <w:lang w:val="en-US" w:eastAsia="zh-CN"/>
              </w:rPr>
              <w:t>- Developer-friendly</w:t>
            </w:r>
            <w:r>
              <w:rPr>
                <w:rFonts w:hint="default"/>
                <w:lang w:val="en-US" w:eastAsia="zh-CN"/>
              </w:rPr>
              <w:br w:type="textWrapping"/>
            </w:r>
            <w:r>
              <w:rPr>
                <w:rFonts w:hint="default"/>
                <w:lang w:val="en-US" w:eastAsia="zh-CN"/>
              </w:rPr>
              <w:t>- Global payments</w:t>
            </w:r>
          </w:p>
        </w:tc>
      </w:tr>
      <w:tr w14:paraId="0C1F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vAlign w:val="center"/>
          </w:tcPr>
          <w:p w14:paraId="5688E937">
            <w:pPr>
              <w:widowControl w:val="0"/>
              <w:ind w:left="0" w:leftChars="0" w:right="0" w:rightChars="0"/>
              <w:rPr>
                <w:rFonts w:hint="default"/>
                <w:vertAlign w:val="baseline"/>
                <w:lang w:val="vi-VN"/>
              </w:rPr>
            </w:pPr>
            <w:r>
              <w:rPr>
                <w:rFonts w:hint="default"/>
                <w:lang w:val="en-US" w:eastAsia="zh-CN"/>
              </w:rPr>
              <w:t>Momo API</w:t>
            </w:r>
          </w:p>
        </w:tc>
        <w:tc>
          <w:tcPr>
            <w:tcW w:w="2595" w:type="dxa"/>
            <w:vAlign w:val="center"/>
          </w:tcPr>
          <w:p w14:paraId="03FBB750">
            <w:pPr>
              <w:widowControl w:val="0"/>
              <w:ind w:left="0" w:leftChars="0" w:right="0" w:rightChars="0"/>
              <w:rPr>
                <w:rFonts w:hint="default"/>
                <w:vertAlign w:val="baseline"/>
                <w:lang w:val="vi-VN"/>
              </w:rPr>
            </w:pPr>
            <w:r>
              <w:rPr>
                <w:rFonts w:hint="default"/>
                <w:lang w:val="en-US" w:eastAsia="zh-CN"/>
              </w:rPr>
              <w:t>Thanh toán tại VN</w:t>
            </w:r>
          </w:p>
        </w:tc>
        <w:tc>
          <w:tcPr>
            <w:tcW w:w="2436" w:type="dxa"/>
            <w:vAlign w:val="center"/>
          </w:tcPr>
          <w:p w14:paraId="247602CB">
            <w:pPr>
              <w:widowControl w:val="0"/>
              <w:ind w:left="0" w:leftChars="0" w:right="0" w:rightChars="0"/>
              <w:rPr>
                <w:rFonts w:hint="default"/>
                <w:vertAlign w:val="baseline"/>
                <w:lang w:val="vi-VN"/>
              </w:rPr>
            </w:pPr>
            <w:r>
              <w:rPr>
                <w:rFonts w:hint="default"/>
                <w:lang w:val="en-US" w:eastAsia="zh-CN"/>
              </w:rPr>
              <w:t>Liên hệ</w:t>
            </w:r>
          </w:p>
        </w:tc>
        <w:tc>
          <w:tcPr>
            <w:tcW w:w="2929" w:type="dxa"/>
            <w:vAlign w:val="center"/>
          </w:tcPr>
          <w:p w14:paraId="524395D5">
            <w:pPr>
              <w:widowControl w:val="0"/>
              <w:ind w:left="0" w:leftChars="0" w:right="0" w:rightChars="0"/>
              <w:rPr>
                <w:rFonts w:hint="default"/>
                <w:lang w:val="en-US" w:eastAsia="zh-CN"/>
              </w:rPr>
            </w:pPr>
            <w:r>
              <w:rPr>
                <w:rFonts w:hint="default"/>
                <w:lang w:val="en-US" w:eastAsia="zh-CN"/>
              </w:rPr>
              <w:t>- Popular in Vietnam</w:t>
            </w:r>
            <w:r>
              <w:rPr>
                <w:rFonts w:hint="default"/>
                <w:lang w:val="en-US" w:eastAsia="zh-CN"/>
              </w:rPr>
              <w:br w:type="textWrapping"/>
            </w:r>
            <w:r>
              <w:rPr>
                <w:rFonts w:hint="default"/>
                <w:lang w:val="en-US" w:eastAsia="zh-CN"/>
              </w:rPr>
              <w:t>- QR payments</w:t>
            </w:r>
          </w:p>
        </w:tc>
      </w:tr>
    </w:tbl>
    <w:p w14:paraId="4DB65496">
      <w:pPr>
        <w:rPr>
          <w:rFonts w:hint="default"/>
          <w:lang w:val="vi-VN"/>
        </w:rPr>
      </w:pPr>
    </w:p>
    <w:p w14:paraId="7A0EA485">
      <w:r>
        <w:br w:type="page"/>
      </w:r>
    </w:p>
    <w:p w14:paraId="0B0C1957">
      <w:pPr>
        <w:pStyle w:val="2"/>
        <w:bidi w:val="0"/>
      </w:pPr>
      <w:r>
        <w:t>THIẾT KẾ CƠ SỞ DỮ LIỆU (ERD)</w:t>
      </w:r>
    </w:p>
    <w:p w14:paraId="23096ABC">
      <w:pPr>
        <w:pStyle w:val="3"/>
        <w:numPr>
          <w:ilvl w:val="0"/>
          <w:numId w:val="19"/>
        </w:numPr>
        <w:bidi w:val="0"/>
      </w:pPr>
      <w:r>
        <w:t>Danh sách bảng và mô tả</w:t>
      </w:r>
    </w:p>
    <w:p w14:paraId="1ED5DDD7">
      <w:pPr>
        <w:pStyle w:val="23"/>
        <w:numPr>
          <w:ilvl w:val="0"/>
          <w:numId w:val="0"/>
        </w:numPr>
        <w:adjustRightInd w:val="0"/>
        <w:spacing w:before="50" w:beforeLines="50" w:after="50" w:afterLines="50" w:line="360" w:lineRule="auto"/>
        <w:ind w:right="0" w:rightChars="0"/>
        <w:jc w:val="center"/>
        <w:rPr>
          <w:lang w:val="vi-VN"/>
        </w:rPr>
      </w:pPr>
      <w:bookmarkStart w:id="62" w:name="_Toc22572"/>
      <w:r>
        <w:t xml:space="preserve">Bảng </w:t>
      </w:r>
      <w:r>
        <w:fldChar w:fldCharType="begin"/>
      </w:r>
      <w:r>
        <w:instrText xml:space="preserve"> SEQ Bảng \* ARABIC </w:instrText>
      </w:r>
      <w:r>
        <w:fldChar w:fldCharType="separate"/>
      </w:r>
      <w:r>
        <w:t>18</w:t>
      </w:r>
      <w:r>
        <w:fldChar w:fldCharType="end"/>
      </w:r>
      <w:r>
        <w:rPr>
          <w:lang w:val="vi-VN"/>
        </w:rPr>
        <w:t>: Danh sách bảng và mô tả</w:t>
      </w:r>
      <w:bookmarkEnd w:id="6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3938"/>
        <w:gridCol w:w="3096"/>
      </w:tblGrid>
      <w:tr w14:paraId="5972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4101B114">
            <w:pPr>
              <w:widowControl w:val="0"/>
              <w:ind w:left="0" w:leftChars="0" w:right="0" w:rightChars="0"/>
              <w:jc w:val="center"/>
              <w:rPr>
                <w:rFonts w:hint="default"/>
                <w:b/>
                <w:bCs/>
                <w:vertAlign w:val="baseline"/>
                <w:lang w:val="vi-VN"/>
              </w:rPr>
            </w:pPr>
            <w:r>
              <w:rPr>
                <w:b/>
                <w:bCs/>
                <w:lang w:val="en-US" w:eastAsia="zh-CN"/>
              </w:rPr>
              <w:t>Bảng</w:t>
            </w:r>
          </w:p>
        </w:tc>
        <w:tc>
          <w:tcPr>
            <w:tcW w:w="3938" w:type="dxa"/>
            <w:vAlign w:val="center"/>
          </w:tcPr>
          <w:p w14:paraId="33FFC1EA">
            <w:pPr>
              <w:widowControl w:val="0"/>
              <w:ind w:left="0" w:leftChars="0" w:right="0" w:rightChars="0"/>
              <w:jc w:val="center"/>
              <w:rPr>
                <w:rFonts w:hint="default"/>
                <w:b/>
                <w:bCs/>
                <w:vertAlign w:val="baseline"/>
                <w:lang w:val="vi-VN"/>
              </w:rPr>
            </w:pPr>
            <w:r>
              <w:rPr>
                <w:b/>
                <w:bCs/>
                <w:lang w:val="en-US" w:eastAsia="zh-CN"/>
              </w:rPr>
              <w:t>Mục đích</w:t>
            </w:r>
          </w:p>
        </w:tc>
        <w:tc>
          <w:tcPr>
            <w:tcW w:w="3096" w:type="dxa"/>
            <w:vAlign w:val="center"/>
          </w:tcPr>
          <w:p w14:paraId="774D9AB7">
            <w:pPr>
              <w:widowControl w:val="0"/>
              <w:ind w:left="0" w:leftChars="0" w:right="0" w:rightChars="0"/>
              <w:jc w:val="center"/>
              <w:rPr>
                <w:rFonts w:hint="default"/>
                <w:b/>
                <w:bCs/>
                <w:vertAlign w:val="baseline"/>
                <w:lang w:val="vi-VN"/>
              </w:rPr>
            </w:pPr>
            <w:r>
              <w:rPr>
                <w:b/>
                <w:bCs/>
                <w:lang w:val="en-US" w:eastAsia="zh-CN"/>
              </w:rPr>
              <w:t>Ghi chú đặc biệt</w:t>
            </w:r>
          </w:p>
        </w:tc>
      </w:tr>
      <w:tr w14:paraId="4408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164FD3FC">
            <w:pPr>
              <w:widowControl w:val="0"/>
              <w:ind w:left="0" w:leftChars="0" w:right="0" w:rightChars="0"/>
              <w:rPr>
                <w:rFonts w:hint="default"/>
                <w:vertAlign w:val="baseline"/>
                <w:lang w:val="vi-VN"/>
              </w:rPr>
            </w:pPr>
            <w:r>
              <w:rPr>
                <w:lang w:val="en-US" w:eastAsia="zh-CN"/>
              </w:rPr>
              <w:t>roles</w:t>
            </w:r>
          </w:p>
        </w:tc>
        <w:tc>
          <w:tcPr>
            <w:tcW w:w="3938" w:type="dxa"/>
            <w:vAlign w:val="center"/>
          </w:tcPr>
          <w:p w14:paraId="64A18335">
            <w:pPr>
              <w:widowControl w:val="0"/>
              <w:ind w:left="0" w:leftChars="0" w:right="0" w:rightChars="0"/>
              <w:rPr>
                <w:rFonts w:hint="default"/>
                <w:vertAlign w:val="baseline"/>
                <w:lang w:val="vi-VN"/>
              </w:rPr>
            </w:pPr>
            <w:r>
              <w:rPr>
                <w:lang w:val="en-US" w:eastAsia="zh-CN"/>
              </w:rPr>
              <w:t>Lưu vai trò của người dùng: admin, provider, customer.</w:t>
            </w:r>
          </w:p>
        </w:tc>
        <w:tc>
          <w:tcPr>
            <w:tcW w:w="3096" w:type="dxa"/>
            <w:vAlign w:val="center"/>
          </w:tcPr>
          <w:p w14:paraId="2C899CF2">
            <w:pPr>
              <w:widowControl w:val="0"/>
              <w:ind w:left="0" w:leftChars="0" w:right="0" w:rightChars="0"/>
              <w:rPr>
                <w:rFonts w:hint="default"/>
                <w:vertAlign w:val="baseline"/>
                <w:lang w:val="vi-VN"/>
              </w:rPr>
            </w:pPr>
            <w:r>
              <w:rPr>
                <w:lang w:val="en-US" w:eastAsia="zh-CN"/>
              </w:rPr>
              <w:t>Dễ mở rộng trong tương lai (RBAC).</w:t>
            </w:r>
          </w:p>
        </w:tc>
      </w:tr>
      <w:tr w14:paraId="32F5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3" w:type="dxa"/>
            <w:vAlign w:val="center"/>
          </w:tcPr>
          <w:p w14:paraId="768D0FA1">
            <w:pPr>
              <w:widowControl w:val="0"/>
              <w:ind w:left="0" w:leftChars="0" w:right="0" w:rightChars="0"/>
              <w:rPr>
                <w:rFonts w:hint="default"/>
                <w:vertAlign w:val="baseline"/>
                <w:lang w:val="vi-VN"/>
              </w:rPr>
            </w:pPr>
            <w:r>
              <w:rPr>
                <w:lang w:val="en-US" w:eastAsia="zh-CN"/>
              </w:rPr>
              <w:t>users</w:t>
            </w:r>
          </w:p>
        </w:tc>
        <w:tc>
          <w:tcPr>
            <w:tcW w:w="3938" w:type="dxa"/>
            <w:vAlign w:val="center"/>
          </w:tcPr>
          <w:p w14:paraId="10DC451A">
            <w:pPr>
              <w:widowControl w:val="0"/>
              <w:ind w:left="0" w:leftChars="0" w:right="0" w:rightChars="0"/>
              <w:rPr>
                <w:rFonts w:hint="default"/>
                <w:vertAlign w:val="baseline"/>
                <w:lang w:val="vi-VN"/>
              </w:rPr>
            </w:pPr>
            <w:r>
              <w:rPr>
                <w:lang w:val="en-US" w:eastAsia="zh-CN"/>
              </w:rPr>
              <w:t>Lưu thông tin người dùng.</w:t>
            </w:r>
          </w:p>
        </w:tc>
        <w:tc>
          <w:tcPr>
            <w:tcW w:w="3096" w:type="dxa"/>
            <w:vAlign w:val="center"/>
          </w:tcPr>
          <w:p w14:paraId="2C59878B">
            <w:pPr>
              <w:widowControl w:val="0"/>
              <w:ind w:left="0" w:leftChars="0" w:right="0" w:rightChars="0"/>
              <w:rPr>
                <w:rFonts w:hint="default"/>
                <w:vertAlign w:val="baseline"/>
                <w:lang w:val="vi-VN"/>
              </w:rPr>
            </w:pPr>
            <w:r>
              <w:rPr>
                <w:lang w:val="en-US" w:eastAsia="zh-CN"/>
              </w:rPr>
              <w:t>Tham chiếu roleId → roles.id. Có status, isDeleted, updatedAt.</w:t>
            </w:r>
          </w:p>
        </w:tc>
      </w:tr>
      <w:tr w14:paraId="0EC0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2DB0DF08">
            <w:pPr>
              <w:widowControl w:val="0"/>
              <w:ind w:left="0" w:leftChars="0" w:right="0" w:rightChars="0"/>
              <w:rPr>
                <w:rFonts w:hint="default"/>
                <w:vertAlign w:val="baseline"/>
                <w:lang w:val="vi-VN"/>
              </w:rPr>
            </w:pPr>
            <w:r>
              <w:rPr>
                <w:lang w:val="en-US" w:eastAsia="zh-CN"/>
              </w:rPr>
              <w:t>services</w:t>
            </w:r>
          </w:p>
        </w:tc>
        <w:tc>
          <w:tcPr>
            <w:tcW w:w="3938" w:type="dxa"/>
            <w:vAlign w:val="center"/>
          </w:tcPr>
          <w:p w14:paraId="1D733E60">
            <w:pPr>
              <w:widowControl w:val="0"/>
              <w:ind w:left="0" w:leftChars="0" w:right="0" w:rightChars="0"/>
              <w:rPr>
                <w:rFonts w:hint="default"/>
                <w:vertAlign w:val="baseline"/>
                <w:lang w:val="vi-VN"/>
              </w:rPr>
            </w:pPr>
            <w:r>
              <w:rPr>
                <w:lang w:val="en-US" w:eastAsia="zh-CN"/>
              </w:rPr>
              <w:t>Lưu các dịch vụ mà nhà cung cấp cung cấp.</w:t>
            </w:r>
          </w:p>
        </w:tc>
        <w:tc>
          <w:tcPr>
            <w:tcW w:w="3096" w:type="dxa"/>
            <w:vAlign w:val="center"/>
          </w:tcPr>
          <w:p w14:paraId="794DA037">
            <w:pPr>
              <w:widowControl w:val="0"/>
              <w:ind w:left="0" w:leftChars="0" w:right="0" w:rightChars="0"/>
              <w:rPr>
                <w:rFonts w:hint="default"/>
                <w:vertAlign w:val="baseline"/>
                <w:lang w:val="vi-VN"/>
              </w:rPr>
            </w:pPr>
            <w:r>
              <w:rPr>
                <w:lang w:val="en-US" w:eastAsia="zh-CN"/>
              </w:rPr>
              <w:t>Liên kết đến providerId → users.id.</w:t>
            </w:r>
          </w:p>
        </w:tc>
      </w:tr>
      <w:tr w14:paraId="129F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22059073">
            <w:pPr>
              <w:widowControl w:val="0"/>
              <w:ind w:left="0" w:leftChars="0" w:right="0" w:rightChars="0"/>
              <w:rPr>
                <w:rFonts w:hint="default"/>
                <w:vertAlign w:val="baseline"/>
                <w:lang w:val="vi-VN"/>
              </w:rPr>
            </w:pPr>
            <w:r>
              <w:rPr>
                <w:lang w:val="en-US" w:eastAsia="zh-CN"/>
              </w:rPr>
              <w:t>bookings</w:t>
            </w:r>
          </w:p>
        </w:tc>
        <w:tc>
          <w:tcPr>
            <w:tcW w:w="3938" w:type="dxa"/>
            <w:vAlign w:val="center"/>
          </w:tcPr>
          <w:p w14:paraId="3702903A">
            <w:pPr>
              <w:widowControl w:val="0"/>
              <w:ind w:left="0" w:leftChars="0" w:right="0" w:rightChars="0"/>
              <w:rPr>
                <w:rFonts w:hint="default"/>
                <w:vertAlign w:val="baseline"/>
                <w:lang w:val="vi-VN"/>
              </w:rPr>
            </w:pPr>
            <w:r>
              <w:rPr>
                <w:lang w:val="en-US" w:eastAsia="zh-CN"/>
              </w:rPr>
              <w:t>Lưu thông tin đặt lịch giữa khách hàng và nhà cung cấp.</w:t>
            </w:r>
          </w:p>
        </w:tc>
        <w:tc>
          <w:tcPr>
            <w:tcW w:w="3096" w:type="dxa"/>
            <w:vAlign w:val="center"/>
          </w:tcPr>
          <w:p w14:paraId="37997EA0">
            <w:pPr>
              <w:widowControl w:val="0"/>
              <w:ind w:left="0" w:leftChars="0" w:right="0" w:rightChars="0"/>
              <w:rPr>
                <w:rFonts w:hint="default"/>
                <w:vertAlign w:val="baseline"/>
                <w:lang w:val="vi-VN"/>
              </w:rPr>
            </w:pPr>
            <w:r>
              <w:rPr>
                <w:lang w:val="en-US" w:eastAsia="zh-CN"/>
              </w:rPr>
              <w:t>Liên kết userId, serviceId, providerId.</w:t>
            </w:r>
          </w:p>
        </w:tc>
      </w:tr>
      <w:tr w14:paraId="5678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666814E1">
            <w:pPr>
              <w:widowControl w:val="0"/>
              <w:ind w:left="0" w:leftChars="0" w:right="0" w:rightChars="0"/>
              <w:rPr>
                <w:rFonts w:hint="default"/>
                <w:vertAlign w:val="baseline"/>
                <w:lang w:val="vi-VN"/>
              </w:rPr>
            </w:pPr>
            <w:r>
              <w:rPr>
                <w:lang w:val="en-US" w:eastAsia="zh-CN"/>
              </w:rPr>
              <w:t>reviews</w:t>
            </w:r>
          </w:p>
        </w:tc>
        <w:tc>
          <w:tcPr>
            <w:tcW w:w="3938" w:type="dxa"/>
            <w:vAlign w:val="center"/>
          </w:tcPr>
          <w:p w14:paraId="514279CB">
            <w:pPr>
              <w:widowControl w:val="0"/>
              <w:ind w:left="0" w:leftChars="0" w:right="0" w:rightChars="0"/>
              <w:rPr>
                <w:rFonts w:hint="default"/>
                <w:vertAlign w:val="baseline"/>
                <w:lang w:val="vi-VN"/>
              </w:rPr>
            </w:pPr>
            <w:r>
              <w:rPr>
                <w:lang w:val="en-US" w:eastAsia="zh-CN"/>
              </w:rPr>
              <w:t>Lưu đánh giá của khách hàng.</w:t>
            </w:r>
          </w:p>
        </w:tc>
        <w:tc>
          <w:tcPr>
            <w:tcW w:w="3096" w:type="dxa"/>
            <w:vAlign w:val="center"/>
          </w:tcPr>
          <w:p w14:paraId="35F73AB1">
            <w:pPr>
              <w:widowControl w:val="0"/>
              <w:ind w:left="0" w:leftChars="0" w:right="0" w:rightChars="0"/>
              <w:rPr>
                <w:rFonts w:hint="default"/>
                <w:vertAlign w:val="baseline"/>
                <w:lang w:val="vi-VN"/>
              </w:rPr>
            </w:pPr>
            <w:r>
              <w:rPr>
                <w:lang w:val="en-US" w:eastAsia="zh-CN"/>
              </w:rPr>
              <w:t>Liên kết bookingId, userId. Có kiểm duyệt AI.</w:t>
            </w:r>
          </w:p>
        </w:tc>
      </w:tr>
      <w:tr w14:paraId="4615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702FB652">
            <w:pPr>
              <w:widowControl w:val="0"/>
              <w:ind w:left="0" w:leftChars="0" w:right="0" w:rightChars="0"/>
              <w:rPr>
                <w:rFonts w:hint="default"/>
                <w:vertAlign w:val="baseline"/>
                <w:lang w:val="vi-VN"/>
              </w:rPr>
            </w:pPr>
            <w:r>
              <w:rPr>
                <w:lang w:val="en-US" w:eastAsia="zh-CN"/>
              </w:rPr>
              <w:t>working_schedules</w:t>
            </w:r>
          </w:p>
        </w:tc>
        <w:tc>
          <w:tcPr>
            <w:tcW w:w="3938" w:type="dxa"/>
            <w:vAlign w:val="center"/>
          </w:tcPr>
          <w:p w14:paraId="447939E7">
            <w:pPr>
              <w:widowControl w:val="0"/>
              <w:ind w:left="0" w:leftChars="0" w:right="0" w:rightChars="0"/>
              <w:rPr>
                <w:rFonts w:hint="default"/>
                <w:vertAlign w:val="baseline"/>
                <w:lang w:val="vi-VN"/>
              </w:rPr>
            </w:pPr>
            <w:r>
              <w:rPr>
                <w:lang w:val="en-US" w:eastAsia="zh-CN"/>
              </w:rPr>
              <w:t>Lưu lịch làm việc và ngày nghỉ của NCC.</w:t>
            </w:r>
          </w:p>
        </w:tc>
        <w:tc>
          <w:tcPr>
            <w:tcW w:w="3096" w:type="dxa"/>
            <w:vAlign w:val="center"/>
          </w:tcPr>
          <w:p w14:paraId="54E0EB9F">
            <w:pPr>
              <w:widowControl w:val="0"/>
              <w:ind w:left="0" w:leftChars="0" w:right="0" w:rightChars="0"/>
              <w:rPr>
                <w:rFonts w:hint="default"/>
                <w:vertAlign w:val="baseline"/>
                <w:lang w:val="vi-VN"/>
              </w:rPr>
            </w:pPr>
            <w:r>
              <w:rPr>
                <w:lang w:val="en-US" w:eastAsia="zh-CN"/>
              </w:rPr>
              <w:t>Giúp tạo khung giờ trống tự động.</w:t>
            </w:r>
          </w:p>
        </w:tc>
      </w:tr>
      <w:tr w14:paraId="5A4C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4DBC1038">
            <w:pPr>
              <w:widowControl w:val="0"/>
              <w:ind w:left="0" w:leftChars="0" w:right="0" w:rightChars="0"/>
              <w:rPr>
                <w:rFonts w:hint="default"/>
                <w:vertAlign w:val="baseline"/>
                <w:lang w:val="vi-VN"/>
              </w:rPr>
            </w:pPr>
            <w:r>
              <w:rPr>
                <w:lang w:val="en-US" w:eastAsia="zh-CN"/>
              </w:rPr>
              <w:t>faq</w:t>
            </w:r>
          </w:p>
        </w:tc>
        <w:tc>
          <w:tcPr>
            <w:tcW w:w="3938" w:type="dxa"/>
            <w:vAlign w:val="center"/>
          </w:tcPr>
          <w:p w14:paraId="1CD39F56">
            <w:pPr>
              <w:widowControl w:val="0"/>
              <w:ind w:left="0" w:leftChars="0" w:right="0" w:rightChars="0"/>
              <w:rPr>
                <w:rFonts w:hint="default"/>
                <w:vertAlign w:val="baseline"/>
                <w:lang w:val="vi-VN"/>
              </w:rPr>
            </w:pPr>
            <w:r>
              <w:rPr>
                <w:lang w:val="en-US" w:eastAsia="zh-CN"/>
              </w:rPr>
              <w:t>Lưu câu hỏi thường gặp.</w:t>
            </w:r>
          </w:p>
        </w:tc>
        <w:tc>
          <w:tcPr>
            <w:tcW w:w="3096" w:type="dxa"/>
            <w:vAlign w:val="center"/>
          </w:tcPr>
          <w:p w14:paraId="68437FA4">
            <w:pPr>
              <w:widowControl w:val="0"/>
              <w:ind w:left="0" w:leftChars="0" w:right="0" w:rightChars="0"/>
              <w:rPr>
                <w:rFonts w:hint="default"/>
                <w:vertAlign w:val="baseline"/>
                <w:lang w:val="vi-VN"/>
              </w:rPr>
            </w:pPr>
            <w:r>
              <w:rPr>
                <w:lang w:val="en-US" w:eastAsia="zh-CN"/>
              </w:rPr>
              <w:t>Admin quản lý, hiển thị công khai.</w:t>
            </w:r>
          </w:p>
        </w:tc>
      </w:tr>
      <w:tr w14:paraId="249E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42BC4E22">
            <w:pPr>
              <w:widowControl w:val="0"/>
              <w:ind w:left="0" w:leftChars="0" w:right="0" w:rightChars="0"/>
              <w:rPr>
                <w:lang w:val="en-US" w:eastAsia="zh-CN"/>
              </w:rPr>
            </w:pPr>
            <w:r>
              <w:rPr>
                <w:lang w:val="en-US" w:eastAsia="zh-CN"/>
              </w:rPr>
              <w:t>support_tickets</w:t>
            </w:r>
          </w:p>
        </w:tc>
        <w:tc>
          <w:tcPr>
            <w:tcW w:w="3938" w:type="dxa"/>
            <w:vAlign w:val="center"/>
          </w:tcPr>
          <w:p w14:paraId="74581BE4">
            <w:pPr>
              <w:widowControl w:val="0"/>
              <w:ind w:left="0" w:leftChars="0" w:right="0" w:rightChars="0"/>
              <w:rPr>
                <w:lang w:val="en-US" w:eastAsia="zh-CN"/>
              </w:rPr>
            </w:pPr>
            <w:r>
              <w:rPr>
                <w:lang w:val="en-US" w:eastAsia="zh-CN"/>
              </w:rPr>
              <w:t>Lưu yêu cầu hỗ trợ người dùng.</w:t>
            </w:r>
          </w:p>
        </w:tc>
        <w:tc>
          <w:tcPr>
            <w:tcW w:w="3096" w:type="dxa"/>
            <w:vAlign w:val="center"/>
          </w:tcPr>
          <w:p w14:paraId="11813692">
            <w:pPr>
              <w:widowControl w:val="0"/>
              <w:ind w:left="0" w:leftChars="0" w:right="0" w:rightChars="0"/>
              <w:rPr>
                <w:lang w:val="en-US" w:eastAsia="zh-CN"/>
              </w:rPr>
            </w:pPr>
            <w:r>
              <w:rPr>
                <w:lang w:val="en-US" w:eastAsia="zh-CN"/>
              </w:rPr>
              <w:t>Liên kết userId → users.id.</w:t>
            </w:r>
          </w:p>
        </w:tc>
      </w:tr>
      <w:tr w14:paraId="0E45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30F1A852">
            <w:pPr>
              <w:widowControl w:val="0"/>
              <w:ind w:left="0" w:leftChars="0" w:right="0" w:rightChars="0"/>
              <w:rPr>
                <w:lang w:val="en-US" w:eastAsia="zh-CN"/>
              </w:rPr>
            </w:pPr>
            <w:r>
              <w:rPr>
                <w:lang w:val="en-US" w:eastAsia="zh-CN"/>
              </w:rPr>
              <w:t>contact_messages</w:t>
            </w:r>
          </w:p>
        </w:tc>
        <w:tc>
          <w:tcPr>
            <w:tcW w:w="3938" w:type="dxa"/>
            <w:vAlign w:val="center"/>
          </w:tcPr>
          <w:p w14:paraId="70AED388">
            <w:pPr>
              <w:widowControl w:val="0"/>
              <w:ind w:left="0" w:leftChars="0" w:right="0" w:rightChars="0"/>
              <w:rPr>
                <w:lang w:val="en-US" w:eastAsia="zh-CN"/>
              </w:rPr>
            </w:pPr>
            <w:r>
              <w:rPr>
                <w:lang w:val="en-US" w:eastAsia="zh-CN"/>
              </w:rPr>
              <w:t>Lưu liên hệ từ khách vãng lai (chưa đăng nhập).</w:t>
            </w:r>
          </w:p>
        </w:tc>
        <w:tc>
          <w:tcPr>
            <w:tcW w:w="3096" w:type="dxa"/>
            <w:vAlign w:val="center"/>
          </w:tcPr>
          <w:p w14:paraId="0F1C8B25">
            <w:pPr>
              <w:widowControl w:val="0"/>
              <w:ind w:left="0" w:leftChars="0" w:right="0" w:rightChars="0"/>
              <w:rPr>
                <w:lang w:val="en-US" w:eastAsia="zh-CN"/>
              </w:rPr>
            </w:pPr>
            <w:r>
              <w:rPr>
                <w:lang w:val="en-US" w:eastAsia="zh-CN"/>
              </w:rPr>
              <w:t>Dành cho module Public.</w:t>
            </w:r>
          </w:p>
        </w:tc>
      </w:tr>
      <w:tr w14:paraId="0FA2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vAlign w:val="center"/>
          </w:tcPr>
          <w:p w14:paraId="4EDA6A1B">
            <w:pPr>
              <w:widowControl w:val="0"/>
              <w:ind w:left="0" w:leftChars="0" w:right="0" w:rightChars="0"/>
              <w:rPr>
                <w:lang w:val="en-US" w:eastAsia="zh-CN"/>
              </w:rPr>
            </w:pPr>
            <w:r>
              <w:rPr>
                <w:lang w:val="en-US" w:eastAsia="zh-CN"/>
              </w:rPr>
              <w:t>ai_logs</w:t>
            </w:r>
          </w:p>
        </w:tc>
        <w:tc>
          <w:tcPr>
            <w:tcW w:w="3938" w:type="dxa"/>
            <w:vAlign w:val="center"/>
          </w:tcPr>
          <w:p w14:paraId="51E16304">
            <w:pPr>
              <w:widowControl w:val="0"/>
              <w:ind w:left="0" w:leftChars="0" w:right="0" w:rightChars="0"/>
              <w:rPr>
                <w:lang w:val="en-US" w:eastAsia="zh-CN"/>
              </w:rPr>
            </w:pPr>
            <w:r>
              <w:rPr>
                <w:lang w:val="en-US" w:eastAsia="zh-CN"/>
              </w:rPr>
              <w:t>Lưu lại phản hồi AI (Chatbot, Moderation).</w:t>
            </w:r>
          </w:p>
        </w:tc>
        <w:tc>
          <w:tcPr>
            <w:tcW w:w="3096" w:type="dxa"/>
            <w:vAlign w:val="center"/>
          </w:tcPr>
          <w:p w14:paraId="42945579">
            <w:pPr>
              <w:widowControl w:val="0"/>
              <w:ind w:left="0" w:leftChars="0" w:right="0" w:rightChars="0"/>
              <w:rPr>
                <w:lang w:val="en-US" w:eastAsia="zh-CN"/>
              </w:rPr>
            </w:pPr>
            <w:r>
              <w:rPr>
                <w:lang w:val="en-US" w:eastAsia="zh-CN"/>
              </w:rPr>
              <w:t>Giúp giám sát hoạt động AI.</w:t>
            </w:r>
          </w:p>
        </w:tc>
      </w:tr>
    </w:tbl>
    <w:p w14:paraId="2E2ED398">
      <w:pPr>
        <w:pStyle w:val="3"/>
        <w:bidi w:val="0"/>
      </w:pPr>
      <w:r>
        <w:t>2. Mối quan hệ giữa các bảng (ERD mô tả logic)</w:t>
      </w:r>
    </w:p>
    <w:p w14:paraId="69FDC6C8">
      <w:pPr>
        <w:rPr>
          <w:lang w:val="en-US" w:eastAsia="zh-CN"/>
        </w:rPr>
      </w:pPr>
      <w:r>
        <w:rPr>
          <w:lang w:val="en-US" w:eastAsia="zh-CN"/>
        </w:rPr>
        <w:t>roles (1) ────&lt; users (n)</w:t>
      </w:r>
    </w:p>
    <w:p w14:paraId="3B45DB5F">
      <w:pPr>
        <w:rPr>
          <w:lang w:val="en-US" w:eastAsia="zh-CN"/>
        </w:rPr>
      </w:pPr>
      <w:r>
        <w:rPr>
          <w:lang w:val="en-US" w:eastAsia="zh-CN"/>
        </w:rPr>
        <w:t>users (1) ────&lt; services (n)</w:t>
      </w:r>
    </w:p>
    <w:p w14:paraId="4F86F04E">
      <w:pPr>
        <w:rPr>
          <w:lang w:val="en-US" w:eastAsia="zh-CN"/>
        </w:rPr>
      </w:pPr>
      <w:r>
        <w:rPr>
          <w:lang w:val="en-US" w:eastAsia="zh-CN"/>
        </w:rPr>
        <w:t>users (1) ────&lt; bookings (n)</w:t>
      </w:r>
    </w:p>
    <w:p w14:paraId="1A841DBA">
      <w:pPr>
        <w:rPr>
          <w:lang w:val="en-US" w:eastAsia="zh-CN"/>
        </w:rPr>
      </w:pPr>
      <w:r>
        <w:rPr>
          <w:lang w:val="en-US" w:eastAsia="zh-CN"/>
        </w:rPr>
        <w:t>services (1) ────&lt; bookings (n)</w:t>
      </w:r>
    </w:p>
    <w:p w14:paraId="7527D7E6">
      <w:pPr>
        <w:rPr>
          <w:lang w:val="en-US" w:eastAsia="zh-CN"/>
        </w:rPr>
      </w:pPr>
      <w:r>
        <w:rPr>
          <w:lang w:val="en-US" w:eastAsia="zh-CN"/>
        </w:rPr>
        <w:t>bookings (1) ────&lt; reviews (1)</w:t>
      </w:r>
    </w:p>
    <w:p w14:paraId="67E91964">
      <w:pPr>
        <w:rPr>
          <w:lang w:val="en-US" w:eastAsia="zh-CN"/>
        </w:rPr>
      </w:pPr>
      <w:r>
        <w:rPr>
          <w:lang w:val="en-US" w:eastAsia="zh-CN"/>
        </w:rPr>
        <w:t>users (1) ────&lt; reviews (n)</w:t>
      </w:r>
    </w:p>
    <w:p w14:paraId="15EFB821">
      <w:pPr>
        <w:rPr>
          <w:lang w:val="en-US" w:eastAsia="zh-CN"/>
        </w:rPr>
      </w:pPr>
      <w:r>
        <w:rPr>
          <w:lang w:val="en-US" w:eastAsia="zh-CN"/>
        </w:rPr>
        <w:t>users (1) ────&lt; working_schedules (n)</w:t>
      </w:r>
    </w:p>
    <w:p w14:paraId="2B293FC4">
      <w:pPr>
        <w:rPr>
          <w:lang w:val="en-US" w:eastAsia="zh-CN"/>
        </w:rPr>
      </w:pPr>
      <w:r>
        <w:rPr>
          <w:lang w:val="en-US" w:eastAsia="zh-CN"/>
        </w:rPr>
        <w:t>users (1) ────&lt; support_tickets (n)</w:t>
      </w:r>
    </w:p>
    <w:p w14:paraId="552C77CC">
      <w:pPr>
        <w:rPr>
          <w:lang w:val="en-US" w:eastAsia="zh-CN"/>
        </w:rPr>
      </w:pPr>
      <w:r>
        <w:rPr>
          <w:lang w:val="en-US" w:eastAsia="zh-CN"/>
        </w:rPr>
        <w:t>faq (n) ─ independent table managed by Admin</w:t>
      </w:r>
    </w:p>
    <w:p w14:paraId="70B5A0D5">
      <w:pPr>
        <w:rPr>
          <w:lang w:val="en-US" w:eastAsia="zh-CN"/>
        </w:rPr>
      </w:pPr>
      <w:r>
        <w:rPr>
          <w:lang w:val="en-US" w:eastAsia="zh-CN"/>
        </w:rPr>
        <w:t>contact_messages (n) ─ independent table</w:t>
      </w:r>
    </w:p>
    <w:p w14:paraId="014C59DA">
      <w:r>
        <w:rPr>
          <w:lang w:val="en-US" w:eastAsia="zh-CN"/>
        </w:rPr>
        <w:t>ai_logs (n) ─ independent table</w:t>
      </w:r>
    </w:p>
    <w:p w14:paraId="1B1E2D62"/>
    <w:p w14:paraId="7285E414">
      <w:pPr>
        <w:pStyle w:val="3"/>
        <w:numPr>
          <w:ilvl w:val="0"/>
          <w:numId w:val="19"/>
        </w:numPr>
        <w:bidi w:val="0"/>
        <w:ind w:left="0" w:leftChars="0" w:firstLine="0" w:firstLineChars="0"/>
      </w:pPr>
      <w:r>
        <w:t>Mô hình bảng chi tiết (ERD bảng &amp; thuộc tính)</w:t>
      </w:r>
    </w:p>
    <w:p w14:paraId="0E0071DD">
      <w:pPr>
        <w:pStyle w:val="23"/>
        <w:rPr>
          <w:rFonts w:hint="default"/>
          <w:lang w:val="vi-VN"/>
        </w:rPr>
      </w:pPr>
      <w:bookmarkStart w:id="63" w:name="_Toc9926"/>
      <w:r>
        <w:t xml:space="preserve">Bảng </w:t>
      </w:r>
      <w:r>
        <w:fldChar w:fldCharType="begin"/>
      </w:r>
      <w:r>
        <w:instrText xml:space="preserve"> SEQ Bảng \* ARABIC </w:instrText>
      </w:r>
      <w:r>
        <w:fldChar w:fldCharType="separate"/>
      </w:r>
      <w:r>
        <w:t>19</w:t>
      </w:r>
      <w:r>
        <w:fldChar w:fldCharType="end"/>
      </w:r>
      <w:r>
        <w:rPr>
          <w:lang w:val="vi-VN"/>
        </w:rPr>
        <w:t>: roles</w:t>
      </w:r>
      <w:bookmarkEnd w:id="6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3095"/>
        <w:gridCol w:w="4365"/>
      </w:tblGrid>
      <w:tr w14:paraId="3361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48C7B8B9">
            <w:pPr>
              <w:widowControl w:val="0"/>
              <w:ind w:left="0" w:leftChars="0" w:right="0" w:rightChars="0"/>
              <w:jc w:val="center"/>
              <w:rPr>
                <w:b/>
                <w:bCs/>
                <w:vertAlign w:val="baseline"/>
              </w:rPr>
            </w:pPr>
            <w:r>
              <w:rPr>
                <w:b/>
                <w:bCs/>
                <w:lang w:val="en-US" w:eastAsia="zh-CN"/>
              </w:rPr>
              <w:t>Tên trường</w:t>
            </w:r>
          </w:p>
        </w:tc>
        <w:tc>
          <w:tcPr>
            <w:tcW w:w="3095" w:type="dxa"/>
            <w:vAlign w:val="center"/>
          </w:tcPr>
          <w:p w14:paraId="1679F970">
            <w:pPr>
              <w:widowControl w:val="0"/>
              <w:ind w:left="0" w:leftChars="0" w:right="0" w:rightChars="0"/>
              <w:jc w:val="center"/>
              <w:rPr>
                <w:b/>
                <w:bCs/>
                <w:vertAlign w:val="baseline"/>
              </w:rPr>
            </w:pPr>
            <w:r>
              <w:rPr>
                <w:b/>
                <w:bCs/>
                <w:lang w:val="en-US" w:eastAsia="zh-CN"/>
              </w:rPr>
              <w:t>Kiểu dữ liệu</w:t>
            </w:r>
          </w:p>
        </w:tc>
        <w:tc>
          <w:tcPr>
            <w:tcW w:w="4365" w:type="dxa"/>
            <w:vAlign w:val="center"/>
          </w:tcPr>
          <w:p w14:paraId="72B0E8E3">
            <w:pPr>
              <w:widowControl w:val="0"/>
              <w:ind w:left="0" w:leftChars="0" w:right="0" w:rightChars="0"/>
              <w:jc w:val="center"/>
              <w:rPr>
                <w:b/>
                <w:bCs/>
                <w:vertAlign w:val="baseline"/>
              </w:rPr>
            </w:pPr>
            <w:r>
              <w:rPr>
                <w:b/>
                <w:bCs/>
                <w:lang w:val="en-US" w:eastAsia="zh-CN"/>
              </w:rPr>
              <w:t>Ghi chú</w:t>
            </w:r>
          </w:p>
        </w:tc>
      </w:tr>
      <w:tr w14:paraId="7B56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36F1DE8C">
            <w:pPr>
              <w:widowControl w:val="0"/>
              <w:ind w:left="0" w:leftChars="0" w:right="0" w:rightChars="0"/>
              <w:rPr>
                <w:vertAlign w:val="baseline"/>
              </w:rPr>
            </w:pPr>
            <w:r>
              <w:rPr>
                <w:lang w:val="en-US" w:eastAsia="zh-CN"/>
              </w:rPr>
              <w:t>id</w:t>
            </w:r>
          </w:p>
        </w:tc>
        <w:tc>
          <w:tcPr>
            <w:tcW w:w="3095" w:type="dxa"/>
            <w:vAlign w:val="center"/>
          </w:tcPr>
          <w:p w14:paraId="3F191FF0">
            <w:pPr>
              <w:widowControl w:val="0"/>
              <w:ind w:left="0" w:leftChars="0" w:right="0" w:rightChars="0"/>
              <w:rPr>
                <w:vertAlign w:val="baseline"/>
              </w:rPr>
            </w:pPr>
            <w:r>
              <w:rPr>
                <w:lang w:val="en-US" w:eastAsia="zh-CN"/>
              </w:rPr>
              <w:t>INT (PK, AI)</w:t>
            </w:r>
          </w:p>
        </w:tc>
        <w:tc>
          <w:tcPr>
            <w:tcW w:w="4365" w:type="dxa"/>
            <w:vAlign w:val="center"/>
          </w:tcPr>
          <w:p w14:paraId="2796A8D7">
            <w:pPr>
              <w:widowControl w:val="0"/>
              <w:ind w:left="0" w:leftChars="0" w:right="0" w:rightChars="0"/>
              <w:rPr>
                <w:vertAlign w:val="baseline"/>
              </w:rPr>
            </w:pPr>
            <w:r>
              <w:rPr>
                <w:lang w:val="en-US" w:eastAsia="zh-CN"/>
              </w:rPr>
              <w:t>Khóa chính</w:t>
            </w:r>
          </w:p>
        </w:tc>
      </w:tr>
      <w:tr w14:paraId="1BD6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71BA8AD4">
            <w:pPr>
              <w:widowControl w:val="0"/>
              <w:ind w:left="0" w:leftChars="0" w:right="0" w:rightChars="0"/>
              <w:rPr>
                <w:vertAlign w:val="baseline"/>
              </w:rPr>
            </w:pPr>
            <w:r>
              <w:rPr>
                <w:lang w:val="en-US" w:eastAsia="zh-CN"/>
              </w:rPr>
              <w:t>name</w:t>
            </w:r>
          </w:p>
        </w:tc>
        <w:tc>
          <w:tcPr>
            <w:tcW w:w="3095" w:type="dxa"/>
            <w:vAlign w:val="center"/>
          </w:tcPr>
          <w:p w14:paraId="2C708DC0">
            <w:pPr>
              <w:widowControl w:val="0"/>
              <w:ind w:left="0" w:leftChars="0" w:right="0" w:rightChars="0"/>
              <w:rPr>
                <w:vertAlign w:val="baseline"/>
              </w:rPr>
            </w:pPr>
            <w:r>
              <w:rPr>
                <w:lang w:val="en-US" w:eastAsia="zh-CN"/>
              </w:rPr>
              <w:t>VARCHAR(50)</w:t>
            </w:r>
          </w:p>
        </w:tc>
        <w:tc>
          <w:tcPr>
            <w:tcW w:w="4365" w:type="dxa"/>
            <w:vAlign w:val="center"/>
          </w:tcPr>
          <w:p w14:paraId="7EFD002E">
            <w:pPr>
              <w:widowControl w:val="0"/>
              <w:ind w:left="0" w:leftChars="0" w:right="0" w:rightChars="0"/>
              <w:rPr>
                <w:vertAlign w:val="baseline"/>
              </w:rPr>
            </w:pPr>
            <w:r>
              <w:rPr>
                <w:lang w:val="en-US" w:eastAsia="zh-CN"/>
              </w:rPr>
              <w:t>admin / provider / customer</w:t>
            </w:r>
          </w:p>
        </w:tc>
      </w:tr>
      <w:tr w14:paraId="1BAE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1D0401BE">
            <w:pPr>
              <w:widowControl w:val="0"/>
              <w:ind w:left="0" w:leftChars="0" w:right="0" w:rightChars="0"/>
              <w:rPr>
                <w:vertAlign w:val="baseline"/>
              </w:rPr>
            </w:pPr>
            <w:r>
              <w:rPr>
                <w:lang w:val="en-US" w:eastAsia="zh-CN"/>
              </w:rPr>
              <w:t>description</w:t>
            </w:r>
          </w:p>
        </w:tc>
        <w:tc>
          <w:tcPr>
            <w:tcW w:w="3095" w:type="dxa"/>
            <w:vAlign w:val="center"/>
          </w:tcPr>
          <w:p w14:paraId="3A3B1D3F">
            <w:pPr>
              <w:widowControl w:val="0"/>
              <w:ind w:left="0" w:leftChars="0" w:right="0" w:rightChars="0"/>
              <w:rPr>
                <w:vertAlign w:val="baseline"/>
              </w:rPr>
            </w:pPr>
            <w:r>
              <w:rPr>
                <w:lang w:val="en-US" w:eastAsia="zh-CN"/>
              </w:rPr>
              <w:t>VARCHAR(255)</w:t>
            </w:r>
          </w:p>
        </w:tc>
        <w:tc>
          <w:tcPr>
            <w:tcW w:w="4365" w:type="dxa"/>
            <w:vAlign w:val="center"/>
          </w:tcPr>
          <w:p w14:paraId="278CE80A">
            <w:pPr>
              <w:widowControl w:val="0"/>
              <w:ind w:left="0" w:leftChars="0" w:right="0" w:rightChars="0"/>
              <w:rPr>
                <w:vertAlign w:val="baseline"/>
              </w:rPr>
            </w:pPr>
            <w:r>
              <w:rPr>
                <w:lang w:val="en-US" w:eastAsia="zh-CN"/>
              </w:rPr>
              <w:t>Mô tả vai trò</w:t>
            </w:r>
          </w:p>
        </w:tc>
      </w:tr>
      <w:tr w14:paraId="1B79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418D5E60">
            <w:pPr>
              <w:widowControl w:val="0"/>
              <w:ind w:left="0" w:leftChars="0" w:right="0" w:rightChars="0"/>
              <w:rPr>
                <w:vertAlign w:val="baseline"/>
              </w:rPr>
            </w:pPr>
            <w:r>
              <w:rPr>
                <w:lang w:val="en-US" w:eastAsia="zh-CN"/>
              </w:rPr>
              <w:t>status</w:t>
            </w:r>
          </w:p>
        </w:tc>
        <w:tc>
          <w:tcPr>
            <w:tcW w:w="3095" w:type="dxa"/>
            <w:vAlign w:val="center"/>
          </w:tcPr>
          <w:p w14:paraId="04251919">
            <w:pPr>
              <w:widowControl w:val="0"/>
              <w:ind w:left="0" w:leftChars="0" w:right="0" w:rightChars="0"/>
              <w:rPr>
                <w:vertAlign w:val="baseline"/>
              </w:rPr>
            </w:pPr>
            <w:r>
              <w:rPr>
                <w:lang w:val="en-US" w:eastAsia="zh-CN"/>
              </w:rPr>
              <w:t>ENUM('active','inactive')</w:t>
            </w:r>
          </w:p>
        </w:tc>
        <w:tc>
          <w:tcPr>
            <w:tcW w:w="4365" w:type="dxa"/>
            <w:vAlign w:val="center"/>
          </w:tcPr>
          <w:p w14:paraId="3F6ECDD2">
            <w:pPr>
              <w:widowControl w:val="0"/>
              <w:ind w:left="0" w:leftChars="0" w:right="0" w:rightChars="0"/>
              <w:rPr>
                <w:vertAlign w:val="baseline"/>
              </w:rPr>
            </w:pPr>
            <w:r>
              <w:rPr>
                <w:lang w:val="en-US" w:eastAsia="zh-CN"/>
              </w:rPr>
              <w:t>Trạng thái hoạt động</w:t>
            </w:r>
          </w:p>
        </w:tc>
      </w:tr>
      <w:tr w14:paraId="3594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49897ACA">
            <w:pPr>
              <w:widowControl w:val="0"/>
              <w:ind w:left="0" w:leftChars="0" w:right="0" w:rightChars="0"/>
              <w:rPr>
                <w:vertAlign w:val="baseline"/>
              </w:rPr>
            </w:pPr>
            <w:r>
              <w:rPr>
                <w:lang w:val="en-US" w:eastAsia="zh-CN"/>
              </w:rPr>
              <w:t>createdAt</w:t>
            </w:r>
          </w:p>
        </w:tc>
        <w:tc>
          <w:tcPr>
            <w:tcW w:w="3095" w:type="dxa"/>
            <w:vAlign w:val="center"/>
          </w:tcPr>
          <w:p w14:paraId="00C339D2">
            <w:pPr>
              <w:widowControl w:val="0"/>
              <w:ind w:left="0" w:leftChars="0" w:right="0" w:rightChars="0"/>
              <w:rPr>
                <w:vertAlign w:val="baseline"/>
              </w:rPr>
            </w:pPr>
            <w:r>
              <w:rPr>
                <w:lang w:val="en-US" w:eastAsia="zh-CN"/>
              </w:rPr>
              <w:t>DATETIME</w:t>
            </w:r>
          </w:p>
        </w:tc>
        <w:tc>
          <w:tcPr>
            <w:tcW w:w="4365" w:type="dxa"/>
            <w:vAlign w:val="center"/>
          </w:tcPr>
          <w:p w14:paraId="581E1F20">
            <w:pPr>
              <w:widowControl w:val="0"/>
              <w:ind w:left="0" w:leftChars="0" w:right="0" w:rightChars="0"/>
              <w:rPr>
                <w:vertAlign w:val="baseline"/>
              </w:rPr>
            </w:pPr>
            <w:r>
              <w:rPr>
                <w:lang w:val="en-US" w:eastAsia="zh-CN"/>
              </w:rPr>
              <w:t>Ngày tạo</w:t>
            </w:r>
          </w:p>
        </w:tc>
      </w:tr>
      <w:tr w14:paraId="31A4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5BD0F3C0">
            <w:pPr>
              <w:widowControl w:val="0"/>
              <w:ind w:left="0" w:leftChars="0" w:right="0" w:rightChars="0"/>
              <w:rPr>
                <w:lang w:val="en-US" w:eastAsia="zh-CN"/>
              </w:rPr>
            </w:pPr>
            <w:r>
              <w:rPr>
                <w:lang w:val="en-US" w:eastAsia="zh-CN"/>
              </w:rPr>
              <w:t>updatedAt</w:t>
            </w:r>
          </w:p>
        </w:tc>
        <w:tc>
          <w:tcPr>
            <w:tcW w:w="3095" w:type="dxa"/>
            <w:vAlign w:val="center"/>
          </w:tcPr>
          <w:p w14:paraId="38697074">
            <w:pPr>
              <w:widowControl w:val="0"/>
              <w:ind w:left="0" w:leftChars="0" w:right="0" w:rightChars="0"/>
              <w:rPr>
                <w:lang w:val="en-US" w:eastAsia="zh-CN"/>
              </w:rPr>
            </w:pPr>
            <w:r>
              <w:rPr>
                <w:lang w:val="en-US" w:eastAsia="zh-CN"/>
              </w:rPr>
              <w:t>DATETIME</w:t>
            </w:r>
          </w:p>
        </w:tc>
        <w:tc>
          <w:tcPr>
            <w:tcW w:w="4365" w:type="dxa"/>
            <w:vAlign w:val="center"/>
          </w:tcPr>
          <w:p w14:paraId="21B1D8EA">
            <w:pPr>
              <w:widowControl w:val="0"/>
              <w:ind w:left="0" w:leftChars="0" w:right="0" w:rightChars="0"/>
              <w:rPr>
                <w:lang w:val="en-US" w:eastAsia="zh-CN"/>
              </w:rPr>
            </w:pPr>
            <w:r>
              <w:rPr>
                <w:lang w:val="en-US" w:eastAsia="zh-CN"/>
              </w:rPr>
              <w:t>Cập nhật gần nhất</w:t>
            </w:r>
          </w:p>
        </w:tc>
      </w:tr>
    </w:tbl>
    <w:p w14:paraId="59382609">
      <w:pPr>
        <w:pStyle w:val="23"/>
        <w:numPr>
          <w:ilvl w:val="0"/>
          <w:numId w:val="0"/>
        </w:numPr>
        <w:adjustRightInd w:val="0"/>
        <w:spacing w:before="50" w:beforeLines="50" w:after="50" w:afterLines="50" w:line="360" w:lineRule="auto"/>
        <w:ind w:right="0" w:rightChars="0"/>
        <w:jc w:val="center"/>
        <w:rPr>
          <w:rFonts w:hint="default"/>
          <w:lang w:val="vi-VN"/>
        </w:rPr>
      </w:pPr>
      <w:bookmarkStart w:id="64" w:name="_Toc16842"/>
      <w:r>
        <w:t xml:space="preserve">Bảng </w:t>
      </w:r>
      <w:r>
        <w:fldChar w:fldCharType="begin"/>
      </w:r>
      <w:r>
        <w:instrText xml:space="preserve"> SEQ Bảng \* ARABIC </w:instrText>
      </w:r>
      <w:r>
        <w:fldChar w:fldCharType="separate"/>
      </w:r>
      <w:r>
        <w:t>20</w:t>
      </w:r>
      <w:r>
        <w:fldChar w:fldCharType="end"/>
      </w:r>
      <w:r>
        <w:rPr>
          <w:lang w:val="vi-VN"/>
        </w:rPr>
        <w:t>: users</w:t>
      </w:r>
      <w:bookmarkEnd w:id="64"/>
    </w:p>
    <w:tbl>
      <w:tblPr>
        <w:tblStyle w:val="111"/>
        <w:tblW w:w="9287"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4557"/>
        <w:gridCol w:w="3288"/>
      </w:tblGrid>
      <w:tr w14:paraId="42B8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2" w:type="dxa"/>
            <w:vAlign w:val="center"/>
          </w:tcPr>
          <w:p w14:paraId="73F7DE7F">
            <w:pPr>
              <w:widowControl w:val="0"/>
              <w:ind w:left="0" w:leftChars="0" w:right="0" w:rightChars="0"/>
              <w:jc w:val="center"/>
              <w:rPr>
                <w:b/>
                <w:bCs/>
                <w:vertAlign w:val="baseline"/>
              </w:rPr>
            </w:pPr>
            <w:r>
              <w:rPr>
                <w:b/>
                <w:bCs/>
                <w:lang w:val="en-US" w:eastAsia="zh-CN"/>
              </w:rPr>
              <w:t>Trường</w:t>
            </w:r>
          </w:p>
        </w:tc>
        <w:tc>
          <w:tcPr>
            <w:tcW w:w="4557" w:type="dxa"/>
            <w:vAlign w:val="center"/>
          </w:tcPr>
          <w:p w14:paraId="01041DA2">
            <w:pPr>
              <w:widowControl w:val="0"/>
              <w:ind w:left="0" w:leftChars="0" w:right="0" w:rightChars="0"/>
              <w:jc w:val="center"/>
              <w:rPr>
                <w:b/>
                <w:bCs/>
                <w:vertAlign w:val="baseline"/>
              </w:rPr>
            </w:pPr>
            <w:r>
              <w:rPr>
                <w:b/>
                <w:bCs/>
                <w:lang w:val="en-US" w:eastAsia="zh-CN"/>
              </w:rPr>
              <w:t>Kiểu</w:t>
            </w:r>
          </w:p>
        </w:tc>
        <w:tc>
          <w:tcPr>
            <w:tcW w:w="3288" w:type="dxa"/>
            <w:vAlign w:val="center"/>
          </w:tcPr>
          <w:p w14:paraId="26068686">
            <w:pPr>
              <w:widowControl w:val="0"/>
              <w:ind w:left="0" w:leftChars="0" w:right="0" w:rightChars="0"/>
              <w:jc w:val="center"/>
              <w:rPr>
                <w:b/>
                <w:bCs/>
                <w:vertAlign w:val="baseline"/>
              </w:rPr>
            </w:pPr>
            <w:r>
              <w:rPr>
                <w:b/>
                <w:bCs/>
                <w:lang w:val="en-US" w:eastAsia="zh-CN"/>
              </w:rPr>
              <w:t>Ghi chú</w:t>
            </w:r>
          </w:p>
        </w:tc>
      </w:tr>
      <w:tr w14:paraId="356D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39B5D6F4">
            <w:pPr>
              <w:widowControl w:val="0"/>
              <w:ind w:left="0" w:leftChars="0" w:right="0" w:rightChars="0"/>
              <w:rPr>
                <w:vertAlign w:val="baseline"/>
              </w:rPr>
            </w:pPr>
            <w:r>
              <w:rPr>
                <w:lang w:val="en-US" w:eastAsia="zh-CN"/>
              </w:rPr>
              <w:t>id</w:t>
            </w:r>
          </w:p>
        </w:tc>
        <w:tc>
          <w:tcPr>
            <w:tcW w:w="4557" w:type="dxa"/>
            <w:vAlign w:val="center"/>
          </w:tcPr>
          <w:p w14:paraId="6B8BBC79">
            <w:pPr>
              <w:widowControl w:val="0"/>
              <w:ind w:left="0" w:leftChars="0" w:right="0" w:rightChars="0"/>
              <w:rPr>
                <w:vertAlign w:val="baseline"/>
              </w:rPr>
            </w:pPr>
            <w:r>
              <w:rPr>
                <w:lang w:val="en-US" w:eastAsia="zh-CN"/>
              </w:rPr>
              <w:t>INT (PK, AI)</w:t>
            </w:r>
          </w:p>
        </w:tc>
        <w:tc>
          <w:tcPr>
            <w:tcW w:w="3288" w:type="dxa"/>
            <w:vAlign w:val="center"/>
          </w:tcPr>
          <w:p w14:paraId="5291EA35">
            <w:pPr>
              <w:widowControl w:val="0"/>
              <w:ind w:left="0" w:leftChars="0" w:right="0" w:rightChars="0"/>
              <w:rPr>
                <w:vertAlign w:val="baseline"/>
              </w:rPr>
            </w:pPr>
            <w:r>
              <w:rPr>
                <w:lang w:val="en-US" w:eastAsia="zh-CN"/>
              </w:rPr>
              <w:t>Khóa chính</w:t>
            </w:r>
          </w:p>
        </w:tc>
      </w:tr>
      <w:tr w14:paraId="0648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754D22CB">
            <w:pPr>
              <w:widowControl w:val="0"/>
              <w:ind w:left="0" w:leftChars="0" w:right="0" w:rightChars="0"/>
              <w:rPr>
                <w:vertAlign w:val="baseline"/>
              </w:rPr>
            </w:pPr>
            <w:r>
              <w:rPr>
                <w:lang w:val="en-US" w:eastAsia="zh-CN"/>
              </w:rPr>
              <w:t>roleId</w:t>
            </w:r>
          </w:p>
        </w:tc>
        <w:tc>
          <w:tcPr>
            <w:tcW w:w="4557" w:type="dxa"/>
            <w:vAlign w:val="center"/>
          </w:tcPr>
          <w:p w14:paraId="6F36580B">
            <w:pPr>
              <w:widowControl w:val="0"/>
              <w:ind w:left="0" w:leftChars="0" w:right="0" w:rightChars="0"/>
              <w:rPr>
                <w:vertAlign w:val="baseline"/>
              </w:rPr>
            </w:pPr>
            <w:r>
              <w:rPr>
                <w:lang w:val="en-US" w:eastAsia="zh-CN"/>
              </w:rPr>
              <w:t>INT (FK → roles.id)</w:t>
            </w:r>
          </w:p>
        </w:tc>
        <w:tc>
          <w:tcPr>
            <w:tcW w:w="3288" w:type="dxa"/>
            <w:vAlign w:val="center"/>
          </w:tcPr>
          <w:p w14:paraId="38C7D9C3">
            <w:pPr>
              <w:widowControl w:val="0"/>
              <w:ind w:left="0" w:leftChars="0" w:right="0" w:rightChars="0"/>
              <w:rPr>
                <w:vertAlign w:val="baseline"/>
              </w:rPr>
            </w:pPr>
            <w:r>
              <w:rPr>
                <w:lang w:val="en-US" w:eastAsia="zh-CN"/>
              </w:rPr>
              <w:t>Vai trò</w:t>
            </w:r>
          </w:p>
        </w:tc>
      </w:tr>
      <w:tr w14:paraId="2F5B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06968DF2">
            <w:pPr>
              <w:widowControl w:val="0"/>
              <w:ind w:left="0" w:leftChars="0" w:right="0" w:rightChars="0"/>
              <w:rPr>
                <w:vertAlign w:val="baseline"/>
              </w:rPr>
            </w:pPr>
            <w:r>
              <w:rPr>
                <w:lang w:val="en-US" w:eastAsia="zh-CN"/>
              </w:rPr>
              <w:t>name</w:t>
            </w:r>
          </w:p>
        </w:tc>
        <w:tc>
          <w:tcPr>
            <w:tcW w:w="4557" w:type="dxa"/>
            <w:vAlign w:val="center"/>
          </w:tcPr>
          <w:p w14:paraId="23E98C11">
            <w:pPr>
              <w:widowControl w:val="0"/>
              <w:ind w:left="0" w:leftChars="0" w:right="0" w:rightChars="0"/>
              <w:rPr>
                <w:vertAlign w:val="baseline"/>
              </w:rPr>
            </w:pPr>
            <w:r>
              <w:rPr>
                <w:lang w:val="en-US" w:eastAsia="zh-CN"/>
              </w:rPr>
              <w:t>VARCHAR(100)</w:t>
            </w:r>
          </w:p>
        </w:tc>
        <w:tc>
          <w:tcPr>
            <w:tcW w:w="3288" w:type="dxa"/>
            <w:vAlign w:val="center"/>
          </w:tcPr>
          <w:p w14:paraId="6BCDBDC8">
            <w:pPr>
              <w:widowControl w:val="0"/>
              <w:ind w:left="0" w:leftChars="0" w:right="0" w:rightChars="0"/>
              <w:rPr>
                <w:vertAlign w:val="baseline"/>
              </w:rPr>
            </w:pPr>
            <w:r>
              <w:rPr>
                <w:lang w:val="en-US" w:eastAsia="zh-CN"/>
              </w:rPr>
              <w:t>Họ tên</w:t>
            </w:r>
          </w:p>
        </w:tc>
      </w:tr>
      <w:tr w14:paraId="0AF3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70726126">
            <w:pPr>
              <w:widowControl w:val="0"/>
              <w:ind w:left="0" w:leftChars="0" w:right="0" w:rightChars="0"/>
              <w:rPr>
                <w:vertAlign w:val="baseline"/>
              </w:rPr>
            </w:pPr>
            <w:r>
              <w:rPr>
                <w:lang w:val="en-US" w:eastAsia="zh-CN"/>
              </w:rPr>
              <w:t>email</w:t>
            </w:r>
          </w:p>
        </w:tc>
        <w:tc>
          <w:tcPr>
            <w:tcW w:w="4557" w:type="dxa"/>
            <w:vAlign w:val="center"/>
          </w:tcPr>
          <w:p w14:paraId="788A8BA8">
            <w:pPr>
              <w:widowControl w:val="0"/>
              <w:ind w:left="0" w:leftChars="0" w:right="0" w:rightChars="0"/>
              <w:rPr>
                <w:vertAlign w:val="baseline"/>
              </w:rPr>
            </w:pPr>
            <w:r>
              <w:rPr>
                <w:lang w:val="en-US" w:eastAsia="zh-CN"/>
              </w:rPr>
              <w:t>VARCHAR(100), UNIQUE</w:t>
            </w:r>
          </w:p>
        </w:tc>
        <w:tc>
          <w:tcPr>
            <w:tcW w:w="3288" w:type="dxa"/>
            <w:vAlign w:val="center"/>
          </w:tcPr>
          <w:p w14:paraId="794AA991">
            <w:pPr>
              <w:widowControl w:val="0"/>
              <w:ind w:left="0" w:leftChars="0" w:right="0" w:rightChars="0"/>
              <w:rPr>
                <w:vertAlign w:val="baseline"/>
              </w:rPr>
            </w:pPr>
            <w:r>
              <w:rPr>
                <w:lang w:val="en-US" w:eastAsia="zh-CN"/>
              </w:rPr>
              <w:t>Email</w:t>
            </w:r>
          </w:p>
        </w:tc>
      </w:tr>
      <w:tr w14:paraId="3DD2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061B8FD0">
            <w:pPr>
              <w:widowControl w:val="0"/>
              <w:ind w:left="0" w:leftChars="0" w:right="0" w:rightChars="0"/>
              <w:rPr>
                <w:vertAlign w:val="baseline"/>
              </w:rPr>
            </w:pPr>
            <w:r>
              <w:rPr>
                <w:lang w:val="en-US" w:eastAsia="zh-CN"/>
              </w:rPr>
              <w:t>password</w:t>
            </w:r>
          </w:p>
        </w:tc>
        <w:tc>
          <w:tcPr>
            <w:tcW w:w="4557" w:type="dxa"/>
            <w:vAlign w:val="center"/>
          </w:tcPr>
          <w:p w14:paraId="62CBA40B">
            <w:pPr>
              <w:widowControl w:val="0"/>
              <w:ind w:left="0" w:leftChars="0" w:right="0" w:rightChars="0"/>
              <w:rPr>
                <w:vertAlign w:val="baseline"/>
              </w:rPr>
            </w:pPr>
            <w:r>
              <w:rPr>
                <w:lang w:val="en-US" w:eastAsia="zh-CN"/>
              </w:rPr>
              <w:t>VARCHAR(255)</w:t>
            </w:r>
          </w:p>
        </w:tc>
        <w:tc>
          <w:tcPr>
            <w:tcW w:w="3288" w:type="dxa"/>
            <w:vAlign w:val="center"/>
          </w:tcPr>
          <w:p w14:paraId="24CAA8A8">
            <w:pPr>
              <w:widowControl w:val="0"/>
              <w:ind w:left="0" w:leftChars="0" w:right="0" w:rightChars="0"/>
              <w:rPr>
                <w:vertAlign w:val="baseline"/>
              </w:rPr>
            </w:pPr>
            <w:r>
              <w:rPr>
                <w:lang w:val="en-US" w:eastAsia="zh-CN"/>
              </w:rPr>
              <w:t>Mã hóa bằng bcrypt</w:t>
            </w:r>
          </w:p>
        </w:tc>
      </w:tr>
      <w:tr w14:paraId="660E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6E684A1B">
            <w:pPr>
              <w:widowControl w:val="0"/>
              <w:ind w:left="0" w:leftChars="0" w:right="0" w:rightChars="0"/>
              <w:rPr>
                <w:vertAlign w:val="baseline"/>
              </w:rPr>
            </w:pPr>
            <w:r>
              <w:rPr>
                <w:lang w:val="en-US" w:eastAsia="zh-CN"/>
              </w:rPr>
              <w:t>phone</w:t>
            </w:r>
          </w:p>
        </w:tc>
        <w:tc>
          <w:tcPr>
            <w:tcW w:w="4557" w:type="dxa"/>
            <w:vAlign w:val="center"/>
          </w:tcPr>
          <w:p w14:paraId="280A8377">
            <w:pPr>
              <w:widowControl w:val="0"/>
              <w:ind w:left="0" w:leftChars="0" w:right="0" w:rightChars="0"/>
              <w:rPr>
                <w:vertAlign w:val="baseline"/>
              </w:rPr>
            </w:pPr>
            <w:r>
              <w:rPr>
                <w:lang w:val="en-US" w:eastAsia="zh-CN"/>
              </w:rPr>
              <w:t>VARCHAR(15)</w:t>
            </w:r>
          </w:p>
        </w:tc>
        <w:tc>
          <w:tcPr>
            <w:tcW w:w="3288" w:type="dxa"/>
            <w:vAlign w:val="center"/>
          </w:tcPr>
          <w:p w14:paraId="0C261B2B">
            <w:pPr>
              <w:widowControl w:val="0"/>
              <w:ind w:left="0" w:leftChars="0" w:right="0" w:rightChars="0"/>
              <w:rPr>
                <w:vertAlign w:val="baseline"/>
              </w:rPr>
            </w:pPr>
            <w:r>
              <w:rPr>
                <w:lang w:val="en-US" w:eastAsia="zh-CN"/>
              </w:rPr>
              <w:t>Số điện thoại</w:t>
            </w:r>
          </w:p>
        </w:tc>
      </w:tr>
      <w:tr w14:paraId="08C8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5C9D8A7A">
            <w:pPr>
              <w:widowControl w:val="0"/>
              <w:ind w:left="0" w:leftChars="0" w:right="0" w:rightChars="0"/>
              <w:rPr>
                <w:vertAlign w:val="baseline"/>
              </w:rPr>
            </w:pPr>
            <w:r>
              <w:rPr>
                <w:lang w:val="en-US" w:eastAsia="zh-CN"/>
              </w:rPr>
              <w:t>avatar</w:t>
            </w:r>
          </w:p>
        </w:tc>
        <w:tc>
          <w:tcPr>
            <w:tcW w:w="4557" w:type="dxa"/>
            <w:vAlign w:val="center"/>
          </w:tcPr>
          <w:p w14:paraId="4C337D36">
            <w:pPr>
              <w:widowControl w:val="0"/>
              <w:ind w:left="0" w:leftChars="0" w:right="0" w:rightChars="0"/>
              <w:rPr>
                <w:vertAlign w:val="baseline"/>
              </w:rPr>
            </w:pPr>
            <w:r>
              <w:rPr>
                <w:lang w:val="en-US" w:eastAsia="zh-CN"/>
              </w:rPr>
              <w:t>VARCHAR(255)</w:t>
            </w:r>
          </w:p>
        </w:tc>
        <w:tc>
          <w:tcPr>
            <w:tcW w:w="3288" w:type="dxa"/>
            <w:vAlign w:val="center"/>
          </w:tcPr>
          <w:p w14:paraId="707291B2">
            <w:pPr>
              <w:widowControl w:val="0"/>
              <w:ind w:left="0" w:leftChars="0" w:right="0" w:rightChars="0"/>
              <w:rPr>
                <w:vertAlign w:val="baseline"/>
              </w:rPr>
            </w:pPr>
            <w:r>
              <w:rPr>
                <w:lang w:val="en-US" w:eastAsia="zh-CN"/>
              </w:rPr>
              <w:t>Ảnh đại diện</w:t>
            </w:r>
          </w:p>
        </w:tc>
      </w:tr>
      <w:tr w14:paraId="458C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2E3AF619">
            <w:pPr>
              <w:widowControl w:val="0"/>
              <w:ind w:left="0" w:leftChars="0" w:right="0" w:rightChars="0"/>
              <w:rPr>
                <w:vertAlign w:val="baseline"/>
              </w:rPr>
            </w:pPr>
            <w:r>
              <w:rPr>
                <w:lang w:val="en-US" w:eastAsia="zh-CN"/>
              </w:rPr>
              <w:t>status</w:t>
            </w:r>
          </w:p>
        </w:tc>
        <w:tc>
          <w:tcPr>
            <w:tcW w:w="4557" w:type="dxa"/>
            <w:vAlign w:val="center"/>
          </w:tcPr>
          <w:p w14:paraId="18B8E154">
            <w:pPr>
              <w:widowControl w:val="0"/>
              <w:ind w:left="0" w:leftChars="0" w:right="0" w:rightChars="0"/>
              <w:rPr>
                <w:vertAlign w:val="baseline"/>
              </w:rPr>
            </w:pPr>
            <w:r>
              <w:rPr>
                <w:lang w:val="en-US" w:eastAsia="zh-CN"/>
              </w:rPr>
              <w:t>ENUM('active','suspended','pending')</w:t>
            </w:r>
          </w:p>
        </w:tc>
        <w:tc>
          <w:tcPr>
            <w:tcW w:w="3288" w:type="dxa"/>
            <w:vAlign w:val="center"/>
          </w:tcPr>
          <w:p w14:paraId="3BCED1A8">
            <w:pPr>
              <w:widowControl w:val="0"/>
              <w:ind w:left="0" w:leftChars="0" w:right="0" w:rightChars="0"/>
              <w:rPr>
                <w:vertAlign w:val="baseline"/>
              </w:rPr>
            </w:pPr>
            <w:r>
              <w:rPr>
                <w:lang w:val="en-US" w:eastAsia="zh-CN"/>
              </w:rPr>
              <w:t>Trạng thái người dùng</w:t>
            </w:r>
          </w:p>
        </w:tc>
      </w:tr>
      <w:tr w14:paraId="03F4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55A9E8F0">
            <w:pPr>
              <w:widowControl w:val="0"/>
              <w:ind w:left="0" w:leftChars="0" w:right="0" w:rightChars="0"/>
              <w:rPr>
                <w:lang w:val="en-US" w:eastAsia="zh-CN"/>
              </w:rPr>
            </w:pPr>
            <w:r>
              <w:rPr>
                <w:lang w:val="en-US" w:eastAsia="zh-CN"/>
              </w:rPr>
              <w:t>isDeleted</w:t>
            </w:r>
          </w:p>
        </w:tc>
        <w:tc>
          <w:tcPr>
            <w:tcW w:w="4557" w:type="dxa"/>
            <w:vAlign w:val="center"/>
          </w:tcPr>
          <w:p w14:paraId="6FD10DBE">
            <w:pPr>
              <w:widowControl w:val="0"/>
              <w:ind w:left="0" w:leftChars="0" w:right="0" w:rightChars="0"/>
              <w:rPr>
                <w:lang w:val="en-US" w:eastAsia="zh-CN"/>
              </w:rPr>
            </w:pPr>
            <w:r>
              <w:rPr>
                <w:lang w:val="en-US" w:eastAsia="zh-CN"/>
              </w:rPr>
              <w:t>BOOLEAN DEFAULT FALSE</w:t>
            </w:r>
          </w:p>
        </w:tc>
        <w:tc>
          <w:tcPr>
            <w:tcW w:w="3288" w:type="dxa"/>
            <w:vAlign w:val="center"/>
          </w:tcPr>
          <w:p w14:paraId="70CE48C8">
            <w:pPr>
              <w:widowControl w:val="0"/>
              <w:ind w:left="0" w:leftChars="0" w:right="0" w:rightChars="0"/>
              <w:rPr>
                <w:lang w:val="en-US" w:eastAsia="zh-CN"/>
              </w:rPr>
            </w:pPr>
            <w:r>
              <w:rPr>
                <w:lang w:val="en-US" w:eastAsia="zh-CN"/>
              </w:rPr>
              <w:t>Xóa mềm</w:t>
            </w:r>
          </w:p>
        </w:tc>
      </w:tr>
      <w:tr w14:paraId="4DA9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3797A3E7">
            <w:pPr>
              <w:widowControl w:val="0"/>
              <w:ind w:left="0" w:leftChars="0" w:right="0" w:rightChars="0"/>
              <w:rPr>
                <w:lang w:val="en-US" w:eastAsia="zh-CN"/>
              </w:rPr>
            </w:pPr>
            <w:r>
              <w:rPr>
                <w:lang w:val="en-US" w:eastAsia="zh-CN"/>
              </w:rPr>
              <w:t>createdAt</w:t>
            </w:r>
          </w:p>
        </w:tc>
        <w:tc>
          <w:tcPr>
            <w:tcW w:w="4557" w:type="dxa"/>
            <w:vAlign w:val="center"/>
          </w:tcPr>
          <w:p w14:paraId="13E9284F">
            <w:pPr>
              <w:widowControl w:val="0"/>
              <w:ind w:left="0" w:leftChars="0" w:right="0" w:rightChars="0"/>
              <w:rPr>
                <w:lang w:val="en-US" w:eastAsia="zh-CN"/>
              </w:rPr>
            </w:pPr>
            <w:r>
              <w:rPr>
                <w:lang w:val="en-US" w:eastAsia="zh-CN"/>
              </w:rPr>
              <w:t>DATETIME DEFAULT NOW()</w:t>
            </w:r>
          </w:p>
        </w:tc>
        <w:tc>
          <w:tcPr>
            <w:tcW w:w="3288" w:type="dxa"/>
            <w:vAlign w:val="center"/>
          </w:tcPr>
          <w:p w14:paraId="506E8201">
            <w:pPr>
              <w:widowControl w:val="0"/>
              <w:ind w:left="0" w:leftChars="0" w:right="0" w:rightChars="0"/>
              <w:rPr>
                <w:lang w:val="en-US" w:eastAsia="zh-CN"/>
              </w:rPr>
            </w:pPr>
            <w:r>
              <w:rPr>
                <w:lang w:val="en-US" w:eastAsia="zh-CN"/>
              </w:rPr>
              <w:t>Ngày tạo</w:t>
            </w:r>
          </w:p>
        </w:tc>
      </w:tr>
      <w:tr w14:paraId="0D783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vAlign w:val="center"/>
          </w:tcPr>
          <w:p w14:paraId="3A350620">
            <w:pPr>
              <w:widowControl w:val="0"/>
              <w:ind w:left="0" w:leftChars="0" w:right="0" w:rightChars="0"/>
              <w:rPr>
                <w:lang w:val="en-US" w:eastAsia="zh-CN"/>
              </w:rPr>
            </w:pPr>
            <w:r>
              <w:rPr>
                <w:lang w:val="en-US" w:eastAsia="zh-CN"/>
              </w:rPr>
              <w:t>updatedAt</w:t>
            </w:r>
          </w:p>
        </w:tc>
        <w:tc>
          <w:tcPr>
            <w:tcW w:w="4557" w:type="dxa"/>
            <w:vAlign w:val="center"/>
          </w:tcPr>
          <w:p w14:paraId="0D77DCA7">
            <w:pPr>
              <w:widowControl w:val="0"/>
              <w:ind w:left="0" w:leftChars="0" w:right="0" w:rightChars="0"/>
              <w:rPr>
                <w:lang w:val="en-US" w:eastAsia="zh-CN"/>
              </w:rPr>
            </w:pPr>
            <w:r>
              <w:rPr>
                <w:lang w:val="en-US" w:eastAsia="zh-CN"/>
              </w:rPr>
              <w:t>DATETIME DEFAULT NOW() ON UPDATE NOW()</w:t>
            </w:r>
          </w:p>
        </w:tc>
        <w:tc>
          <w:tcPr>
            <w:tcW w:w="3288" w:type="dxa"/>
            <w:vAlign w:val="center"/>
          </w:tcPr>
          <w:p w14:paraId="75E8FD4D">
            <w:pPr>
              <w:widowControl w:val="0"/>
              <w:ind w:left="0" w:leftChars="0" w:right="0" w:rightChars="0"/>
              <w:rPr>
                <w:lang w:val="en-US" w:eastAsia="zh-CN"/>
              </w:rPr>
            </w:pPr>
            <w:r>
              <w:rPr>
                <w:lang w:val="en-US" w:eastAsia="zh-CN"/>
              </w:rPr>
              <w:t>Cập nhật gần nhất</w:t>
            </w:r>
          </w:p>
        </w:tc>
      </w:tr>
    </w:tbl>
    <w:p w14:paraId="0A98C7B9"/>
    <w:p w14:paraId="3864DDF6">
      <w:pPr>
        <w:pStyle w:val="23"/>
        <w:rPr>
          <w:rFonts w:hint="default"/>
          <w:lang w:val="vi-VN"/>
        </w:rPr>
      </w:pPr>
      <w:bookmarkStart w:id="65" w:name="_Toc29367"/>
      <w:r>
        <w:t xml:space="preserve">Bảng </w:t>
      </w:r>
      <w:r>
        <w:fldChar w:fldCharType="begin"/>
      </w:r>
      <w:r>
        <w:instrText xml:space="preserve"> SEQ Bảng \* ARABIC </w:instrText>
      </w:r>
      <w:r>
        <w:fldChar w:fldCharType="separate"/>
      </w:r>
      <w:r>
        <w:t>21</w:t>
      </w:r>
      <w:r>
        <w:fldChar w:fldCharType="end"/>
      </w:r>
      <w:r>
        <w:rPr>
          <w:lang w:val="vi-VN"/>
        </w:rPr>
        <w:t>: services</w:t>
      </w:r>
      <w:bookmarkEnd w:id="6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4105"/>
        <w:gridCol w:w="3529"/>
      </w:tblGrid>
      <w:tr w14:paraId="36AD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5C63F5B2">
            <w:pPr>
              <w:widowControl w:val="0"/>
              <w:ind w:left="0" w:leftChars="0" w:right="0" w:rightChars="0"/>
              <w:jc w:val="center"/>
              <w:rPr>
                <w:b/>
                <w:bCs/>
                <w:vertAlign w:val="baseline"/>
              </w:rPr>
            </w:pPr>
            <w:r>
              <w:rPr>
                <w:b/>
                <w:bCs/>
                <w:lang w:val="en-US" w:eastAsia="zh-CN"/>
              </w:rPr>
              <w:t>Trường</w:t>
            </w:r>
          </w:p>
        </w:tc>
        <w:tc>
          <w:tcPr>
            <w:tcW w:w="4105" w:type="dxa"/>
            <w:vAlign w:val="center"/>
          </w:tcPr>
          <w:p w14:paraId="5C2EC696">
            <w:pPr>
              <w:widowControl w:val="0"/>
              <w:ind w:left="0" w:leftChars="0" w:right="0" w:rightChars="0"/>
              <w:jc w:val="center"/>
              <w:rPr>
                <w:b/>
                <w:bCs/>
                <w:vertAlign w:val="baseline"/>
              </w:rPr>
            </w:pPr>
            <w:r>
              <w:rPr>
                <w:b/>
                <w:bCs/>
                <w:lang w:val="en-US" w:eastAsia="zh-CN"/>
              </w:rPr>
              <w:t>Kiểu</w:t>
            </w:r>
          </w:p>
        </w:tc>
        <w:tc>
          <w:tcPr>
            <w:tcW w:w="3529" w:type="dxa"/>
            <w:vAlign w:val="center"/>
          </w:tcPr>
          <w:p w14:paraId="3DEB445D">
            <w:pPr>
              <w:widowControl w:val="0"/>
              <w:ind w:left="0" w:leftChars="0" w:right="0" w:rightChars="0"/>
              <w:jc w:val="center"/>
              <w:rPr>
                <w:b/>
                <w:bCs/>
                <w:vertAlign w:val="baseline"/>
              </w:rPr>
            </w:pPr>
            <w:r>
              <w:rPr>
                <w:b/>
                <w:bCs/>
                <w:lang w:val="en-US" w:eastAsia="zh-CN"/>
              </w:rPr>
              <w:t>Ghi chú</w:t>
            </w:r>
          </w:p>
        </w:tc>
      </w:tr>
      <w:tr w14:paraId="469D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0884EBAD">
            <w:pPr>
              <w:widowControl w:val="0"/>
              <w:ind w:left="0" w:leftChars="0" w:right="0" w:rightChars="0"/>
              <w:rPr>
                <w:vertAlign w:val="baseline"/>
              </w:rPr>
            </w:pPr>
            <w:r>
              <w:rPr>
                <w:lang w:val="en-US" w:eastAsia="zh-CN"/>
              </w:rPr>
              <w:t>id</w:t>
            </w:r>
          </w:p>
        </w:tc>
        <w:tc>
          <w:tcPr>
            <w:tcW w:w="4105" w:type="dxa"/>
            <w:vAlign w:val="center"/>
          </w:tcPr>
          <w:p w14:paraId="62CF62D0">
            <w:pPr>
              <w:widowControl w:val="0"/>
              <w:ind w:left="0" w:leftChars="0" w:right="0" w:rightChars="0"/>
              <w:rPr>
                <w:vertAlign w:val="baseline"/>
              </w:rPr>
            </w:pPr>
            <w:r>
              <w:rPr>
                <w:lang w:val="en-US" w:eastAsia="zh-CN"/>
              </w:rPr>
              <w:t>INT (PK, AI)</w:t>
            </w:r>
          </w:p>
        </w:tc>
        <w:tc>
          <w:tcPr>
            <w:tcW w:w="3529" w:type="dxa"/>
            <w:vAlign w:val="center"/>
          </w:tcPr>
          <w:p w14:paraId="36908D94">
            <w:pPr>
              <w:widowControl w:val="0"/>
              <w:ind w:left="0" w:leftChars="0" w:right="0" w:rightChars="0"/>
              <w:rPr>
                <w:vertAlign w:val="baseline"/>
              </w:rPr>
            </w:pPr>
            <w:r>
              <w:rPr>
                <w:lang w:val="en-US" w:eastAsia="zh-CN"/>
              </w:rPr>
              <w:t>Khóa chính</w:t>
            </w:r>
          </w:p>
        </w:tc>
      </w:tr>
      <w:tr w14:paraId="0F25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522BF9DE">
            <w:pPr>
              <w:widowControl w:val="0"/>
              <w:ind w:left="0" w:leftChars="0" w:right="0" w:rightChars="0"/>
              <w:rPr>
                <w:vertAlign w:val="baseline"/>
              </w:rPr>
            </w:pPr>
            <w:r>
              <w:rPr>
                <w:lang w:val="en-US" w:eastAsia="zh-CN"/>
              </w:rPr>
              <w:t>providerId</w:t>
            </w:r>
          </w:p>
        </w:tc>
        <w:tc>
          <w:tcPr>
            <w:tcW w:w="4105" w:type="dxa"/>
            <w:vAlign w:val="center"/>
          </w:tcPr>
          <w:p w14:paraId="3904A3D6">
            <w:pPr>
              <w:widowControl w:val="0"/>
              <w:ind w:left="0" w:leftChars="0" w:right="0" w:rightChars="0"/>
              <w:rPr>
                <w:vertAlign w:val="baseline"/>
              </w:rPr>
            </w:pPr>
            <w:r>
              <w:rPr>
                <w:lang w:val="en-US" w:eastAsia="zh-CN"/>
              </w:rPr>
              <w:t>INT (FK → users.id)</w:t>
            </w:r>
          </w:p>
        </w:tc>
        <w:tc>
          <w:tcPr>
            <w:tcW w:w="3529" w:type="dxa"/>
            <w:vAlign w:val="center"/>
          </w:tcPr>
          <w:p w14:paraId="4C92194B">
            <w:pPr>
              <w:widowControl w:val="0"/>
              <w:ind w:left="0" w:leftChars="0" w:right="0" w:rightChars="0"/>
              <w:rPr>
                <w:vertAlign w:val="baseline"/>
              </w:rPr>
            </w:pPr>
            <w:r>
              <w:rPr>
                <w:lang w:val="en-US" w:eastAsia="zh-CN"/>
              </w:rPr>
              <w:t>Chủ dịch vụ</w:t>
            </w:r>
          </w:p>
        </w:tc>
      </w:tr>
      <w:tr w14:paraId="34B3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17159A09">
            <w:pPr>
              <w:widowControl w:val="0"/>
              <w:ind w:left="0" w:leftChars="0" w:right="0" w:rightChars="0"/>
              <w:rPr>
                <w:vertAlign w:val="baseline"/>
              </w:rPr>
            </w:pPr>
            <w:r>
              <w:rPr>
                <w:lang w:val="en-US" w:eastAsia="zh-CN"/>
              </w:rPr>
              <w:t>name</w:t>
            </w:r>
          </w:p>
        </w:tc>
        <w:tc>
          <w:tcPr>
            <w:tcW w:w="4105" w:type="dxa"/>
            <w:vAlign w:val="center"/>
          </w:tcPr>
          <w:p w14:paraId="14940F51">
            <w:pPr>
              <w:widowControl w:val="0"/>
              <w:ind w:left="0" w:leftChars="0" w:right="0" w:rightChars="0"/>
              <w:rPr>
                <w:vertAlign w:val="baseline"/>
              </w:rPr>
            </w:pPr>
            <w:r>
              <w:rPr>
                <w:lang w:val="en-US" w:eastAsia="zh-CN"/>
              </w:rPr>
              <w:t>VARCHAR(100)</w:t>
            </w:r>
          </w:p>
        </w:tc>
        <w:tc>
          <w:tcPr>
            <w:tcW w:w="3529" w:type="dxa"/>
            <w:vAlign w:val="center"/>
          </w:tcPr>
          <w:p w14:paraId="009922E3">
            <w:pPr>
              <w:widowControl w:val="0"/>
              <w:ind w:left="0" w:leftChars="0" w:right="0" w:rightChars="0"/>
              <w:rPr>
                <w:vertAlign w:val="baseline"/>
              </w:rPr>
            </w:pPr>
            <w:r>
              <w:rPr>
                <w:lang w:val="en-US" w:eastAsia="zh-CN"/>
              </w:rPr>
              <w:t>Tên dịch vụ</w:t>
            </w:r>
          </w:p>
        </w:tc>
      </w:tr>
      <w:tr w14:paraId="3FF5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7A03DD41">
            <w:pPr>
              <w:widowControl w:val="0"/>
              <w:ind w:left="0" w:leftChars="0" w:right="0" w:rightChars="0"/>
              <w:rPr>
                <w:vertAlign w:val="baseline"/>
              </w:rPr>
            </w:pPr>
            <w:r>
              <w:rPr>
                <w:lang w:val="en-US" w:eastAsia="zh-CN"/>
              </w:rPr>
              <w:t>description</w:t>
            </w:r>
          </w:p>
        </w:tc>
        <w:tc>
          <w:tcPr>
            <w:tcW w:w="4105" w:type="dxa"/>
            <w:vAlign w:val="center"/>
          </w:tcPr>
          <w:p w14:paraId="19DB1611">
            <w:pPr>
              <w:widowControl w:val="0"/>
              <w:ind w:left="0" w:leftChars="0" w:right="0" w:rightChars="0"/>
              <w:rPr>
                <w:vertAlign w:val="baseline"/>
              </w:rPr>
            </w:pPr>
            <w:r>
              <w:rPr>
                <w:lang w:val="en-US" w:eastAsia="zh-CN"/>
              </w:rPr>
              <w:t>TEXT</w:t>
            </w:r>
          </w:p>
        </w:tc>
        <w:tc>
          <w:tcPr>
            <w:tcW w:w="3529" w:type="dxa"/>
            <w:vAlign w:val="center"/>
          </w:tcPr>
          <w:p w14:paraId="27FB85DC">
            <w:pPr>
              <w:widowControl w:val="0"/>
              <w:ind w:left="0" w:leftChars="0" w:right="0" w:rightChars="0"/>
              <w:rPr>
                <w:vertAlign w:val="baseline"/>
              </w:rPr>
            </w:pPr>
            <w:r>
              <w:rPr>
                <w:lang w:val="en-US" w:eastAsia="zh-CN"/>
              </w:rPr>
              <w:t>Mô tả chi tiết</w:t>
            </w:r>
          </w:p>
        </w:tc>
      </w:tr>
      <w:tr w14:paraId="59DB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7F3786D7">
            <w:pPr>
              <w:widowControl w:val="0"/>
              <w:ind w:left="0" w:leftChars="0" w:right="0" w:rightChars="0"/>
              <w:rPr>
                <w:vertAlign w:val="baseline"/>
              </w:rPr>
            </w:pPr>
            <w:r>
              <w:rPr>
                <w:lang w:val="en-US" w:eastAsia="zh-CN"/>
              </w:rPr>
              <w:t>price</w:t>
            </w:r>
          </w:p>
        </w:tc>
        <w:tc>
          <w:tcPr>
            <w:tcW w:w="4105" w:type="dxa"/>
            <w:vAlign w:val="center"/>
          </w:tcPr>
          <w:p w14:paraId="4EB345B6">
            <w:pPr>
              <w:widowControl w:val="0"/>
              <w:ind w:left="0" w:leftChars="0" w:right="0" w:rightChars="0"/>
              <w:rPr>
                <w:vertAlign w:val="baseline"/>
              </w:rPr>
            </w:pPr>
            <w:r>
              <w:rPr>
                <w:lang w:val="en-US" w:eastAsia="zh-CN"/>
              </w:rPr>
              <w:t>DECIMAL(10,2)</w:t>
            </w:r>
          </w:p>
        </w:tc>
        <w:tc>
          <w:tcPr>
            <w:tcW w:w="3529" w:type="dxa"/>
            <w:vAlign w:val="center"/>
          </w:tcPr>
          <w:p w14:paraId="12549893">
            <w:pPr>
              <w:widowControl w:val="0"/>
              <w:ind w:left="0" w:leftChars="0" w:right="0" w:rightChars="0"/>
              <w:rPr>
                <w:vertAlign w:val="baseline"/>
              </w:rPr>
            </w:pPr>
            <w:r>
              <w:rPr>
                <w:lang w:val="en-US" w:eastAsia="zh-CN"/>
              </w:rPr>
              <w:t>Giá</w:t>
            </w:r>
          </w:p>
        </w:tc>
      </w:tr>
      <w:tr w14:paraId="32A4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2F8AAFC7">
            <w:pPr>
              <w:widowControl w:val="0"/>
              <w:ind w:left="0" w:leftChars="0" w:right="0" w:rightChars="0"/>
              <w:rPr>
                <w:lang w:val="en-US" w:eastAsia="zh-CN"/>
              </w:rPr>
            </w:pPr>
            <w:r>
              <w:rPr>
                <w:lang w:val="en-US" w:eastAsia="zh-CN"/>
              </w:rPr>
              <w:t>duration</w:t>
            </w:r>
          </w:p>
        </w:tc>
        <w:tc>
          <w:tcPr>
            <w:tcW w:w="4105" w:type="dxa"/>
            <w:vAlign w:val="center"/>
          </w:tcPr>
          <w:p w14:paraId="26303DD5">
            <w:pPr>
              <w:widowControl w:val="0"/>
              <w:ind w:left="0" w:leftChars="0" w:right="0" w:rightChars="0"/>
              <w:rPr>
                <w:lang w:val="en-US" w:eastAsia="zh-CN"/>
              </w:rPr>
            </w:pPr>
            <w:r>
              <w:rPr>
                <w:lang w:val="en-US" w:eastAsia="zh-CN"/>
              </w:rPr>
              <w:t>INT</w:t>
            </w:r>
          </w:p>
        </w:tc>
        <w:tc>
          <w:tcPr>
            <w:tcW w:w="3529" w:type="dxa"/>
            <w:vAlign w:val="center"/>
          </w:tcPr>
          <w:p w14:paraId="2C834564">
            <w:pPr>
              <w:widowControl w:val="0"/>
              <w:ind w:left="0" w:leftChars="0" w:right="0" w:rightChars="0"/>
              <w:rPr>
                <w:lang w:val="en-US" w:eastAsia="zh-CN"/>
              </w:rPr>
            </w:pPr>
            <w:r>
              <w:rPr>
                <w:lang w:val="en-US" w:eastAsia="zh-CN"/>
              </w:rPr>
              <w:t>Thời lượng (phút)</w:t>
            </w:r>
          </w:p>
        </w:tc>
      </w:tr>
      <w:tr w14:paraId="33AB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76EE8806">
            <w:pPr>
              <w:widowControl w:val="0"/>
              <w:ind w:left="0" w:leftChars="0" w:right="0" w:rightChars="0"/>
              <w:rPr>
                <w:lang w:val="en-US" w:eastAsia="zh-CN"/>
              </w:rPr>
            </w:pPr>
            <w:r>
              <w:rPr>
                <w:lang w:val="en-US" w:eastAsia="zh-CN"/>
              </w:rPr>
              <w:t>imageUrl</w:t>
            </w:r>
          </w:p>
        </w:tc>
        <w:tc>
          <w:tcPr>
            <w:tcW w:w="4105" w:type="dxa"/>
            <w:vAlign w:val="center"/>
          </w:tcPr>
          <w:p w14:paraId="2B3EA385">
            <w:pPr>
              <w:widowControl w:val="0"/>
              <w:ind w:left="0" w:leftChars="0" w:right="0" w:rightChars="0"/>
              <w:rPr>
                <w:lang w:val="en-US" w:eastAsia="zh-CN"/>
              </w:rPr>
            </w:pPr>
            <w:r>
              <w:rPr>
                <w:lang w:val="en-US" w:eastAsia="zh-CN"/>
              </w:rPr>
              <w:t>VARCHAR(255)</w:t>
            </w:r>
          </w:p>
        </w:tc>
        <w:tc>
          <w:tcPr>
            <w:tcW w:w="3529" w:type="dxa"/>
            <w:vAlign w:val="center"/>
          </w:tcPr>
          <w:p w14:paraId="7B35AB83">
            <w:pPr>
              <w:widowControl w:val="0"/>
              <w:ind w:left="0" w:leftChars="0" w:right="0" w:rightChars="0"/>
              <w:rPr>
                <w:lang w:val="en-US" w:eastAsia="zh-CN"/>
              </w:rPr>
            </w:pPr>
            <w:r>
              <w:rPr>
                <w:lang w:val="en-US" w:eastAsia="zh-CN"/>
              </w:rPr>
              <w:t>Ảnh đại diện dịch vụ</w:t>
            </w:r>
          </w:p>
        </w:tc>
      </w:tr>
      <w:tr w14:paraId="6571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31BC5162">
            <w:pPr>
              <w:widowControl w:val="0"/>
              <w:ind w:left="0" w:leftChars="0" w:right="0" w:rightChars="0"/>
              <w:rPr>
                <w:lang w:val="en-US" w:eastAsia="zh-CN"/>
              </w:rPr>
            </w:pPr>
            <w:r>
              <w:rPr>
                <w:lang w:val="en-US" w:eastAsia="zh-CN"/>
              </w:rPr>
              <w:t>status</w:t>
            </w:r>
          </w:p>
        </w:tc>
        <w:tc>
          <w:tcPr>
            <w:tcW w:w="4105" w:type="dxa"/>
            <w:vAlign w:val="center"/>
          </w:tcPr>
          <w:p w14:paraId="636373D5">
            <w:pPr>
              <w:widowControl w:val="0"/>
              <w:ind w:left="0" w:leftChars="0" w:right="0" w:rightChars="0"/>
              <w:rPr>
                <w:lang w:val="en-US" w:eastAsia="zh-CN"/>
              </w:rPr>
            </w:pPr>
            <w:r>
              <w:rPr>
                <w:lang w:val="en-US" w:eastAsia="zh-CN"/>
              </w:rPr>
              <w:t>ENUM('active','hidden','deleted')</w:t>
            </w:r>
          </w:p>
        </w:tc>
        <w:tc>
          <w:tcPr>
            <w:tcW w:w="3529" w:type="dxa"/>
            <w:vAlign w:val="center"/>
          </w:tcPr>
          <w:p w14:paraId="3FA08995">
            <w:pPr>
              <w:widowControl w:val="0"/>
              <w:ind w:left="0" w:leftChars="0" w:right="0" w:rightChars="0"/>
              <w:rPr>
                <w:lang w:val="en-US" w:eastAsia="zh-CN"/>
              </w:rPr>
            </w:pPr>
            <w:r>
              <w:rPr>
                <w:lang w:val="en-US" w:eastAsia="zh-CN"/>
              </w:rPr>
              <w:t>Trạng thái hiển thị</w:t>
            </w:r>
          </w:p>
        </w:tc>
      </w:tr>
      <w:tr w14:paraId="3B76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217E994B">
            <w:pPr>
              <w:widowControl w:val="0"/>
              <w:ind w:left="0" w:leftChars="0" w:right="0" w:rightChars="0"/>
              <w:rPr>
                <w:lang w:val="en-US" w:eastAsia="zh-CN"/>
              </w:rPr>
            </w:pPr>
            <w:r>
              <w:rPr>
                <w:lang w:val="en-US" w:eastAsia="zh-CN"/>
              </w:rPr>
              <w:t>isDeleted</w:t>
            </w:r>
          </w:p>
        </w:tc>
        <w:tc>
          <w:tcPr>
            <w:tcW w:w="4105" w:type="dxa"/>
            <w:vAlign w:val="center"/>
          </w:tcPr>
          <w:p w14:paraId="76C76C60">
            <w:pPr>
              <w:widowControl w:val="0"/>
              <w:ind w:left="0" w:leftChars="0" w:right="0" w:rightChars="0"/>
              <w:rPr>
                <w:lang w:val="en-US" w:eastAsia="zh-CN"/>
              </w:rPr>
            </w:pPr>
            <w:r>
              <w:rPr>
                <w:lang w:val="en-US" w:eastAsia="zh-CN"/>
              </w:rPr>
              <w:t>BOOLEAN DEFAULT FALSE</w:t>
            </w:r>
          </w:p>
        </w:tc>
        <w:tc>
          <w:tcPr>
            <w:tcW w:w="3529" w:type="dxa"/>
            <w:vAlign w:val="center"/>
          </w:tcPr>
          <w:p w14:paraId="49A013D7">
            <w:pPr>
              <w:widowControl w:val="0"/>
              <w:ind w:left="0" w:leftChars="0" w:right="0" w:rightChars="0"/>
              <w:rPr>
                <w:lang w:val="en-US" w:eastAsia="zh-CN"/>
              </w:rPr>
            </w:pPr>
            <w:r>
              <w:rPr>
                <w:lang w:val="en-US" w:eastAsia="zh-CN"/>
              </w:rPr>
              <w:t>Xóa mềm</w:t>
            </w:r>
          </w:p>
        </w:tc>
      </w:tr>
      <w:tr w14:paraId="7DAD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29026BE6">
            <w:pPr>
              <w:widowControl w:val="0"/>
              <w:ind w:left="0" w:leftChars="0" w:right="0" w:rightChars="0"/>
              <w:rPr>
                <w:lang w:val="en-US" w:eastAsia="zh-CN"/>
              </w:rPr>
            </w:pPr>
            <w:r>
              <w:rPr>
                <w:lang w:val="en-US" w:eastAsia="zh-CN"/>
              </w:rPr>
              <w:t>createdAt</w:t>
            </w:r>
          </w:p>
        </w:tc>
        <w:tc>
          <w:tcPr>
            <w:tcW w:w="4105" w:type="dxa"/>
            <w:vAlign w:val="center"/>
          </w:tcPr>
          <w:p w14:paraId="568CB9BB">
            <w:pPr>
              <w:widowControl w:val="0"/>
              <w:ind w:left="0" w:leftChars="0" w:right="0" w:rightChars="0"/>
              <w:rPr>
                <w:lang w:val="en-US" w:eastAsia="zh-CN"/>
              </w:rPr>
            </w:pPr>
            <w:r>
              <w:rPr>
                <w:lang w:val="en-US" w:eastAsia="zh-CN"/>
              </w:rPr>
              <w:t>DATETIME</w:t>
            </w:r>
          </w:p>
        </w:tc>
        <w:tc>
          <w:tcPr>
            <w:tcW w:w="3529" w:type="dxa"/>
            <w:vAlign w:val="center"/>
          </w:tcPr>
          <w:p w14:paraId="641FA556">
            <w:pPr>
              <w:widowControl w:val="0"/>
              <w:ind w:left="0" w:leftChars="0" w:right="0" w:rightChars="0"/>
              <w:rPr>
                <w:lang w:val="en-US" w:eastAsia="zh-CN"/>
              </w:rPr>
            </w:pPr>
            <w:r>
              <w:rPr>
                <w:lang w:val="en-US" w:eastAsia="zh-CN"/>
              </w:rPr>
              <w:t>Ngày tạo</w:t>
            </w:r>
          </w:p>
        </w:tc>
      </w:tr>
      <w:tr w14:paraId="441B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3" w:type="dxa"/>
            <w:vAlign w:val="center"/>
          </w:tcPr>
          <w:p w14:paraId="52459AF1">
            <w:pPr>
              <w:widowControl w:val="0"/>
              <w:ind w:left="0" w:leftChars="0" w:right="0" w:rightChars="0"/>
              <w:rPr>
                <w:lang w:val="en-US" w:eastAsia="zh-CN"/>
              </w:rPr>
            </w:pPr>
            <w:r>
              <w:rPr>
                <w:lang w:val="en-US" w:eastAsia="zh-CN"/>
              </w:rPr>
              <w:t>updatedAt</w:t>
            </w:r>
          </w:p>
        </w:tc>
        <w:tc>
          <w:tcPr>
            <w:tcW w:w="4105" w:type="dxa"/>
            <w:vAlign w:val="center"/>
          </w:tcPr>
          <w:p w14:paraId="0DA22B2E">
            <w:pPr>
              <w:widowControl w:val="0"/>
              <w:ind w:left="0" w:leftChars="0" w:right="0" w:rightChars="0"/>
              <w:rPr>
                <w:lang w:val="en-US" w:eastAsia="zh-CN"/>
              </w:rPr>
            </w:pPr>
            <w:r>
              <w:rPr>
                <w:lang w:val="en-US" w:eastAsia="zh-CN"/>
              </w:rPr>
              <w:t>DATETIME</w:t>
            </w:r>
          </w:p>
        </w:tc>
        <w:tc>
          <w:tcPr>
            <w:tcW w:w="3529" w:type="dxa"/>
            <w:vAlign w:val="center"/>
          </w:tcPr>
          <w:p w14:paraId="76D78A72">
            <w:pPr>
              <w:widowControl w:val="0"/>
              <w:ind w:left="0" w:leftChars="0" w:right="0" w:rightChars="0"/>
              <w:rPr>
                <w:lang w:val="en-US" w:eastAsia="zh-CN"/>
              </w:rPr>
            </w:pPr>
            <w:r>
              <w:rPr>
                <w:lang w:val="en-US" w:eastAsia="zh-CN"/>
              </w:rPr>
              <w:t>Ngày cập nhật</w:t>
            </w:r>
          </w:p>
        </w:tc>
      </w:tr>
    </w:tbl>
    <w:p w14:paraId="528B75B2"/>
    <w:p w14:paraId="41E46508">
      <w:pPr>
        <w:pStyle w:val="23"/>
        <w:rPr>
          <w:rFonts w:hint="default"/>
          <w:lang w:val="vi-VN"/>
        </w:rPr>
      </w:pPr>
      <w:bookmarkStart w:id="66" w:name="_Toc22201"/>
      <w:r>
        <w:t xml:space="preserve">Bảng </w:t>
      </w:r>
      <w:r>
        <w:fldChar w:fldCharType="begin"/>
      </w:r>
      <w:r>
        <w:instrText xml:space="preserve"> SEQ Bảng \* ARABIC </w:instrText>
      </w:r>
      <w:r>
        <w:fldChar w:fldCharType="separate"/>
      </w:r>
      <w:r>
        <w:t>22</w:t>
      </w:r>
      <w:r>
        <w:fldChar w:fldCharType="end"/>
      </w:r>
      <w:r>
        <w:rPr>
          <w:lang w:val="vi-VN"/>
        </w:rPr>
        <w:t>: bookings</w:t>
      </w:r>
      <w:bookmarkEnd w:id="6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1"/>
        <w:gridCol w:w="4595"/>
        <w:gridCol w:w="3181"/>
      </w:tblGrid>
      <w:tr w14:paraId="4109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3CF7F14D">
            <w:pPr>
              <w:widowControl w:val="0"/>
              <w:ind w:left="0" w:leftChars="0" w:right="0" w:rightChars="0"/>
              <w:jc w:val="center"/>
              <w:rPr>
                <w:b/>
                <w:bCs/>
                <w:vertAlign w:val="baseline"/>
              </w:rPr>
            </w:pPr>
            <w:r>
              <w:rPr>
                <w:b/>
                <w:bCs/>
                <w:lang w:val="en-US" w:eastAsia="zh-CN"/>
              </w:rPr>
              <w:t>Trường</w:t>
            </w:r>
          </w:p>
        </w:tc>
        <w:tc>
          <w:tcPr>
            <w:tcW w:w="4595" w:type="dxa"/>
            <w:vAlign w:val="center"/>
          </w:tcPr>
          <w:p w14:paraId="6F2B9494">
            <w:pPr>
              <w:widowControl w:val="0"/>
              <w:ind w:left="0" w:leftChars="0" w:right="0" w:rightChars="0"/>
              <w:jc w:val="center"/>
              <w:rPr>
                <w:b/>
                <w:bCs/>
                <w:vertAlign w:val="baseline"/>
              </w:rPr>
            </w:pPr>
            <w:r>
              <w:rPr>
                <w:b/>
                <w:bCs/>
                <w:lang w:val="en-US" w:eastAsia="zh-CN"/>
              </w:rPr>
              <w:t>Kiểu</w:t>
            </w:r>
          </w:p>
        </w:tc>
        <w:tc>
          <w:tcPr>
            <w:tcW w:w="3181" w:type="dxa"/>
            <w:vAlign w:val="center"/>
          </w:tcPr>
          <w:p w14:paraId="45D7B100">
            <w:pPr>
              <w:widowControl w:val="0"/>
              <w:ind w:left="0" w:leftChars="0" w:right="0" w:rightChars="0"/>
              <w:jc w:val="center"/>
              <w:rPr>
                <w:b/>
                <w:bCs/>
                <w:vertAlign w:val="baseline"/>
              </w:rPr>
            </w:pPr>
            <w:r>
              <w:rPr>
                <w:b/>
                <w:bCs/>
                <w:lang w:val="en-US" w:eastAsia="zh-CN"/>
              </w:rPr>
              <w:t>Ghi chú</w:t>
            </w:r>
          </w:p>
        </w:tc>
      </w:tr>
      <w:tr w14:paraId="5A5E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2E7EE8E3">
            <w:pPr>
              <w:widowControl w:val="0"/>
              <w:ind w:left="0" w:leftChars="0" w:right="0" w:rightChars="0"/>
              <w:rPr>
                <w:vertAlign w:val="baseline"/>
              </w:rPr>
            </w:pPr>
            <w:r>
              <w:rPr>
                <w:lang w:val="en-US" w:eastAsia="zh-CN"/>
              </w:rPr>
              <w:t>id</w:t>
            </w:r>
          </w:p>
        </w:tc>
        <w:tc>
          <w:tcPr>
            <w:tcW w:w="4595" w:type="dxa"/>
            <w:vAlign w:val="center"/>
          </w:tcPr>
          <w:p w14:paraId="777C4E95">
            <w:pPr>
              <w:widowControl w:val="0"/>
              <w:ind w:left="0" w:leftChars="0" w:right="0" w:rightChars="0"/>
              <w:rPr>
                <w:vertAlign w:val="baseline"/>
              </w:rPr>
            </w:pPr>
            <w:r>
              <w:rPr>
                <w:lang w:val="en-US" w:eastAsia="zh-CN"/>
              </w:rPr>
              <w:t>INT (PK, AI)</w:t>
            </w:r>
          </w:p>
        </w:tc>
        <w:tc>
          <w:tcPr>
            <w:tcW w:w="3181" w:type="dxa"/>
            <w:vAlign w:val="center"/>
          </w:tcPr>
          <w:p w14:paraId="631B49DE">
            <w:pPr>
              <w:widowControl w:val="0"/>
              <w:ind w:left="0" w:leftChars="0" w:right="0" w:rightChars="0"/>
              <w:rPr>
                <w:vertAlign w:val="baseline"/>
              </w:rPr>
            </w:pPr>
            <w:r>
              <w:rPr>
                <w:lang w:val="en-US" w:eastAsia="zh-CN"/>
              </w:rPr>
              <w:t>Mã đặt lịch</w:t>
            </w:r>
          </w:p>
        </w:tc>
      </w:tr>
      <w:tr w14:paraId="409C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0FF55CE0">
            <w:pPr>
              <w:widowControl w:val="0"/>
              <w:ind w:left="0" w:leftChars="0" w:right="0" w:rightChars="0"/>
              <w:rPr>
                <w:vertAlign w:val="baseline"/>
              </w:rPr>
            </w:pPr>
            <w:r>
              <w:rPr>
                <w:lang w:val="en-US" w:eastAsia="zh-CN"/>
              </w:rPr>
              <w:t>userId</w:t>
            </w:r>
          </w:p>
        </w:tc>
        <w:tc>
          <w:tcPr>
            <w:tcW w:w="4595" w:type="dxa"/>
            <w:vAlign w:val="center"/>
          </w:tcPr>
          <w:p w14:paraId="6182CFCB">
            <w:pPr>
              <w:widowControl w:val="0"/>
              <w:ind w:left="0" w:leftChars="0" w:right="0" w:rightChars="0"/>
              <w:rPr>
                <w:vertAlign w:val="baseline"/>
              </w:rPr>
            </w:pPr>
            <w:r>
              <w:rPr>
                <w:lang w:val="en-US" w:eastAsia="zh-CN"/>
              </w:rPr>
              <w:t>INT (FK → users.id)</w:t>
            </w:r>
          </w:p>
        </w:tc>
        <w:tc>
          <w:tcPr>
            <w:tcW w:w="3181" w:type="dxa"/>
            <w:vAlign w:val="center"/>
          </w:tcPr>
          <w:p w14:paraId="4465ABC9">
            <w:pPr>
              <w:widowControl w:val="0"/>
              <w:ind w:left="0" w:leftChars="0" w:right="0" w:rightChars="0"/>
              <w:rPr>
                <w:vertAlign w:val="baseline"/>
              </w:rPr>
            </w:pPr>
            <w:r>
              <w:rPr>
                <w:lang w:val="en-US" w:eastAsia="zh-CN"/>
              </w:rPr>
              <w:t>Người đặt</w:t>
            </w:r>
          </w:p>
        </w:tc>
      </w:tr>
      <w:tr w14:paraId="2E5B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6E1F6E07">
            <w:pPr>
              <w:widowControl w:val="0"/>
              <w:ind w:left="0" w:leftChars="0" w:right="0" w:rightChars="0"/>
              <w:rPr>
                <w:vertAlign w:val="baseline"/>
              </w:rPr>
            </w:pPr>
            <w:r>
              <w:rPr>
                <w:lang w:val="en-US" w:eastAsia="zh-CN"/>
              </w:rPr>
              <w:t>providerId</w:t>
            </w:r>
          </w:p>
        </w:tc>
        <w:tc>
          <w:tcPr>
            <w:tcW w:w="4595" w:type="dxa"/>
            <w:vAlign w:val="center"/>
          </w:tcPr>
          <w:p w14:paraId="3C730991">
            <w:pPr>
              <w:widowControl w:val="0"/>
              <w:ind w:left="0" w:leftChars="0" w:right="0" w:rightChars="0"/>
              <w:rPr>
                <w:vertAlign w:val="baseline"/>
              </w:rPr>
            </w:pPr>
            <w:r>
              <w:rPr>
                <w:lang w:val="en-US" w:eastAsia="zh-CN"/>
              </w:rPr>
              <w:t>INT (FK → users.id)</w:t>
            </w:r>
          </w:p>
        </w:tc>
        <w:tc>
          <w:tcPr>
            <w:tcW w:w="3181" w:type="dxa"/>
            <w:vAlign w:val="center"/>
          </w:tcPr>
          <w:p w14:paraId="06DAAD20">
            <w:pPr>
              <w:widowControl w:val="0"/>
              <w:ind w:left="0" w:leftChars="0" w:right="0" w:rightChars="0"/>
              <w:rPr>
                <w:vertAlign w:val="baseline"/>
              </w:rPr>
            </w:pPr>
            <w:r>
              <w:rPr>
                <w:lang w:val="en-US" w:eastAsia="zh-CN"/>
              </w:rPr>
              <w:t>Người cung cấp</w:t>
            </w:r>
          </w:p>
        </w:tc>
      </w:tr>
      <w:tr w14:paraId="23B0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78663DD4">
            <w:pPr>
              <w:widowControl w:val="0"/>
              <w:ind w:left="0" w:leftChars="0" w:right="0" w:rightChars="0"/>
              <w:rPr>
                <w:vertAlign w:val="baseline"/>
              </w:rPr>
            </w:pPr>
            <w:r>
              <w:rPr>
                <w:lang w:val="en-US" w:eastAsia="zh-CN"/>
              </w:rPr>
              <w:t>serviceId</w:t>
            </w:r>
          </w:p>
        </w:tc>
        <w:tc>
          <w:tcPr>
            <w:tcW w:w="4595" w:type="dxa"/>
            <w:vAlign w:val="center"/>
          </w:tcPr>
          <w:p w14:paraId="29B20CD6">
            <w:pPr>
              <w:widowControl w:val="0"/>
              <w:ind w:left="0" w:leftChars="0" w:right="0" w:rightChars="0"/>
              <w:rPr>
                <w:vertAlign w:val="baseline"/>
              </w:rPr>
            </w:pPr>
            <w:r>
              <w:rPr>
                <w:lang w:val="en-US" w:eastAsia="zh-CN"/>
              </w:rPr>
              <w:t>INT (FK → services.id)</w:t>
            </w:r>
          </w:p>
        </w:tc>
        <w:tc>
          <w:tcPr>
            <w:tcW w:w="3181" w:type="dxa"/>
            <w:vAlign w:val="center"/>
          </w:tcPr>
          <w:p w14:paraId="3A6BD9B3">
            <w:pPr>
              <w:widowControl w:val="0"/>
              <w:ind w:left="0" w:leftChars="0" w:right="0" w:rightChars="0"/>
              <w:rPr>
                <w:vertAlign w:val="baseline"/>
              </w:rPr>
            </w:pPr>
            <w:r>
              <w:rPr>
                <w:lang w:val="en-US" w:eastAsia="zh-CN"/>
              </w:rPr>
              <w:t>Dịch vụ</w:t>
            </w:r>
          </w:p>
        </w:tc>
      </w:tr>
      <w:tr w14:paraId="7C0D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2A728A45">
            <w:pPr>
              <w:widowControl w:val="0"/>
              <w:ind w:left="0" w:leftChars="0" w:right="0" w:rightChars="0"/>
              <w:rPr>
                <w:vertAlign w:val="baseline"/>
              </w:rPr>
            </w:pPr>
            <w:r>
              <w:rPr>
                <w:lang w:val="en-US" w:eastAsia="zh-CN"/>
              </w:rPr>
              <w:t>timeSlot</w:t>
            </w:r>
          </w:p>
        </w:tc>
        <w:tc>
          <w:tcPr>
            <w:tcW w:w="4595" w:type="dxa"/>
            <w:vAlign w:val="center"/>
          </w:tcPr>
          <w:p w14:paraId="265ACB03">
            <w:pPr>
              <w:widowControl w:val="0"/>
              <w:ind w:left="0" w:leftChars="0" w:right="0" w:rightChars="0"/>
              <w:rPr>
                <w:vertAlign w:val="baseline"/>
              </w:rPr>
            </w:pPr>
            <w:r>
              <w:rPr>
                <w:lang w:val="en-US" w:eastAsia="zh-CN"/>
              </w:rPr>
              <w:t>DATETIME</w:t>
            </w:r>
          </w:p>
        </w:tc>
        <w:tc>
          <w:tcPr>
            <w:tcW w:w="3181" w:type="dxa"/>
            <w:vAlign w:val="center"/>
          </w:tcPr>
          <w:p w14:paraId="01B8DADB">
            <w:pPr>
              <w:widowControl w:val="0"/>
              <w:ind w:left="0" w:leftChars="0" w:right="0" w:rightChars="0"/>
              <w:rPr>
                <w:vertAlign w:val="baseline"/>
              </w:rPr>
            </w:pPr>
            <w:r>
              <w:rPr>
                <w:lang w:val="en-US" w:eastAsia="zh-CN"/>
              </w:rPr>
              <w:t>Thời gian đặt</w:t>
            </w:r>
          </w:p>
        </w:tc>
      </w:tr>
      <w:tr w14:paraId="77B7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6703DD65">
            <w:pPr>
              <w:widowControl w:val="0"/>
              <w:ind w:left="0" w:leftChars="0" w:right="0" w:rightChars="0"/>
              <w:rPr>
                <w:vertAlign w:val="baseline"/>
              </w:rPr>
            </w:pPr>
            <w:r>
              <w:rPr>
                <w:lang w:val="en-US" w:eastAsia="zh-CN"/>
              </w:rPr>
              <w:t>note</w:t>
            </w:r>
          </w:p>
        </w:tc>
        <w:tc>
          <w:tcPr>
            <w:tcW w:w="4595" w:type="dxa"/>
            <w:vAlign w:val="center"/>
          </w:tcPr>
          <w:p w14:paraId="35541AAE">
            <w:pPr>
              <w:widowControl w:val="0"/>
              <w:ind w:left="0" w:leftChars="0" w:right="0" w:rightChars="0"/>
              <w:rPr>
                <w:vertAlign w:val="baseline"/>
              </w:rPr>
            </w:pPr>
            <w:r>
              <w:rPr>
                <w:lang w:val="en-US" w:eastAsia="zh-CN"/>
              </w:rPr>
              <w:t>TEXT</w:t>
            </w:r>
          </w:p>
        </w:tc>
        <w:tc>
          <w:tcPr>
            <w:tcW w:w="3181" w:type="dxa"/>
            <w:vAlign w:val="center"/>
          </w:tcPr>
          <w:p w14:paraId="1D7A603F">
            <w:pPr>
              <w:widowControl w:val="0"/>
              <w:ind w:left="0" w:leftChars="0" w:right="0" w:rightChars="0"/>
              <w:rPr>
                <w:vertAlign w:val="baseline"/>
              </w:rPr>
            </w:pPr>
            <w:r>
              <w:rPr>
                <w:lang w:val="en-US" w:eastAsia="zh-CN"/>
              </w:rPr>
              <w:t>Ghi chú khách hàng</w:t>
            </w:r>
          </w:p>
        </w:tc>
      </w:tr>
      <w:tr w14:paraId="65C1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5B53119C">
            <w:pPr>
              <w:widowControl w:val="0"/>
              <w:ind w:left="0" w:leftChars="0" w:right="0" w:rightChars="0"/>
              <w:rPr>
                <w:vertAlign w:val="baseline"/>
              </w:rPr>
            </w:pPr>
            <w:r>
              <w:rPr>
                <w:lang w:val="en-US" w:eastAsia="zh-CN"/>
              </w:rPr>
              <w:t>status</w:t>
            </w:r>
          </w:p>
        </w:tc>
        <w:tc>
          <w:tcPr>
            <w:tcW w:w="4595" w:type="dxa"/>
            <w:vAlign w:val="center"/>
          </w:tcPr>
          <w:p w14:paraId="44EBED06">
            <w:pPr>
              <w:widowControl w:val="0"/>
              <w:ind w:left="0" w:leftChars="0" w:right="0" w:rightChars="0"/>
              <w:rPr>
                <w:vertAlign w:val="baseline"/>
              </w:rPr>
            </w:pPr>
            <w:r>
              <w:rPr>
                <w:lang w:val="en-US" w:eastAsia="zh-CN"/>
              </w:rPr>
              <w:t>ENUM('pending','confirmed','completed','cancelled')</w:t>
            </w:r>
          </w:p>
        </w:tc>
        <w:tc>
          <w:tcPr>
            <w:tcW w:w="3181" w:type="dxa"/>
            <w:vAlign w:val="center"/>
          </w:tcPr>
          <w:p w14:paraId="68E12FBA">
            <w:pPr>
              <w:widowControl w:val="0"/>
              <w:ind w:left="0" w:leftChars="0" w:right="0" w:rightChars="0"/>
              <w:rPr>
                <w:vertAlign w:val="baseline"/>
              </w:rPr>
            </w:pPr>
            <w:r>
              <w:rPr>
                <w:lang w:val="en-US" w:eastAsia="zh-CN"/>
              </w:rPr>
              <w:t>Trạng thái đặt lịch</w:t>
            </w:r>
          </w:p>
        </w:tc>
      </w:tr>
      <w:tr w14:paraId="3FC7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6E1CB05C">
            <w:pPr>
              <w:widowControl w:val="0"/>
              <w:ind w:left="0" w:leftChars="0" w:right="0" w:rightChars="0"/>
              <w:rPr>
                <w:vertAlign w:val="baseline"/>
              </w:rPr>
            </w:pPr>
            <w:r>
              <w:rPr>
                <w:lang w:val="en-US" w:eastAsia="zh-CN"/>
              </w:rPr>
              <w:t>isDeleted</w:t>
            </w:r>
          </w:p>
        </w:tc>
        <w:tc>
          <w:tcPr>
            <w:tcW w:w="4595" w:type="dxa"/>
            <w:vAlign w:val="center"/>
          </w:tcPr>
          <w:p w14:paraId="02438B05">
            <w:pPr>
              <w:widowControl w:val="0"/>
              <w:ind w:left="0" w:leftChars="0" w:right="0" w:rightChars="0"/>
              <w:rPr>
                <w:vertAlign w:val="baseline"/>
              </w:rPr>
            </w:pPr>
            <w:r>
              <w:rPr>
                <w:lang w:val="en-US" w:eastAsia="zh-CN"/>
              </w:rPr>
              <w:t>BOOLEAN</w:t>
            </w:r>
          </w:p>
        </w:tc>
        <w:tc>
          <w:tcPr>
            <w:tcW w:w="3181" w:type="dxa"/>
            <w:vAlign w:val="center"/>
          </w:tcPr>
          <w:p w14:paraId="3A45CA5D">
            <w:pPr>
              <w:widowControl w:val="0"/>
              <w:ind w:left="0" w:leftChars="0" w:right="0" w:rightChars="0"/>
              <w:rPr>
                <w:vertAlign w:val="baseline"/>
              </w:rPr>
            </w:pPr>
            <w:r>
              <w:rPr>
                <w:lang w:val="en-US" w:eastAsia="zh-CN"/>
              </w:rPr>
              <w:t>Xóa mềm</w:t>
            </w:r>
          </w:p>
        </w:tc>
      </w:tr>
      <w:tr w14:paraId="7E8B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47655B05">
            <w:pPr>
              <w:widowControl w:val="0"/>
              <w:ind w:left="0" w:leftChars="0" w:right="0" w:rightChars="0"/>
              <w:rPr>
                <w:lang w:val="en-US" w:eastAsia="zh-CN"/>
              </w:rPr>
            </w:pPr>
            <w:r>
              <w:rPr>
                <w:lang w:val="en-US" w:eastAsia="zh-CN"/>
              </w:rPr>
              <w:t>createdAt</w:t>
            </w:r>
          </w:p>
        </w:tc>
        <w:tc>
          <w:tcPr>
            <w:tcW w:w="4595" w:type="dxa"/>
            <w:vAlign w:val="center"/>
          </w:tcPr>
          <w:p w14:paraId="0BFC9BFE">
            <w:pPr>
              <w:widowControl w:val="0"/>
              <w:ind w:left="0" w:leftChars="0" w:right="0" w:rightChars="0"/>
              <w:rPr>
                <w:lang w:val="en-US" w:eastAsia="zh-CN"/>
              </w:rPr>
            </w:pPr>
            <w:r>
              <w:rPr>
                <w:lang w:val="en-US" w:eastAsia="zh-CN"/>
              </w:rPr>
              <w:t>DATETIME</w:t>
            </w:r>
          </w:p>
        </w:tc>
        <w:tc>
          <w:tcPr>
            <w:tcW w:w="3181" w:type="dxa"/>
            <w:vAlign w:val="center"/>
          </w:tcPr>
          <w:p w14:paraId="5FBD3144">
            <w:pPr>
              <w:widowControl w:val="0"/>
              <w:ind w:left="0" w:leftChars="0" w:right="0" w:rightChars="0"/>
              <w:rPr>
                <w:lang w:val="en-US" w:eastAsia="zh-CN"/>
              </w:rPr>
            </w:pPr>
            <w:r>
              <w:rPr>
                <w:lang w:val="en-US" w:eastAsia="zh-CN"/>
              </w:rPr>
              <w:t>Ngày tạo</w:t>
            </w:r>
          </w:p>
        </w:tc>
      </w:tr>
      <w:tr w14:paraId="25DE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vAlign w:val="center"/>
          </w:tcPr>
          <w:p w14:paraId="708CD36E">
            <w:pPr>
              <w:widowControl w:val="0"/>
              <w:ind w:left="0" w:leftChars="0" w:right="0" w:rightChars="0"/>
              <w:rPr>
                <w:lang w:val="en-US" w:eastAsia="zh-CN"/>
              </w:rPr>
            </w:pPr>
            <w:r>
              <w:rPr>
                <w:lang w:val="en-US" w:eastAsia="zh-CN"/>
              </w:rPr>
              <w:t>updatedAt</w:t>
            </w:r>
          </w:p>
        </w:tc>
        <w:tc>
          <w:tcPr>
            <w:tcW w:w="4595" w:type="dxa"/>
            <w:vAlign w:val="center"/>
          </w:tcPr>
          <w:p w14:paraId="010D6825">
            <w:pPr>
              <w:widowControl w:val="0"/>
              <w:ind w:left="0" w:leftChars="0" w:right="0" w:rightChars="0"/>
              <w:rPr>
                <w:lang w:val="en-US" w:eastAsia="zh-CN"/>
              </w:rPr>
            </w:pPr>
            <w:r>
              <w:rPr>
                <w:lang w:val="en-US" w:eastAsia="zh-CN"/>
              </w:rPr>
              <w:t>DATETIME</w:t>
            </w:r>
          </w:p>
        </w:tc>
        <w:tc>
          <w:tcPr>
            <w:tcW w:w="3181" w:type="dxa"/>
            <w:vAlign w:val="center"/>
          </w:tcPr>
          <w:p w14:paraId="748C1EC3">
            <w:pPr>
              <w:widowControl w:val="0"/>
              <w:ind w:left="0" w:leftChars="0" w:right="0" w:rightChars="0"/>
              <w:rPr>
                <w:lang w:val="en-US" w:eastAsia="zh-CN"/>
              </w:rPr>
            </w:pPr>
            <w:r>
              <w:rPr>
                <w:lang w:val="en-US" w:eastAsia="zh-CN"/>
              </w:rPr>
              <w:t>Cập nhật</w:t>
            </w:r>
          </w:p>
        </w:tc>
      </w:tr>
    </w:tbl>
    <w:p w14:paraId="6F2A465F"/>
    <w:p w14:paraId="34EE4053">
      <w:pPr>
        <w:pStyle w:val="23"/>
        <w:rPr>
          <w:rFonts w:hint="default"/>
          <w:lang w:val="vi-VN"/>
        </w:rPr>
      </w:pPr>
      <w:bookmarkStart w:id="67" w:name="_Toc4166"/>
      <w:r>
        <w:t xml:space="preserve">Bảng </w:t>
      </w:r>
      <w:r>
        <w:fldChar w:fldCharType="begin"/>
      </w:r>
      <w:r>
        <w:instrText xml:space="preserve"> SEQ Bảng \* ARABIC </w:instrText>
      </w:r>
      <w:r>
        <w:fldChar w:fldCharType="separate"/>
      </w:r>
      <w:r>
        <w:t>23</w:t>
      </w:r>
      <w:r>
        <w:fldChar w:fldCharType="end"/>
      </w:r>
      <w:r>
        <w:rPr>
          <w:lang w:val="vi-VN"/>
        </w:rPr>
        <w:t>: reviews</w:t>
      </w:r>
      <w:bookmarkEnd w:id="6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4263"/>
        <w:gridCol w:w="2818"/>
      </w:tblGrid>
      <w:tr w14:paraId="3C81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6" w:type="dxa"/>
            <w:vAlign w:val="center"/>
          </w:tcPr>
          <w:p w14:paraId="7AD9F185">
            <w:pPr>
              <w:widowControl w:val="0"/>
              <w:ind w:left="0" w:leftChars="0" w:right="0" w:rightChars="0"/>
              <w:jc w:val="center"/>
              <w:rPr>
                <w:b/>
                <w:bCs/>
                <w:vertAlign w:val="baseline"/>
              </w:rPr>
            </w:pPr>
            <w:r>
              <w:rPr>
                <w:b/>
                <w:bCs/>
                <w:lang w:val="en-US" w:eastAsia="zh-CN"/>
              </w:rPr>
              <w:t>Trường</w:t>
            </w:r>
          </w:p>
        </w:tc>
        <w:tc>
          <w:tcPr>
            <w:tcW w:w="4263" w:type="dxa"/>
            <w:vAlign w:val="center"/>
          </w:tcPr>
          <w:p w14:paraId="77D3066F">
            <w:pPr>
              <w:widowControl w:val="0"/>
              <w:ind w:left="0" w:leftChars="0" w:right="0" w:rightChars="0"/>
              <w:jc w:val="center"/>
              <w:rPr>
                <w:b/>
                <w:bCs/>
                <w:vertAlign w:val="baseline"/>
              </w:rPr>
            </w:pPr>
            <w:r>
              <w:rPr>
                <w:b/>
                <w:bCs/>
                <w:lang w:val="en-US" w:eastAsia="zh-CN"/>
              </w:rPr>
              <w:t>Kiểu</w:t>
            </w:r>
          </w:p>
        </w:tc>
        <w:tc>
          <w:tcPr>
            <w:tcW w:w="2818" w:type="dxa"/>
            <w:vAlign w:val="center"/>
          </w:tcPr>
          <w:p w14:paraId="69A7376D">
            <w:pPr>
              <w:widowControl w:val="0"/>
              <w:ind w:left="0" w:leftChars="0" w:right="0" w:rightChars="0"/>
              <w:jc w:val="center"/>
              <w:rPr>
                <w:b/>
                <w:bCs/>
                <w:vertAlign w:val="baseline"/>
              </w:rPr>
            </w:pPr>
            <w:r>
              <w:rPr>
                <w:b/>
                <w:bCs/>
                <w:lang w:val="en-US" w:eastAsia="zh-CN"/>
              </w:rPr>
              <w:t>Ghi chú</w:t>
            </w:r>
          </w:p>
        </w:tc>
      </w:tr>
      <w:tr w14:paraId="197E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5DBD5F28">
            <w:pPr>
              <w:widowControl w:val="0"/>
              <w:ind w:left="0" w:leftChars="0" w:right="0" w:rightChars="0"/>
              <w:rPr>
                <w:vertAlign w:val="baseline"/>
              </w:rPr>
            </w:pPr>
            <w:r>
              <w:rPr>
                <w:lang w:val="en-US" w:eastAsia="zh-CN"/>
              </w:rPr>
              <w:t>id</w:t>
            </w:r>
          </w:p>
        </w:tc>
        <w:tc>
          <w:tcPr>
            <w:tcW w:w="4263" w:type="dxa"/>
            <w:vAlign w:val="center"/>
          </w:tcPr>
          <w:p w14:paraId="07966CEA">
            <w:pPr>
              <w:widowControl w:val="0"/>
              <w:ind w:left="0" w:leftChars="0" w:right="0" w:rightChars="0"/>
              <w:rPr>
                <w:vertAlign w:val="baseline"/>
              </w:rPr>
            </w:pPr>
            <w:r>
              <w:rPr>
                <w:lang w:val="en-US" w:eastAsia="zh-CN"/>
              </w:rPr>
              <w:t>INT (PK, AI)</w:t>
            </w:r>
          </w:p>
        </w:tc>
        <w:tc>
          <w:tcPr>
            <w:tcW w:w="2818" w:type="dxa"/>
            <w:vAlign w:val="center"/>
          </w:tcPr>
          <w:p w14:paraId="75C46705">
            <w:pPr>
              <w:widowControl w:val="0"/>
              <w:ind w:left="0" w:leftChars="0" w:right="0" w:rightChars="0"/>
              <w:rPr>
                <w:vertAlign w:val="baseline"/>
              </w:rPr>
            </w:pPr>
            <w:r>
              <w:rPr>
                <w:lang w:val="en-US" w:eastAsia="zh-CN"/>
              </w:rPr>
              <w:t>Mã đánh giá</w:t>
            </w:r>
          </w:p>
        </w:tc>
      </w:tr>
      <w:tr w14:paraId="625E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1D1A9549">
            <w:pPr>
              <w:widowControl w:val="0"/>
              <w:ind w:left="0" w:leftChars="0" w:right="0" w:rightChars="0"/>
              <w:rPr>
                <w:vertAlign w:val="baseline"/>
              </w:rPr>
            </w:pPr>
            <w:r>
              <w:rPr>
                <w:lang w:val="en-US" w:eastAsia="zh-CN"/>
              </w:rPr>
              <w:t>bookingId</w:t>
            </w:r>
          </w:p>
        </w:tc>
        <w:tc>
          <w:tcPr>
            <w:tcW w:w="4263" w:type="dxa"/>
            <w:vAlign w:val="center"/>
          </w:tcPr>
          <w:p w14:paraId="44B19EB6">
            <w:pPr>
              <w:widowControl w:val="0"/>
              <w:ind w:left="0" w:leftChars="0" w:right="0" w:rightChars="0"/>
              <w:rPr>
                <w:vertAlign w:val="baseline"/>
              </w:rPr>
            </w:pPr>
            <w:r>
              <w:rPr>
                <w:lang w:val="en-US" w:eastAsia="zh-CN"/>
              </w:rPr>
              <w:t>INT (FK → bookings.id)</w:t>
            </w:r>
          </w:p>
        </w:tc>
        <w:tc>
          <w:tcPr>
            <w:tcW w:w="2818" w:type="dxa"/>
            <w:vAlign w:val="center"/>
          </w:tcPr>
          <w:p w14:paraId="525F8769">
            <w:pPr>
              <w:widowControl w:val="0"/>
              <w:ind w:left="0" w:leftChars="0" w:right="0" w:rightChars="0"/>
              <w:rPr>
                <w:vertAlign w:val="baseline"/>
              </w:rPr>
            </w:pPr>
            <w:r>
              <w:rPr>
                <w:lang w:val="en-US" w:eastAsia="zh-CN"/>
              </w:rPr>
              <w:t>Đặt lịch liên quan</w:t>
            </w:r>
          </w:p>
        </w:tc>
      </w:tr>
      <w:tr w14:paraId="5165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0420B66F">
            <w:pPr>
              <w:widowControl w:val="0"/>
              <w:ind w:left="0" w:leftChars="0" w:right="0" w:rightChars="0"/>
              <w:rPr>
                <w:vertAlign w:val="baseline"/>
              </w:rPr>
            </w:pPr>
            <w:r>
              <w:rPr>
                <w:lang w:val="en-US" w:eastAsia="zh-CN"/>
              </w:rPr>
              <w:t>userId</w:t>
            </w:r>
          </w:p>
        </w:tc>
        <w:tc>
          <w:tcPr>
            <w:tcW w:w="4263" w:type="dxa"/>
            <w:vAlign w:val="center"/>
          </w:tcPr>
          <w:p w14:paraId="61EB2769">
            <w:pPr>
              <w:widowControl w:val="0"/>
              <w:ind w:left="0" w:leftChars="0" w:right="0" w:rightChars="0"/>
              <w:rPr>
                <w:vertAlign w:val="baseline"/>
              </w:rPr>
            </w:pPr>
            <w:r>
              <w:rPr>
                <w:lang w:val="en-US" w:eastAsia="zh-CN"/>
              </w:rPr>
              <w:t>INT (FK → users.id)</w:t>
            </w:r>
          </w:p>
        </w:tc>
        <w:tc>
          <w:tcPr>
            <w:tcW w:w="2818" w:type="dxa"/>
            <w:vAlign w:val="center"/>
          </w:tcPr>
          <w:p w14:paraId="51D707CA">
            <w:pPr>
              <w:widowControl w:val="0"/>
              <w:ind w:left="0" w:leftChars="0" w:right="0" w:rightChars="0"/>
              <w:rPr>
                <w:vertAlign w:val="baseline"/>
              </w:rPr>
            </w:pPr>
            <w:r>
              <w:rPr>
                <w:lang w:val="en-US" w:eastAsia="zh-CN"/>
              </w:rPr>
              <w:t>Người đánh giá</w:t>
            </w:r>
          </w:p>
        </w:tc>
      </w:tr>
      <w:tr w14:paraId="16B2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5ECD513B">
            <w:pPr>
              <w:widowControl w:val="0"/>
              <w:ind w:left="0" w:leftChars="0" w:right="0" w:rightChars="0"/>
              <w:rPr>
                <w:vertAlign w:val="baseline"/>
              </w:rPr>
            </w:pPr>
            <w:r>
              <w:rPr>
                <w:lang w:val="en-US" w:eastAsia="zh-CN"/>
              </w:rPr>
              <w:t>rating</w:t>
            </w:r>
          </w:p>
        </w:tc>
        <w:tc>
          <w:tcPr>
            <w:tcW w:w="4263" w:type="dxa"/>
            <w:vAlign w:val="center"/>
          </w:tcPr>
          <w:p w14:paraId="36C65119">
            <w:pPr>
              <w:widowControl w:val="0"/>
              <w:ind w:left="0" w:leftChars="0" w:right="0" w:rightChars="0"/>
              <w:rPr>
                <w:vertAlign w:val="baseline"/>
              </w:rPr>
            </w:pPr>
            <w:r>
              <w:rPr>
                <w:lang w:val="en-US" w:eastAsia="zh-CN"/>
              </w:rPr>
              <w:t>INT (1–5)</w:t>
            </w:r>
          </w:p>
        </w:tc>
        <w:tc>
          <w:tcPr>
            <w:tcW w:w="2818" w:type="dxa"/>
            <w:vAlign w:val="center"/>
          </w:tcPr>
          <w:p w14:paraId="4BFEE143">
            <w:pPr>
              <w:widowControl w:val="0"/>
              <w:ind w:left="0" w:leftChars="0" w:right="0" w:rightChars="0"/>
              <w:rPr>
                <w:vertAlign w:val="baseline"/>
              </w:rPr>
            </w:pPr>
            <w:r>
              <w:rPr>
                <w:lang w:val="en-US" w:eastAsia="zh-CN"/>
              </w:rPr>
              <w:t>Điểm</w:t>
            </w:r>
          </w:p>
        </w:tc>
      </w:tr>
      <w:tr w14:paraId="0AE8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568031C7">
            <w:pPr>
              <w:widowControl w:val="0"/>
              <w:ind w:left="0" w:leftChars="0" w:right="0" w:rightChars="0"/>
              <w:rPr>
                <w:vertAlign w:val="baseline"/>
              </w:rPr>
            </w:pPr>
            <w:r>
              <w:rPr>
                <w:lang w:val="en-US" w:eastAsia="zh-CN"/>
              </w:rPr>
              <w:t>comment</w:t>
            </w:r>
          </w:p>
        </w:tc>
        <w:tc>
          <w:tcPr>
            <w:tcW w:w="4263" w:type="dxa"/>
            <w:vAlign w:val="center"/>
          </w:tcPr>
          <w:p w14:paraId="58B24149">
            <w:pPr>
              <w:widowControl w:val="0"/>
              <w:ind w:left="0" w:leftChars="0" w:right="0" w:rightChars="0"/>
              <w:rPr>
                <w:vertAlign w:val="baseline"/>
              </w:rPr>
            </w:pPr>
            <w:r>
              <w:rPr>
                <w:lang w:val="en-US" w:eastAsia="zh-CN"/>
              </w:rPr>
              <w:t>TEXT</w:t>
            </w:r>
          </w:p>
        </w:tc>
        <w:tc>
          <w:tcPr>
            <w:tcW w:w="2818" w:type="dxa"/>
            <w:vAlign w:val="center"/>
          </w:tcPr>
          <w:p w14:paraId="2F67B9AA">
            <w:pPr>
              <w:widowControl w:val="0"/>
              <w:ind w:left="0" w:leftChars="0" w:right="0" w:rightChars="0"/>
              <w:rPr>
                <w:vertAlign w:val="baseline"/>
              </w:rPr>
            </w:pPr>
            <w:r>
              <w:rPr>
                <w:lang w:val="en-US" w:eastAsia="zh-CN"/>
              </w:rPr>
              <w:t>Nội dung đánh giá</w:t>
            </w:r>
          </w:p>
        </w:tc>
      </w:tr>
      <w:tr w14:paraId="2F42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0C3D9A5A">
            <w:pPr>
              <w:widowControl w:val="0"/>
              <w:ind w:left="0" w:leftChars="0" w:right="0" w:rightChars="0"/>
              <w:rPr>
                <w:vertAlign w:val="baseline"/>
              </w:rPr>
            </w:pPr>
            <w:r>
              <w:rPr>
                <w:lang w:val="en-US" w:eastAsia="zh-CN"/>
              </w:rPr>
              <w:t>moderationStatus</w:t>
            </w:r>
          </w:p>
        </w:tc>
        <w:tc>
          <w:tcPr>
            <w:tcW w:w="4263" w:type="dxa"/>
            <w:vAlign w:val="center"/>
          </w:tcPr>
          <w:p w14:paraId="78BB11BD">
            <w:pPr>
              <w:widowControl w:val="0"/>
              <w:ind w:left="0" w:leftChars="0" w:right="0" w:rightChars="0"/>
              <w:rPr>
                <w:vertAlign w:val="baseline"/>
              </w:rPr>
            </w:pPr>
            <w:r>
              <w:rPr>
                <w:lang w:val="en-US" w:eastAsia="zh-CN"/>
              </w:rPr>
              <w:t>ENUM('approved','pending','rejected')</w:t>
            </w:r>
          </w:p>
        </w:tc>
        <w:tc>
          <w:tcPr>
            <w:tcW w:w="2818" w:type="dxa"/>
            <w:vAlign w:val="center"/>
          </w:tcPr>
          <w:p w14:paraId="495F820A">
            <w:pPr>
              <w:widowControl w:val="0"/>
              <w:ind w:left="0" w:leftChars="0" w:right="0" w:rightChars="0"/>
              <w:rPr>
                <w:vertAlign w:val="baseline"/>
              </w:rPr>
            </w:pPr>
            <w:r>
              <w:rPr>
                <w:lang w:val="en-US" w:eastAsia="zh-CN"/>
              </w:rPr>
              <w:t>Trạng thái kiểm duyệt</w:t>
            </w:r>
          </w:p>
        </w:tc>
      </w:tr>
      <w:tr w14:paraId="55B4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79B0E7C0">
            <w:pPr>
              <w:widowControl w:val="0"/>
              <w:ind w:left="0" w:leftChars="0" w:right="0" w:rightChars="0"/>
              <w:rPr>
                <w:vertAlign w:val="baseline"/>
              </w:rPr>
            </w:pPr>
            <w:r>
              <w:rPr>
                <w:lang w:val="en-US" w:eastAsia="zh-CN"/>
              </w:rPr>
              <w:t>status</w:t>
            </w:r>
          </w:p>
        </w:tc>
        <w:tc>
          <w:tcPr>
            <w:tcW w:w="4263" w:type="dxa"/>
            <w:vAlign w:val="center"/>
          </w:tcPr>
          <w:p w14:paraId="1318F1E1">
            <w:pPr>
              <w:widowControl w:val="0"/>
              <w:ind w:left="0" w:leftChars="0" w:right="0" w:rightChars="0"/>
              <w:rPr>
                <w:vertAlign w:val="baseline"/>
              </w:rPr>
            </w:pPr>
            <w:r>
              <w:rPr>
                <w:lang w:val="en-US" w:eastAsia="zh-CN"/>
              </w:rPr>
              <w:t>ENUM('visible','hidden')</w:t>
            </w:r>
          </w:p>
        </w:tc>
        <w:tc>
          <w:tcPr>
            <w:tcW w:w="2818" w:type="dxa"/>
            <w:vAlign w:val="center"/>
          </w:tcPr>
          <w:p w14:paraId="5BCA14C5">
            <w:pPr>
              <w:widowControl w:val="0"/>
              <w:ind w:left="0" w:leftChars="0" w:right="0" w:rightChars="0"/>
              <w:rPr>
                <w:vertAlign w:val="baseline"/>
              </w:rPr>
            </w:pPr>
            <w:r>
              <w:rPr>
                <w:lang w:val="en-US" w:eastAsia="zh-CN"/>
              </w:rPr>
              <w:t>Hiển thị hoặc ẩn</w:t>
            </w:r>
          </w:p>
        </w:tc>
      </w:tr>
      <w:tr w14:paraId="31C0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546A8266">
            <w:pPr>
              <w:widowControl w:val="0"/>
              <w:ind w:left="0" w:leftChars="0" w:right="0" w:rightChars="0"/>
              <w:rPr>
                <w:lang w:val="en-US" w:eastAsia="zh-CN"/>
              </w:rPr>
            </w:pPr>
            <w:r>
              <w:rPr>
                <w:lang w:val="en-US" w:eastAsia="zh-CN"/>
              </w:rPr>
              <w:t>isDeleted</w:t>
            </w:r>
          </w:p>
        </w:tc>
        <w:tc>
          <w:tcPr>
            <w:tcW w:w="4263" w:type="dxa"/>
            <w:vAlign w:val="center"/>
          </w:tcPr>
          <w:p w14:paraId="7CC06325">
            <w:pPr>
              <w:widowControl w:val="0"/>
              <w:ind w:left="0" w:leftChars="0" w:right="0" w:rightChars="0"/>
              <w:rPr>
                <w:lang w:val="en-US" w:eastAsia="zh-CN"/>
              </w:rPr>
            </w:pPr>
            <w:r>
              <w:rPr>
                <w:lang w:val="en-US" w:eastAsia="zh-CN"/>
              </w:rPr>
              <w:t>BOOLEAN</w:t>
            </w:r>
          </w:p>
        </w:tc>
        <w:tc>
          <w:tcPr>
            <w:tcW w:w="2818" w:type="dxa"/>
            <w:vAlign w:val="center"/>
          </w:tcPr>
          <w:p w14:paraId="5DB4F5F5">
            <w:pPr>
              <w:widowControl w:val="0"/>
              <w:ind w:left="0" w:leftChars="0" w:right="0" w:rightChars="0"/>
              <w:rPr>
                <w:lang w:val="en-US" w:eastAsia="zh-CN"/>
              </w:rPr>
            </w:pPr>
            <w:r>
              <w:rPr>
                <w:lang w:val="en-US" w:eastAsia="zh-CN"/>
              </w:rPr>
              <w:t>Xóa mềm</w:t>
            </w:r>
          </w:p>
        </w:tc>
      </w:tr>
      <w:tr w14:paraId="4DDC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74DED2BB">
            <w:pPr>
              <w:widowControl w:val="0"/>
              <w:ind w:left="0" w:leftChars="0" w:right="0" w:rightChars="0"/>
              <w:rPr>
                <w:lang w:val="en-US" w:eastAsia="zh-CN"/>
              </w:rPr>
            </w:pPr>
            <w:r>
              <w:rPr>
                <w:lang w:val="en-US" w:eastAsia="zh-CN"/>
              </w:rPr>
              <w:t>createdAt</w:t>
            </w:r>
          </w:p>
        </w:tc>
        <w:tc>
          <w:tcPr>
            <w:tcW w:w="4263" w:type="dxa"/>
            <w:vAlign w:val="center"/>
          </w:tcPr>
          <w:p w14:paraId="2BDD8BDE">
            <w:pPr>
              <w:widowControl w:val="0"/>
              <w:ind w:left="0" w:leftChars="0" w:right="0" w:rightChars="0"/>
              <w:rPr>
                <w:lang w:val="en-US" w:eastAsia="zh-CN"/>
              </w:rPr>
            </w:pPr>
            <w:r>
              <w:rPr>
                <w:lang w:val="en-US" w:eastAsia="zh-CN"/>
              </w:rPr>
              <w:t>DATETIME</w:t>
            </w:r>
          </w:p>
        </w:tc>
        <w:tc>
          <w:tcPr>
            <w:tcW w:w="2818" w:type="dxa"/>
            <w:vAlign w:val="center"/>
          </w:tcPr>
          <w:p w14:paraId="112A9BCB">
            <w:pPr>
              <w:widowControl w:val="0"/>
              <w:ind w:left="0" w:leftChars="0" w:right="0" w:rightChars="0"/>
              <w:rPr>
                <w:lang w:val="en-US" w:eastAsia="zh-CN"/>
              </w:rPr>
            </w:pPr>
            <w:r>
              <w:rPr>
                <w:lang w:val="en-US" w:eastAsia="zh-CN"/>
              </w:rPr>
              <w:t>Ngày tạo</w:t>
            </w:r>
          </w:p>
        </w:tc>
      </w:tr>
      <w:tr w14:paraId="7011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center"/>
          </w:tcPr>
          <w:p w14:paraId="36E661D3">
            <w:pPr>
              <w:widowControl w:val="0"/>
              <w:ind w:left="0" w:leftChars="0" w:right="0" w:rightChars="0"/>
              <w:rPr>
                <w:lang w:val="en-US" w:eastAsia="zh-CN"/>
              </w:rPr>
            </w:pPr>
            <w:r>
              <w:rPr>
                <w:lang w:val="en-US" w:eastAsia="zh-CN"/>
              </w:rPr>
              <w:t>updatedAt</w:t>
            </w:r>
          </w:p>
        </w:tc>
        <w:tc>
          <w:tcPr>
            <w:tcW w:w="4263" w:type="dxa"/>
            <w:vAlign w:val="center"/>
          </w:tcPr>
          <w:p w14:paraId="5A313233">
            <w:pPr>
              <w:widowControl w:val="0"/>
              <w:ind w:left="0" w:leftChars="0" w:right="0" w:rightChars="0"/>
              <w:rPr>
                <w:lang w:val="en-US" w:eastAsia="zh-CN"/>
              </w:rPr>
            </w:pPr>
            <w:r>
              <w:rPr>
                <w:lang w:val="en-US" w:eastAsia="zh-CN"/>
              </w:rPr>
              <w:t>DATETIME</w:t>
            </w:r>
          </w:p>
        </w:tc>
        <w:tc>
          <w:tcPr>
            <w:tcW w:w="2818" w:type="dxa"/>
            <w:vAlign w:val="center"/>
          </w:tcPr>
          <w:p w14:paraId="77ADA36D">
            <w:pPr>
              <w:widowControl w:val="0"/>
              <w:ind w:left="0" w:leftChars="0" w:right="0" w:rightChars="0"/>
              <w:rPr>
                <w:lang w:val="en-US" w:eastAsia="zh-CN"/>
              </w:rPr>
            </w:pPr>
            <w:r>
              <w:rPr>
                <w:lang w:val="en-US" w:eastAsia="zh-CN"/>
              </w:rPr>
              <w:t>Cập nhật</w:t>
            </w:r>
          </w:p>
        </w:tc>
      </w:tr>
    </w:tbl>
    <w:p w14:paraId="1B4EF5E8"/>
    <w:p w14:paraId="236DE2B1">
      <w:pPr>
        <w:pStyle w:val="23"/>
        <w:rPr>
          <w:rFonts w:hint="default"/>
          <w:lang w:val="vi-VN"/>
        </w:rPr>
      </w:pPr>
      <w:bookmarkStart w:id="68" w:name="_Toc5397"/>
      <w:r>
        <w:t xml:space="preserve">Bảng </w:t>
      </w:r>
      <w:r>
        <w:fldChar w:fldCharType="begin"/>
      </w:r>
      <w:r>
        <w:instrText xml:space="preserve"> SEQ Bảng \* ARABIC </w:instrText>
      </w:r>
      <w:r>
        <w:fldChar w:fldCharType="separate"/>
      </w:r>
      <w:r>
        <w:t>24</w:t>
      </w:r>
      <w:r>
        <w:fldChar w:fldCharType="end"/>
      </w:r>
      <w:r>
        <w:rPr>
          <w:lang w:val="vi-VN"/>
        </w:rPr>
        <w:t>: working_schedules</w:t>
      </w:r>
      <w:bookmarkEnd w:id="6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81B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A83E8F7">
            <w:pPr>
              <w:widowControl w:val="0"/>
              <w:ind w:left="0" w:leftChars="0" w:right="0" w:rightChars="0"/>
              <w:jc w:val="center"/>
              <w:rPr>
                <w:b/>
                <w:bCs/>
                <w:vertAlign w:val="baseline"/>
              </w:rPr>
            </w:pPr>
            <w:r>
              <w:rPr>
                <w:b/>
                <w:bCs/>
                <w:lang w:val="en-US" w:eastAsia="zh-CN"/>
              </w:rPr>
              <w:t>Trường</w:t>
            </w:r>
          </w:p>
        </w:tc>
        <w:tc>
          <w:tcPr>
            <w:tcW w:w="3096" w:type="dxa"/>
            <w:vAlign w:val="center"/>
          </w:tcPr>
          <w:p w14:paraId="0AF7BD14">
            <w:pPr>
              <w:widowControl w:val="0"/>
              <w:ind w:left="0" w:leftChars="0" w:right="0" w:rightChars="0"/>
              <w:jc w:val="center"/>
              <w:rPr>
                <w:b/>
                <w:bCs/>
                <w:vertAlign w:val="baseline"/>
              </w:rPr>
            </w:pPr>
            <w:r>
              <w:rPr>
                <w:b/>
                <w:bCs/>
                <w:lang w:val="en-US" w:eastAsia="zh-CN"/>
              </w:rPr>
              <w:t>Kiểu</w:t>
            </w:r>
          </w:p>
        </w:tc>
        <w:tc>
          <w:tcPr>
            <w:tcW w:w="3096" w:type="dxa"/>
            <w:vAlign w:val="center"/>
          </w:tcPr>
          <w:p w14:paraId="20002B20">
            <w:pPr>
              <w:widowControl w:val="0"/>
              <w:ind w:left="0" w:leftChars="0" w:right="0" w:rightChars="0"/>
              <w:jc w:val="center"/>
              <w:rPr>
                <w:b/>
                <w:bCs/>
                <w:vertAlign w:val="baseline"/>
              </w:rPr>
            </w:pPr>
            <w:r>
              <w:rPr>
                <w:b/>
                <w:bCs/>
                <w:lang w:val="en-US" w:eastAsia="zh-CN"/>
              </w:rPr>
              <w:t>Ghi chú</w:t>
            </w:r>
          </w:p>
        </w:tc>
      </w:tr>
      <w:tr w14:paraId="1432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79E0A72">
            <w:pPr>
              <w:widowControl w:val="0"/>
              <w:ind w:left="0" w:leftChars="0" w:right="0" w:rightChars="0"/>
              <w:rPr>
                <w:vertAlign w:val="baseline"/>
              </w:rPr>
            </w:pPr>
            <w:r>
              <w:rPr>
                <w:lang w:val="en-US" w:eastAsia="zh-CN"/>
              </w:rPr>
              <w:t>id</w:t>
            </w:r>
          </w:p>
        </w:tc>
        <w:tc>
          <w:tcPr>
            <w:tcW w:w="3096" w:type="dxa"/>
            <w:vAlign w:val="center"/>
          </w:tcPr>
          <w:p w14:paraId="0ABC920A">
            <w:pPr>
              <w:widowControl w:val="0"/>
              <w:ind w:left="0" w:leftChars="0" w:right="0" w:rightChars="0"/>
              <w:rPr>
                <w:vertAlign w:val="baseline"/>
              </w:rPr>
            </w:pPr>
            <w:r>
              <w:rPr>
                <w:lang w:val="en-US" w:eastAsia="zh-CN"/>
              </w:rPr>
              <w:t>INT (PK, AI)</w:t>
            </w:r>
          </w:p>
        </w:tc>
        <w:tc>
          <w:tcPr>
            <w:tcW w:w="3096" w:type="dxa"/>
            <w:vAlign w:val="center"/>
          </w:tcPr>
          <w:p w14:paraId="183F4A54">
            <w:pPr>
              <w:widowControl w:val="0"/>
              <w:ind w:left="0" w:leftChars="0" w:right="0" w:rightChars="0"/>
              <w:rPr>
                <w:vertAlign w:val="baseline"/>
              </w:rPr>
            </w:pPr>
            <w:r>
              <w:rPr>
                <w:lang w:val="en-US" w:eastAsia="zh-CN"/>
              </w:rPr>
              <w:t>Khóa chính</w:t>
            </w:r>
          </w:p>
        </w:tc>
      </w:tr>
      <w:tr w14:paraId="3022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2A59731">
            <w:pPr>
              <w:widowControl w:val="0"/>
              <w:ind w:left="0" w:leftChars="0" w:right="0" w:rightChars="0"/>
              <w:rPr>
                <w:vertAlign w:val="baseline"/>
              </w:rPr>
            </w:pPr>
            <w:r>
              <w:rPr>
                <w:lang w:val="en-US" w:eastAsia="zh-CN"/>
              </w:rPr>
              <w:t>providerId</w:t>
            </w:r>
          </w:p>
        </w:tc>
        <w:tc>
          <w:tcPr>
            <w:tcW w:w="3096" w:type="dxa"/>
            <w:vAlign w:val="center"/>
          </w:tcPr>
          <w:p w14:paraId="626F63C1">
            <w:pPr>
              <w:widowControl w:val="0"/>
              <w:ind w:left="0" w:leftChars="0" w:right="0" w:rightChars="0"/>
              <w:rPr>
                <w:vertAlign w:val="baseline"/>
              </w:rPr>
            </w:pPr>
            <w:r>
              <w:rPr>
                <w:lang w:val="en-US" w:eastAsia="zh-CN"/>
              </w:rPr>
              <w:t>INT (FK → users.id)</w:t>
            </w:r>
          </w:p>
        </w:tc>
        <w:tc>
          <w:tcPr>
            <w:tcW w:w="3096" w:type="dxa"/>
            <w:vAlign w:val="center"/>
          </w:tcPr>
          <w:p w14:paraId="0EA43774">
            <w:pPr>
              <w:widowControl w:val="0"/>
              <w:ind w:left="0" w:leftChars="0" w:right="0" w:rightChars="0"/>
              <w:rPr>
                <w:vertAlign w:val="baseline"/>
              </w:rPr>
            </w:pPr>
            <w:r>
              <w:rPr>
                <w:lang w:val="en-US" w:eastAsia="zh-CN"/>
              </w:rPr>
              <w:t>Nhà cung cấp</w:t>
            </w:r>
          </w:p>
        </w:tc>
      </w:tr>
      <w:tr w14:paraId="17C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0F76B55">
            <w:pPr>
              <w:widowControl w:val="0"/>
              <w:ind w:left="0" w:leftChars="0" w:right="0" w:rightChars="0"/>
              <w:rPr>
                <w:vertAlign w:val="baseline"/>
              </w:rPr>
            </w:pPr>
            <w:r>
              <w:rPr>
                <w:lang w:val="en-US" w:eastAsia="zh-CN"/>
              </w:rPr>
              <w:t>dayOfWeek</w:t>
            </w:r>
          </w:p>
        </w:tc>
        <w:tc>
          <w:tcPr>
            <w:tcW w:w="3096" w:type="dxa"/>
            <w:vAlign w:val="center"/>
          </w:tcPr>
          <w:p w14:paraId="041AD60C">
            <w:pPr>
              <w:widowControl w:val="0"/>
              <w:ind w:left="0" w:leftChars="0" w:right="0" w:rightChars="0"/>
              <w:rPr>
                <w:vertAlign w:val="baseline"/>
              </w:rPr>
            </w:pPr>
            <w:r>
              <w:rPr>
                <w:lang w:val="en-US" w:eastAsia="zh-CN"/>
              </w:rPr>
              <w:t>TINYINT</w:t>
            </w:r>
          </w:p>
        </w:tc>
        <w:tc>
          <w:tcPr>
            <w:tcW w:w="3096" w:type="dxa"/>
            <w:vAlign w:val="center"/>
          </w:tcPr>
          <w:p w14:paraId="5BFD3FD2">
            <w:pPr>
              <w:widowControl w:val="0"/>
              <w:ind w:left="0" w:leftChars="0" w:right="0" w:rightChars="0"/>
              <w:rPr>
                <w:vertAlign w:val="baseline"/>
              </w:rPr>
            </w:pPr>
            <w:r>
              <w:rPr>
                <w:lang w:val="en-US" w:eastAsia="zh-CN"/>
              </w:rPr>
              <w:t>Thứ (0–6)</w:t>
            </w:r>
          </w:p>
        </w:tc>
      </w:tr>
      <w:tr w14:paraId="3546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3C3F2C1">
            <w:pPr>
              <w:widowControl w:val="0"/>
              <w:ind w:left="0" w:leftChars="0" w:right="0" w:rightChars="0"/>
              <w:rPr>
                <w:vertAlign w:val="baseline"/>
              </w:rPr>
            </w:pPr>
            <w:r>
              <w:rPr>
                <w:lang w:val="en-US" w:eastAsia="zh-CN"/>
              </w:rPr>
              <w:t>startTime</w:t>
            </w:r>
          </w:p>
        </w:tc>
        <w:tc>
          <w:tcPr>
            <w:tcW w:w="3096" w:type="dxa"/>
            <w:vAlign w:val="center"/>
          </w:tcPr>
          <w:p w14:paraId="7F7277E9">
            <w:pPr>
              <w:widowControl w:val="0"/>
              <w:ind w:left="0" w:leftChars="0" w:right="0" w:rightChars="0"/>
              <w:rPr>
                <w:vertAlign w:val="baseline"/>
              </w:rPr>
            </w:pPr>
            <w:r>
              <w:rPr>
                <w:lang w:val="en-US" w:eastAsia="zh-CN"/>
              </w:rPr>
              <w:t>TIME</w:t>
            </w:r>
          </w:p>
        </w:tc>
        <w:tc>
          <w:tcPr>
            <w:tcW w:w="3096" w:type="dxa"/>
            <w:vAlign w:val="center"/>
          </w:tcPr>
          <w:p w14:paraId="066D546E">
            <w:pPr>
              <w:widowControl w:val="0"/>
              <w:ind w:left="0" w:leftChars="0" w:right="0" w:rightChars="0"/>
              <w:rPr>
                <w:vertAlign w:val="baseline"/>
              </w:rPr>
            </w:pPr>
            <w:r>
              <w:rPr>
                <w:lang w:val="en-US" w:eastAsia="zh-CN"/>
              </w:rPr>
              <w:t>Bắt đầu</w:t>
            </w:r>
          </w:p>
        </w:tc>
      </w:tr>
      <w:tr w14:paraId="662F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76E2BB3">
            <w:pPr>
              <w:widowControl w:val="0"/>
              <w:ind w:left="0" w:leftChars="0" w:right="0" w:rightChars="0"/>
              <w:rPr>
                <w:vertAlign w:val="baseline"/>
              </w:rPr>
            </w:pPr>
            <w:r>
              <w:rPr>
                <w:lang w:val="en-US" w:eastAsia="zh-CN"/>
              </w:rPr>
              <w:t>endTime</w:t>
            </w:r>
          </w:p>
        </w:tc>
        <w:tc>
          <w:tcPr>
            <w:tcW w:w="3096" w:type="dxa"/>
            <w:vAlign w:val="center"/>
          </w:tcPr>
          <w:p w14:paraId="111B53BA">
            <w:pPr>
              <w:widowControl w:val="0"/>
              <w:ind w:left="0" w:leftChars="0" w:right="0" w:rightChars="0"/>
              <w:rPr>
                <w:vertAlign w:val="baseline"/>
              </w:rPr>
            </w:pPr>
            <w:r>
              <w:rPr>
                <w:lang w:val="en-US" w:eastAsia="zh-CN"/>
              </w:rPr>
              <w:t>TIME</w:t>
            </w:r>
          </w:p>
        </w:tc>
        <w:tc>
          <w:tcPr>
            <w:tcW w:w="3096" w:type="dxa"/>
            <w:vAlign w:val="center"/>
          </w:tcPr>
          <w:p w14:paraId="1CB06319">
            <w:pPr>
              <w:widowControl w:val="0"/>
              <w:ind w:left="0" w:leftChars="0" w:right="0" w:rightChars="0"/>
              <w:rPr>
                <w:vertAlign w:val="baseline"/>
              </w:rPr>
            </w:pPr>
            <w:r>
              <w:rPr>
                <w:lang w:val="en-US" w:eastAsia="zh-CN"/>
              </w:rPr>
              <w:t>Kết thúc</w:t>
            </w:r>
          </w:p>
        </w:tc>
      </w:tr>
      <w:tr w14:paraId="6082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D03BDD5">
            <w:pPr>
              <w:widowControl w:val="0"/>
              <w:ind w:left="0" w:leftChars="0" w:right="0" w:rightChars="0"/>
              <w:rPr>
                <w:vertAlign w:val="baseline"/>
              </w:rPr>
            </w:pPr>
            <w:r>
              <w:rPr>
                <w:lang w:val="en-US" w:eastAsia="zh-CN"/>
              </w:rPr>
              <w:t>isHoliday</w:t>
            </w:r>
          </w:p>
        </w:tc>
        <w:tc>
          <w:tcPr>
            <w:tcW w:w="3096" w:type="dxa"/>
            <w:vAlign w:val="center"/>
          </w:tcPr>
          <w:p w14:paraId="18CA6E84">
            <w:pPr>
              <w:widowControl w:val="0"/>
              <w:ind w:left="0" w:leftChars="0" w:right="0" w:rightChars="0"/>
              <w:rPr>
                <w:vertAlign w:val="baseline"/>
              </w:rPr>
            </w:pPr>
            <w:r>
              <w:rPr>
                <w:lang w:val="en-US" w:eastAsia="zh-CN"/>
              </w:rPr>
              <w:t>BOOLEAN</w:t>
            </w:r>
          </w:p>
        </w:tc>
        <w:tc>
          <w:tcPr>
            <w:tcW w:w="3096" w:type="dxa"/>
            <w:vAlign w:val="center"/>
          </w:tcPr>
          <w:p w14:paraId="41C5220B">
            <w:pPr>
              <w:widowControl w:val="0"/>
              <w:ind w:left="0" w:leftChars="0" w:right="0" w:rightChars="0"/>
              <w:rPr>
                <w:vertAlign w:val="baseline"/>
              </w:rPr>
            </w:pPr>
            <w:r>
              <w:rPr>
                <w:lang w:val="en-US" w:eastAsia="zh-CN"/>
              </w:rPr>
              <w:t>Nghỉ hoặc bận</w:t>
            </w:r>
          </w:p>
        </w:tc>
      </w:tr>
      <w:tr w14:paraId="549E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454DCEB">
            <w:pPr>
              <w:widowControl w:val="0"/>
              <w:ind w:left="0" w:leftChars="0" w:right="0" w:rightChars="0"/>
              <w:rPr>
                <w:lang w:val="en-US" w:eastAsia="zh-CN"/>
              </w:rPr>
            </w:pPr>
            <w:r>
              <w:rPr>
                <w:lang w:val="en-US" w:eastAsia="zh-CN"/>
              </w:rPr>
              <w:t>status</w:t>
            </w:r>
          </w:p>
        </w:tc>
        <w:tc>
          <w:tcPr>
            <w:tcW w:w="3096" w:type="dxa"/>
            <w:vAlign w:val="center"/>
          </w:tcPr>
          <w:p w14:paraId="3E18F028">
            <w:pPr>
              <w:widowControl w:val="0"/>
              <w:ind w:left="0" w:leftChars="0" w:right="0" w:rightChars="0"/>
              <w:rPr>
                <w:lang w:val="en-US" w:eastAsia="zh-CN"/>
              </w:rPr>
            </w:pPr>
            <w:r>
              <w:rPr>
                <w:lang w:val="en-US" w:eastAsia="zh-CN"/>
              </w:rPr>
              <w:t>ENUM('active','inactive')</w:t>
            </w:r>
          </w:p>
        </w:tc>
        <w:tc>
          <w:tcPr>
            <w:tcW w:w="3096" w:type="dxa"/>
            <w:vAlign w:val="center"/>
          </w:tcPr>
          <w:p w14:paraId="10EB9698">
            <w:pPr>
              <w:widowControl w:val="0"/>
              <w:ind w:left="0" w:leftChars="0" w:right="0" w:rightChars="0"/>
              <w:rPr>
                <w:lang w:val="en-US" w:eastAsia="zh-CN"/>
              </w:rPr>
            </w:pPr>
            <w:r>
              <w:rPr>
                <w:lang w:val="en-US" w:eastAsia="zh-CN"/>
              </w:rPr>
              <w:t>Trạng thái</w:t>
            </w:r>
          </w:p>
        </w:tc>
      </w:tr>
      <w:tr w14:paraId="18CC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100BBC3">
            <w:pPr>
              <w:widowControl w:val="0"/>
              <w:ind w:left="0" w:leftChars="0" w:right="0" w:rightChars="0"/>
              <w:rPr>
                <w:lang w:val="en-US" w:eastAsia="zh-CN"/>
              </w:rPr>
            </w:pPr>
            <w:r>
              <w:rPr>
                <w:lang w:val="en-US" w:eastAsia="zh-CN"/>
              </w:rPr>
              <w:t>isDeleted</w:t>
            </w:r>
          </w:p>
        </w:tc>
        <w:tc>
          <w:tcPr>
            <w:tcW w:w="3096" w:type="dxa"/>
            <w:vAlign w:val="center"/>
          </w:tcPr>
          <w:p w14:paraId="0BED61CA">
            <w:pPr>
              <w:widowControl w:val="0"/>
              <w:ind w:left="0" w:leftChars="0" w:right="0" w:rightChars="0"/>
              <w:rPr>
                <w:lang w:val="en-US" w:eastAsia="zh-CN"/>
              </w:rPr>
            </w:pPr>
            <w:r>
              <w:rPr>
                <w:lang w:val="en-US" w:eastAsia="zh-CN"/>
              </w:rPr>
              <w:t>BOOLEAN</w:t>
            </w:r>
          </w:p>
        </w:tc>
        <w:tc>
          <w:tcPr>
            <w:tcW w:w="3096" w:type="dxa"/>
            <w:vAlign w:val="center"/>
          </w:tcPr>
          <w:p w14:paraId="462BB46C">
            <w:pPr>
              <w:widowControl w:val="0"/>
              <w:ind w:left="0" w:leftChars="0" w:right="0" w:rightChars="0"/>
              <w:rPr>
                <w:lang w:val="en-US" w:eastAsia="zh-CN"/>
              </w:rPr>
            </w:pPr>
            <w:r>
              <w:rPr>
                <w:lang w:val="en-US" w:eastAsia="zh-CN"/>
              </w:rPr>
              <w:t>Xóa mềm</w:t>
            </w:r>
          </w:p>
        </w:tc>
      </w:tr>
      <w:tr w14:paraId="1617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BD165C2">
            <w:pPr>
              <w:widowControl w:val="0"/>
              <w:ind w:left="0" w:leftChars="0" w:right="0" w:rightChars="0"/>
              <w:rPr>
                <w:lang w:val="en-US" w:eastAsia="zh-CN"/>
              </w:rPr>
            </w:pPr>
            <w:r>
              <w:rPr>
                <w:lang w:val="en-US" w:eastAsia="zh-CN"/>
              </w:rPr>
              <w:t>createdAt</w:t>
            </w:r>
          </w:p>
        </w:tc>
        <w:tc>
          <w:tcPr>
            <w:tcW w:w="3096" w:type="dxa"/>
            <w:vAlign w:val="center"/>
          </w:tcPr>
          <w:p w14:paraId="221FE2C2">
            <w:pPr>
              <w:widowControl w:val="0"/>
              <w:ind w:left="0" w:leftChars="0" w:right="0" w:rightChars="0"/>
              <w:rPr>
                <w:lang w:val="en-US" w:eastAsia="zh-CN"/>
              </w:rPr>
            </w:pPr>
            <w:r>
              <w:rPr>
                <w:lang w:val="en-US" w:eastAsia="zh-CN"/>
              </w:rPr>
              <w:t>DATETIME</w:t>
            </w:r>
          </w:p>
        </w:tc>
        <w:tc>
          <w:tcPr>
            <w:tcW w:w="3096" w:type="dxa"/>
            <w:vAlign w:val="center"/>
          </w:tcPr>
          <w:p w14:paraId="4FBE787F">
            <w:pPr>
              <w:widowControl w:val="0"/>
              <w:ind w:left="0" w:leftChars="0" w:right="0" w:rightChars="0"/>
              <w:rPr>
                <w:lang w:val="en-US" w:eastAsia="zh-CN"/>
              </w:rPr>
            </w:pPr>
            <w:r>
              <w:rPr>
                <w:lang w:val="en-US" w:eastAsia="zh-CN"/>
              </w:rPr>
              <w:t>Ngày tạo</w:t>
            </w:r>
          </w:p>
        </w:tc>
      </w:tr>
      <w:tr w14:paraId="1930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435EF31">
            <w:pPr>
              <w:widowControl w:val="0"/>
              <w:ind w:left="0" w:leftChars="0" w:right="0" w:rightChars="0"/>
              <w:rPr>
                <w:lang w:val="en-US" w:eastAsia="zh-CN"/>
              </w:rPr>
            </w:pPr>
            <w:r>
              <w:rPr>
                <w:lang w:val="en-US" w:eastAsia="zh-CN"/>
              </w:rPr>
              <w:t>updatedAt</w:t>
            </w:r>
          </w:p>
        </w:tc>
        <w:tc>
          <w:tcPr>
            <w:tcW w:w="3096" w:type="dxa"/>
            <w:vAlign w:val="center"/>
          </w:tcPr>
          <w:p w14:paraId="5448F3ED">
            <w:pPr>
              <w:widowControl w:val="0"/>
              <w:ind w:left="0" w:leftChars="0" w:right="0" w:rightChars="0"/>
              <w:rPr>
                <w:lang w:val="en-US" w:eastAsia="zh-CN"/>
              </w:rPr>
            </w:pPr>
            <w:r>
              <w:rPr>
                <w:lang w:val="en-US" w:eastAsia="zh-CN"/>
              </w:rPr>
              <w:t>DATETIME</w:t>
            </w:r>
          </w:p>
        </w:tc>
        <w:tc>
          <w:tcPr>
            <w:tcW w:w="3096" w:type="dxa"/>
            <w:vAlign w:val="center"/>
          </w:tcPr>
          <w:p w14:paraId="5A639EC0">
            <w:pPr>
              <w:widowControl w:val="0"/>
              <w:ind w:left="0" w:leftChars="0" w:right="0" w:rightChars="0"/>
              <w:rPr>
                <w:lang w:val="en-US" w:eastAsia="zh-CN"/>
              </w:rPr>
            </w:pPr>
            <w:r>
              <w:rPr>
                <w:lang w:val="en-US" w:eastAsia="zh-CN"/>
              </w:rPr>
              <w:t>Cập nhật</w:t>
            </w:r>
          </w:p>
        </w:tc>
      </w:tr>
    </w:tbl>
    <w:p w14:paraId="2F3B35A5"/>
    <w:p w14:paraId="7D203F31">
      <w:pPr>
        <w:pStyle w:val="23"/>
        <w:rPr>
          <w:rFonts w:hint="default"/>
          <w:lang w:val="vi-VN"/>
        </w:rPr>
      </w:pPr>
      <w:bookmarkStart w:id="69" w:name="_Toc2992"/>
      <w:r>
        <w:t xml:space="preserve">Bảng </w:t>
      </w:r>
      <w:r>
        <w:fldChar w:fldCharType="begin"/>
      </w:r>
      <w:r>
        <w:instrText xml:space="preserve"> SEQ Bảng \* ARABIC </w:instrText>
      </w:r>
      <w:r>
        <w:fldChar w:fldCharType="separate"/>
      </w:r>
      <w:r>
        <w:t>25</w:t>
      </w:r>
      <w:r>
        <w:fldChar w:fldCharType="end"/>
      </w:r>
      <w:r>
        <w:rPr>
          <w:lang w:val="vi-VN"/>
        </w:rPr>
        <w:t>: faq</w:t>
      </w:r>
      <w:bookmarkEnd w:id="6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CE6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5C024CC">
            <w:pPr>
              <w:widowControl w:val="0"/>
              <w:ind w:left="0" w:leftChars="0" w:right="0" w:rightChars="0"/>
              <w:jc w:val="center"/>
              <w:rPr>
                <w:b/>
                <w:bCs/>
                <w:vertAlign w:val="baseline"/>
              </w:rPr>
            </w:pPr>
            <w:r>
              <w:rPr>
                <w:b/>
                <w:bCs/>
                <w:lang w:val="en-US" w:eastAsia="zh-CN"/>
              </w:rPr>
              <w:t>Trường</w:t>
            </w:r>
          </w:p>
        </w:tc>
        <w:tc>
          <w:tcPr>
            <w:tcW w:w="3096" w:type="dxa"/>
            <w:vAlign w:val="center"/>
          </w:tcPr>
          <w:p w14:paraId="770035E9">
            <w:pPr>
              <w:widowControl w:val="0"/>
              <w:ind w:left="0" w:leftChars="0" w:right="0" w:rightChars="0"/>
              <w:jc w:val="center"/>
              <w:rPr>
                <w:b/>
                <w:bCs/>
                <w:vertAlign w:val="baseline"/>
              </w:rPr>
            </w:pPr>
            <w:r>
              <w:rPr>
                <w:b/>
                <w:bCs/>
                <w:lang w:val="en-US" w:eastAsia="zh-CN"/>
              </w:rPr>
              <w:t>Kiểu</w:t>
            </w:r>
          </w:p>
        </w:tc>
        <w:tc>
          <w:tcPr>
            <w:tcW w:w="3096" w:type="dxa"/>
            <w:vAlign w:val="center"/>
          </w:tcPr>
          <w:p w14:paraId="6E499DF0">
            <w:pPr>
              <w:widowControl w:val="0"/>
              <w:ind w:left="0" w:leftChars="0" w:right="0" w:rightChars="0"/>
              <w:jc w:val="center"/>
              <w:rPr>
                <w:b/>
                <w:bCs/>
                <w:vertAlign w:val="baseline"/>
              </w:rPr>
            </w:pPr>
            <w:r>
              <w:rPr>
                <w:b/>
                <w:bCs/>
                <w:lang w:val="en-US" w:eastAsia="zh-CN"/>
              </w:rPr>
              <w:t>Ghi chú</w:t>
            </w:r>
          </w:p>
        </w:tc>
      </w:tr>
      <w:tr w14:paraId="14DE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DE09602">
            <w:pPr>
              <w:widowControl w:val="0"/>
              <w:ind w:left="0" w:leftChars="0" w:right="0" w:rightChars="0"/>
              <w:rPr>
                <w:vertAlign w:val="baseline"/>
              </w:rPr>
            </w:pPr>
            <w:r>
              <w:rPr>
                <w:lang w:val="en-US" w:eastAsia="zh-CN"/>
              </w:rPr>
              <w:t>id</w:t>
            </w:r>
          </w:p>
        </w:tc>
        <w:tc>
          <w:tcPr>
            <w:tcW w:w="3096" w:type="dxa"/>
            <w:vAlign w:val="center"/>
          </w:tcPr>
          <w:p w14:paraId="06BF678F">
            <w:pPr>
              <w:widowControl w:val="0"/>
              <w:ind w:left="0" w:leftChars="0" w:right="0" w:rightChars="0"/>
              <w:rPr>
                <w:vertAlign w:val="baseline"/>
              </w:rPr>
            </w:pPr>
            <w:r>
              <w:rPr>
                <w:lang w:val="en-US" w:eastAsia="zh-CN"/>
              </w:rPr>
              <w:t>INT (PK, AI)</w:t>
            </w:r>
          </w:p>
        </w:tc>
        <w:tc>
          <w:tcPr>
            <w:tcW w:w="3096" w:type="dxa"/>
            <w:vAlign w:val="center"/>
          </w:tcPr>
          <w:p w14:paraId="64F612B2">
            <w:pPr>
              <w:widowControl w:val="0"/>
              <w:ind w:left="0" w:leftChars="0" w:right="0" w:rightChars="0"/>
              <w:rPr>
                <w:vertAlign w:val="baseline"/>
              </w:rPr>
            </w:pPr>
            <w:r>
              <w:rPr>
                <w:lang w:val="en-US" w:eastAsia="zh-CN"/>
              </w:rPr>
              <w:t>Khóa chính</w:t>
            </w:r>
          </w:p>
        </w:tc>
      </w:tr>
      <w:tr w14:paraId="649E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AB1BC36">
            <w:pPr>
              <w:widowControl w:val="0"/>
              <w:ind w:left="0" w:leftChars="0" w:right="0" w:rightChars="0"/>
              <w:rPr>
                <w:vertAlign w:val="baseline"/>
              </w:rPr>
            </w:pPr>
            <w:r>
              <w:rPr>
                <w:lang w:val="en-US" w:eastAsia="zh-CN"/>
              </w:rPr>
              <w:t>question</w:t>
            </w:r>
          </w:p>
        </w:tc>
        <w:tc>
          <w:tcPr>
            <w:tcW w:w="3096" w:type="dxa"/>
            <w:vAlign w:val="center"/>
          </w:tcPr>
          <w:p w14:paraId="08D08D05">
            <w:pPr>
              <w:widowControl w:val="0"/>
              <w:ind w:left="0" w:leftChars="0" w:right="0" w:rightChars="0"/>
              <w:rPr>
                <w:vertAlign w:val="baseline"/>
              </w:rPr>
            </w:pPr>
            <w:r>
              <w:rPr>
                <w:lang w:val="en-US" w:eastAsia="zh-CN"/>
              </w:rPr>
              <w:t>TEXT</w:t>
            </w:r>
          </w:p>
        </w:tc>
        <w:tc>
          <w:tcPr>
            <w:tcW w:w="3096" w:type="dxa"/>
            <w:vAlign w:val="center"/>
          </w:tcPr>
          <w:p w14:paraId="008E5249">
            <w:pPr>
              <w:widowControl w:val="0"/>
              <w:ind w:left="0" w:leftChars="0" w:right="0" w:rightChars="0"/>
              <w:rPr>
                <w:vertAlign w:val="baseline"/>
              </w:rPr>
            </w:pPr>
            <w:r>
              <w:rPr>
                <w:lang w:val="en-US" w:eastAsia="zh-CN"/>
              </w:rPr>
              <w:t>Câu hỏi</w:t>
            </w:r>
          </w:p>
        </w:tc>
      </w:tr>
      <w:tr w14:paraId="6DC0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CF42388">
            <w:pPr>
              <w:widowControl w:val="0"/>
              <w:ind w:left="0" w:leftChars="0" w:right="0" w:rightChars="0"/>
              <w:rPr>
                <w:vertAlign w:val="baseline"/>
              </w:rPr>
            </w:pPr>
            <w:r>
              <w:rPr>
                <w:lang w:val="en-US" w:eastAsia="zh-CN"/>
              </w:rPr>
              <w:t>answer</w:t>
            </w:r>
          </w:p>
        </w:tc>
        <w:tc>
          <w:tcPr>
            <w:tcW w:w="3096" w:type="dxa"/>
            <w:vAlign w:val="center"/>
          </w:tcPr>
          <w:p w14:paraId="11D26513">
            <w:pPr>
              <w:widowControl w:val="0"/>
              <w:ind w:left="0" w:leftChars="0" w:right="0" w:rightChars="0"/>
              <w:rPr>
                <w:vertAlign w:val="baseline"/>
              </w:rPr>
            </w:pPr>
            <w:r>
              <w:rPr>
                <w:lang w:val="en-US" w:eastAsia="zh-CN"/>
              </w:rPr>
              <w:t>TEXT</w:t>
            </w:r>
          </w:p>
        </w:tc>
        <w:tc>
          <w:tcPr>
            <w:tcW w:w="3096" w:type="dxa"/>
            <w:vAlign w:val="center"/>
          </w:tcPr>
          <w:p w14:paraId="21EFE257">
            <w:pPr>
              <w:widowControl w:val="0"/>
              <w:ind w:left="0" w:leftChars="0" w:right="0" w:rightChars="0"/>
              <w:rPr>
                <w:vertAlign w:val="baseline"/>
              </w:rPr>
            </w:pPr>
            <w:r>
              <w:rPr>
                <w:lang w:val="en-US" w:eastAsia="zh-CN"/>
              </w:rPr>
              <w:t>Trả lời</w:t>
            </w:r>
          </w:p>
        </w:tc>
      </w:tr>
      <w:tr w14:paraId="1537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1667179">
            <w:pPr>
              <w:widowControl w:val="0"/>
              <w:ind w:left="0" w:leftChars="0" w:right="0" w:rightChars="0"/>
              <w:rPr>
                <w:vertAlign w:val="baseline"/>
              </w:rPr>
            </w:pPr>
            <w:r>
              <w:rPr>
                <w:lang w:val="en-US" w:eastAsia="zh-CN"/>
              </w:rPr>
              <w:t>category</w:t>
            </w:r>
          </w:p>
        </w:tc>
        <w:tc>
          <w:tcPr>
            <w:tcW w:w="3096" w:type="dxa"/>
            <w:vAlign w:val="center"/>
          </w:tcPr>
          <w:p w14:paraId="0C9F56B0">
            <w:pPr>
              <w:widowControl w:val="0"/>
              <w:ind w:left="0" w:leftChars="0" w:right="0" w:rightChars="0"/>
              <w:rPr>
                <w:vertAlign w:val="baseline"/>
              </w:rPr>
            </w:pPr>
            <w:r>
              <w:rPr>
                <w:lang w:val="en-US" w:eastAsia="zh-CN"/>
              </w:rPr>
              <w:t>VARCHAR(100)</w:t>
            </w:r>
          </w:p>
        </w:tc>
        <w:tc>
          <w:tcPr>
            <w:tcW w:w="3096" w:type="dxa"/>
            <w:vAlign w:val="center"/>
          </w:tcPr>
          <w:p w14:paraId="526E4C68">
            <w:pPr>
              <w:widowControl w:val="0"/>
              <w:ind w:left="0" w:leftChars="0" w:right="0" w:rightChars="0"/>
              <w:rPr>
                <w:vertAlign w:val="baseline"/>
              </w:rPr>
            </w:pPr>
            <w:r>
              <w:rPr>
                <w:lang w:val="en-US" w:eastAsia="zh-CN"/>
              </w:rPr>
              <w:t>Nhóm câu hỏi</w:t>
            </w:r>
          </w:p>
        </w:tc>
      </w:tr>
      <w:tr w14:paraId="1B7C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4942DE3">
            <w:pPr>
              <w:widowControl w:val="0"/>
              <w:ind w:left="0" w:leftChars="0" w:right="0" w:rightChars="0"/>
              <w:rPr>
                <w:vertAlign w:val="baseline"/>
              </w:rPr>
            </w:pPr>
            <w:r>
              <w:rPr>
                <w:lang w:val="en-US" w:eastAsia="zh-CN"/>
              </w:rPr>
              <w:t>status</w:t>
            </w:r>
          </w:p>
        </w:tc>
        <w:tc>
          <w:tcPr>
            <w:tcW w:w="3096" w:type="dxa"/>
            <w:vAlign w:val="center"/>
          </w:tcPr>
          <w:p w14:paraId="7F3C770B">
            <w:pPr>
              <w:widowControl w:val="0"/>
              <w:ind w:left="0" w:leftChars="0" w:right="0" w:rightChars="0"/>
              <w:rPr>
                <w:vertAlign w:val="baseline"/>
              </w:rPr>
            </w:pPr>
            <w:r>
              <w:rPr>
                <w:lang w:val="en-US" w:eastAsia="zh-CN"/>
              </w:rPr>
              <w:t>ENUM('published','draft')</w:t>
            </w:r>
          </w:p>
        </w:tc>
        <w:tc>
          <w:tcPr>
            <w:tcW w:w="3096" w:type="dxa"/>
            <w:vAlign w:val="center"/>
          </w:tcPr>
          <w:p w14:paraId="2C3E5384">
            <w:pPr>
              <w:widowControl w:val="0"/>
              <w:ind w:left="0" w:leftChars="0" w:right="0" w:rightChars="0"/>
              <w:rPr>
                <w:vertAlign w:val="baseline"/>
              </w:rPr>
            </w:pPr>
            <w:r>
              <w:rPr>
                <w:lang w:val="en-US" w:eastAsia="zh-CN"/>
              </w:rPr>
              <w:t>Trạng thái hiển thị</w:t>
            </w:r>
          </w:p>
        </w:tc>
      </w:tr>
      <w:tr w14:paraId="0604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5E50755">
            <w:pPr>
              <w:widowControl w:val="0"/>
              <w:ind w:left="0" w:leftChars="0" w:right="0" w:rightChars="0"/>
              <w:rPr>
                <w:lang w:val="en-US" w:eastAsia="zh-CN"/>
              </w:rPr>
            </w:pPr>
            <w:r>
              <w:rPr>
                <w:lang w:val="en-US" w:eastAsia="zh-CN"/>
              </w:rPr>
              <w:t>isDeleted</w:t>
            </w:r>
          </w:p>
        </w:tc>
        <w:tc>
          <w:tcPr>
            <w:tcW w:w="3096" w:type="dxa"/>
            <w:vAlign w:val="center"/>
          </w:tcPr>
          <w:p w14:paraId="17537C72">
            <w:pPr>
              <w:widowControl w:val="0"/>
              <w:ind w:left="0" w:leftChars="0" w:right="0" w:rightChars="0"/>
              <w:rPr>
                <w:lang w:val="en-US" w:eastAsia="zh-CN"/>
              </w:rPr>
            </w:pPr>
            <w:r>
              <w:rPr>
                <w:lang w:val="en-US" w:eastAsia="zh-CN"/>
              </w:rPr>
              <w:t>BOOLEAN</w:t>
            </w:r>
          </w:p>
        </w:tc>
        <w:tc>
          <w:tcPr>
            <w:tcW w:w="3096" w:type="dxa"/>
            <w:vAlign w:val="center"/>
          </w:tcPr>
          <w:p w14:paraId="4621A587">
            <w:pPr>
              <w:widowControl w:val="0"/>
              <w:ind w:left="0" w:leftChars="0" w:right="0" w:rightChars="0"/>
              <w:rPr>
                <w:lang w:val="en-US" w:eastAsia="zh-CN"/>
              </w:rPr>
            </w:pPr>
            <w:r>
              <w:rPr>
                <w:lang w:val="en-US" w:eastAsia="zh-CN"/>
              </w:rPr>
              <w:t>Xóa mềm</w:t>
            </w:r>
          </w:p>
        </w:tc>
      </w:tr>
      <w:tr w14:paraId="3425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54BA6BC">
            <w:pPr>
              <w:widowControl w:val="0"/>
              <w:ind w:left="0" w:leftChars="0" w:right="0" w:rightChars="0"/>
              <w:rPr>
                <w:lang w:val="en-US" w:eastAsia="zh-CN"/>
              </w:rPr>
            </w:pPr>
            <w:r>
              <w:rPr>
                <w:lang w:val="en-US" w:eastAsia="zh-CN"/>
              </w:rPr>
              <w:t>createdAt</w:t>
            </w:r>
          </w:p>
        </w:tc>
        <w:tc>
          <w:tcPr>
            <w:tcW w:w="3096" w:type="dxa"/>
            <w:vAlign w:val="center"/>
          </w:tcPr>
          <w:p w14:paraId="48BBBFD9">
            <w:pPr>
              <w:widowControl w:val="0"/>
              <w:ind w:left="0" w:leftChars="0" w:right="0" w:rightChars="0"/>
              <w:rPr>
                <w:lang w:val="en-US" w:eastAsia="zh-CN"/>
              </w:rPr>
            </w:pPr>
            <w:r>
              <w:rPr>
                <w:lang w:val="en-US" w:eastAsia="zh-CN"/>
              </w:rPr>
              <w:t>DATETIME</w:t>
            </w:r>
          </w:p>
        </w:tc>
        <w:tc>
          <w:tcPr>
            <w:tcW w:w="3096" w:type="dxa"/>
            <w:vAlign w:val="center"/>
          </w:tcPr>
          <w:p w14:paraId="765ADADE">
            <w:pPr>
              <w:widowControl w:val="0"/>
              <w:ind w:left="0" w:leftChars="0" w:right="0" w:rightChars="0"/>
              <w:rPr>
                <w:lang w:val="en-US" w:eastAsia="zh-CN"/>
              </w:rPr>
            </w:pPr>
            <w:r>
              <w:rPr>
                <w:lang w:val="en-US" w:eastAsia="zh-CN"/>
              </w:rPr>
              <w:t>Ngày tạo</w:t>
            </w:r>
          </w:p>
        </w:tc>
      </w:tr>
      <w:tr w14:paraId="64B6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9F4121F">
            <w:pPr>
              <w:widowControl w:val="0"/>
              <w:ind w:left="0" w:leftChars="0" w:right="0" w:rightChars="0"/>
              <w:rPr>
                <w:lang w:val="en-US" w:eastAsia="zh-CN"/>
              </w:rPr>
            </w:pPr>
            <w:r>
              <w:rPr>
                <w:lang w:val="en-US" w:eastAsia="zh-CN"/>
              </w:rPr>
              <w:t>updatedAt</w:t>
            </w:r>
          </w:p>
        </w:tc>
        <w:tc>
          <w:tcPr>
            <w:tcW w:w="3096" w:type="dxa"/>
            <w:vAlign w:val="center"/>
          </w:tcPr>
          <w:p w14:paraId="23AC6434">
            <w:pPr>
              <w:widowControl w:val="0"/>
              <w:ind w:left="0" w:leftChars="0" w:right="0" w:rightChars="0"/>
              <w:rPr>
                <w:lang w:val="en-US" w:eastAsia="zh-CN"/>
              </w:rPr>
            </w:pPr>
            <w:r>
              <w:rPr>
                <w:lang w:val="en-US" w:eastAsia="zh-CN"/>
              </w:rPr>
              <w:t>DATETIME</w:t>
            </w:r>
          </w:p>
        </w:tc>
        <w:tc>
          <w:tcPr>
            <w:tcW w:w="3096" w:type="dxa"/>
            <w:vAlign w:val="center"/>
          </w:tcPr>
          <w:p w14:paraId="1E68D301">
            <w:pPr>
              <w:widowControl w:val="0"/>
              <w:ind w:left="0" w:leftChars="0" w:right="0" w:rightChars="0"/>
              <w:rPr>
                <w:lang w:val="en-US" w:eastAsia="zh-CN"/>
              </w:rPr>
            </w:pPr>
            <w:r>
              <w:rPr>
                <w:lang w:val="en-US" w:eastAsia="zh-CN"/>
              </w:rPr>
              <w:t>Cập nhật</w:t>
            </w:r>
          </w:p>
        </w:tc>
      </w:tr>
    </w:tbl>
    <w:p w14:paraId="4A5F12B5"/>
    <w:p w14:paraId="69FCE681">
      <w:r>
        <w:br w:type="page"/>
      </w:r>
    </w:p>
    <w:p w14:paraId="6D1660EB">
      <w:pPr>
        <w:pStyle w:val="23"/>
        <w:rPr>
          <w:rFonts w:hint="default"/>
          <w:lang w:val="vi-VN"/>
        </w:rPr>
      </w:pPr>
      <w:bookmarkStart w:id="70" w:name="_Toc3188"/>
      <w:r>
        <w:t xml:space="preserve">Bảng </w:t>
      </w:r>
      <w:r>
        <w:fldChar w:fldCharType="begin"/>
      </w:r>
      <w:r>
        <w:instrText xml:space="preserve"> SEQ Bảng \* ARABIC </w:instrText>
      </w:r>
      <w:r>
        <w:fldChar w:fldCharType="separate"/>
      </w:r>
      <w:r>
        <w:t>26</w:t>
      </w:r>
      <w:r>
        <w:fldChar w:fldCharType="end"/>
      </w:r>
      <w:r>
        <w:rPr>
          <w:lang w:val="vi-VN"/>
        </w:rPr>
        <w:t>: support_tickets</w:t>
      </w:r>
      <w:bookmarkEnd w:id="7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5321"/>
        <w:gridCol w:w="1808"/>
      </w:tblGrid>
      <w:tr w14:paraId="4F69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6DFB823">
            <w:pPr>
              <w:widowControl w:val="0"/>
              <w:ind w:left="0" w:leftChars="0" w:right="0" w:rightChars="0"/>
              <w:jc w:val="center"/>
              <w:rPr>
                <w:b/>
                <w:bCs/>
                <w:vertAlign w:val="baseline"/>
              </w:rPr>
            </w:pPr>
            <w:r>
              <w:rPr>
                <w:b/>
                <w:bCs/>
                <w:lang w:val="en-US" w:eastAsia="zh-CN"/>
              </w:rPr>
              <w:t>Trường</w:t>
            </w:r>
          </w:p>
        </w:tc>
        <w:tc>
          <w:tcPr>
            <w:tcW w:w="3096" w:type="dxa"/>
            <w:vAlign w:val="center"/>
          </w:tcPr>
          <w:p w14:paraId="6A6EC1B3">
            <w:pPr>
              <w:widowControl w:val="0"/>
              <w:ind w:left="0" w:leftChars="0" w:right="0" w:rightChars="0"/>
              <w:jc w:val="center"/>
              <w:rPr>
                <w:b/>
                <w:bCs/>
                <w:vertAlign w:val="baseline"/>
              </w:rPr>
            </w:pPr>
            <w:r>
              <w:rPr>
                <w:b/>
                <w:bCs/>
                <w:lang w:val="en-US" w:eastAsia="zh-CN"/>
              </w:rPr>
              <w:t>Kiểu</w:t>
            </w:r>
          </w:p>
        </w:tc>
        <w:tc>
          <w:tcPr>
            <w:tcW w:w="3096" w:type="dxa"/>
            <w:vAlign w:val="center"/>
          </w:tcPr>
          <w:p w14:paraId="2D1B6C53">
            <w:pPr>
              <w:widowControl w:val="0"/>
              <w:ind w:left="0" w:leftChars="0" w:right="0" w:rightChars="0"/>
              <w:jc w:val="center"/>
              <w:rPr>
                <w:b/>
                <w:bCs/>
                <w:vertAlign w:val="baseline"/>
              </w:rPr>
            </w:pPr>
            <w:r>
              <w:rPr>
                <w:b/>
                <w:bCs/>
                <w:lang w:val="en-US" w:eastAsia="zh-CN"/>
              </w:rPr>
              <w:t>Ghi chú</w:t>
            </w:r>
          </w:p>
        </w:tc>
      </w:tr>
      <w:tr w14:paraId="1D1D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24DC12D">
            <w:pPr>
              <w:widowControl w:val="0"/>
              <w:ind w:left="0" w:leftChars="0" w:right="0" w:rightChars="0"/>
              <w:rPr>
                <w:vertAlign w:val="baseline"/>
              </w:rPr>
            </w:pPr>
            <w:r>
              <w:rPr>
                <w:lang w:val="en-US" w:eastAsia="zh-CN"/>
              </w:rPr>
              <w:t>id</w:t>
            </w:r>
          </w:p>
        </w:tc>
        <w:tc>
          <w:tcPr>
            <w:tcW w:w="3096" w:type="dxa"/>
            <w:vAlign w:val="center"/>
          </w:tcPr>
          <w:p w14:paraId="56F2E331">
            <w:pPr>
              <w:widowControl w:val="0"/>
              <w:ind w:left="0" w:leftChars="0" w:right="0" w:rightChars="0"/>
              <w:rPr>
                <w:vertAlign w:val="baseline"/>
              </w:rPr>
            </w:pPr>
            <w:r>
              <w:rPr>
                <w:lang w:val="en-US" w:eastAsia="zh-CN"/>
              </w:rPr>
              <w:t>INT (PK, AI)</w:t>
            </w:r>
          </w:p>
        </w:tc>
        <w:tc>
          <w:tcPr>
            <w:tcW w:w="3096" w:type="dxa"/>
            <w:vAlign w:val="center"/>
          </w:tcPr>
          <w:p w14:paraId="200F18DC">
            <w:pPr>
              <w:widowControl w:val="0"/>
              <w:ind w:left="0" w:leftChars="0" w:right="0" w:rightChars="0"/>
              <w:rPr>
                <w:vertAlign w:val="baseline"/>
              </w:rPr>
            </w:pPr>
            <w:r>
              <w:rPr>
                <w:lang w:val="en-US" w:eastAsia="zh-CN"/>
              </w:rPr>
              <w:t>Khóa chính</w:t>
            </w:r>
          </w:p>
        </w:tc>
      </w:tr>
      <w:tr w14:paraId="495A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9884747">
            <w:pPr>
              <w:widowControl w:val="0"/>
              <w:ind w:left="0" w:leftChars="0" w:right="0" w:rightChars="0"/>
              <w:rPr>
                <w:vertAlign w:val="baseline"/>
              </w:rPr>
            </w:pPr>
            <w:r>
              <w:rPr>
                <w:lang w:val="en-US" w:eastAsia="zh-CN"/>
              </w:rPr>
              <w:t>userId</w:t>
            </w:r>
          </w:p>
        </w:tc>
        <w:tc>
          <w:tcPr>
            <w:tcW w:w="3096" w:type="dxa"/>
            <w:vAlign w:val="center"/>
          </w:tcPr>
          <w:p w14:paraId="3B92141A">
            <w:pPr>
              <w:widowControl w:val="0"/>
              <w:ind w:left="0" w:leftChars="0" w:right="0" w:rightChars="0"/>
              <w:rPr>
                <w:vertAlign w:val="baseline"/>
              </w:rPr>
            </w:pPr>
            <w:r>
              <w:rPr>
                <w:lang w:val="en-US" w:eastAsia="zh-CN"/>
              </w:rPr>
              <w:t>INT (FK → users.id)</w:t>
            </w:r>
          </w:p>
        </w:tc>
        <w:tc>
          <w:tcPr>
            <w:tcW w:w="3096" w:type="dxa"/>
            <w:vAlign w:val="center"/>
          </w:tcPr>
          <w:p w14:paraId="3C5B6119">
            <w:pPr>
              <w:widowControl w:val="0"/>
              <w:ind w:left="0" w:leftChars="0" w:right="0" w:rightChars="0"/>
              <w:rPr>
                <w:vertAlign w:val="baseline"/>
              </w:rPr>
            </w:pPr>
            <w:r>
              <w:rPr>
                <w:lang w:val="en-US" w:eastAsia="zh-CN"/>
              </w:rPr>
              <w:t>Người gửi</w:t>
            </w:r>
          </w:p>
        </w:tc>
      </w:tr>
      <w:tr w14:paraId="5D1E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1AA8DC1">
            <w:pPr>
              <w:widowControl w:val="0"/>
              <w:ind w:left="0" w:leftChars="0" w:right="0" w:rightChars="0"/>
              <w:rPr>
                <w:vertAlign w:val="baseline"/>
              </w:rPr>
            </w:pPr>
            <w:r>
              <w:rPr>
                <w:lang w:val="en-US" w:eastAsia="zh-CN"/>
              </w:rPr>
              <w:t>subject</w:t>
            </w:r>
          </w:p>
        </w:tc>
        <w:tc>
          <w:tcPr>
            <w:tcW w:w="3096" w:type="dxa"/>
            <w:vAlign w:val="center"/>
          </w:tcPr>
          <w:p w14:paraId="1E78158F">
            <w:pPr>
              <w:widowControl w:val="0"/>
              <w:ind w:left="0" w:leftChars="0" w:right="0" w:rightChars="0"/>
              <w:rPr>
                <w:vertAlign w:val="baseline"/>
              </w:rPr>
            </w:pPr>
            <w:r>
              <w:rPr>
                <w:lang w:val="en-US" w:eastAsia="zh-CN"/>
              </w:rPr>
              <w:t>VARCHAR(150)</w:t>
            </w:r>
          </w:p>
        </w:tc>
        <w:tc>
          <w:tcPr>
            <w:tcW w:w="3096" w:type="dxa"/>
            <w:vAlign w:val="center"/>
          </w:tcPr>
          <w:p w14:paraId="1D2C5DA2">
            <w:pPr>
              <w:widowControl w:val="0"/>
              <w:ind w:left="0" w:leftChars="0" w:right="0" w:rightChars="0"/>
              <w:rPr>
                <w:vertAlign w:val="baseline"/>
              </w:rPr>
            </w:pPr>
            <w:r>
              <w:rPr>
                <w:lang w:val="en-US" w:eastAsia="zh-CN"/>
              </w:rPr>
              <w:t>Chủ đề</w:t>
            </w:r>
          </w:p>
        </w:tc>
      </w:tr>
      <w:tr w14:paraId="5F46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06361AA">
            <w:pPr>
              <w:widowControl w:val="0"/>
              <w:ind w:left="0" w:leftChars="0" w:right="0" w:rightChars="0"/>
              <w:rPr>
                <w:vertAlign w:val="baseline"/>
              </w:rPr>
            </w:pPr>
            <w:r>
              <w:rPr>
                <w:lang w:val="en-US" w:eastAsia="zh-CN"/>
              </w:rPr>
              <w:t>message</w:t>
            </w:r>
          </w:p>
        </w:tc>
        <w:tc>
          <w:tcPr>
            <w:tcW w:w="3096" w:type="dxa"/>
            <w:vAlign w:val="center"/>
          </w:tcPr>
          <w:p w14:paraId="728E8CE5">
            <w:pPr>
              <w:widowControl w:val="0"/>
              <w:ind w:left="0" w:leftChars="0" w:right="0" w:rightChars="0"/>
              <w:rPr>
                <w:vertAlign w:val="baseline"/>
              </w:rPr>
            </w:pPr>
            <w:r>
              <w:rPr>
                <w:lang w:val="en-US" w:eastAsia="zh-CN"/>
              </w:rPr>
              <w:t>TEXT</w:t>
            </w:r>
          </w:p>
        </w:tc>
        <w:tc>
          <w:tcPr>
            <w:tcW w:w="3096" w:type="dxa"/>
            <w:vAlign w:val="center"/>
          </w:tcPr>
          <w:p w14:paraId="145302D3">
            <w:pPr>
              <w:widowControl w:val="0"/>
              <w:ind w:left="0" w:leftChars="0" w:right="0" w:rightChars="0"/>
              <w:rPr>
                <w:vertAlign w:val="baseline"/>
              </w:rPr>
            </w:pPr>
            <w:r>
              <w:rPr>
                <w:lang w:val="en-US" w:eastAsia="zh-CN"/>
              </w:rPr>
              <w:t>Nội dung</w:t>
            </w:r>
          </w:p>
        </w:tc>
      </w:tr>
      <w:tr w14:paraId="6B73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95894A1">
            <w:pPr>
              <w:widowControl w:val="0"/>
              <w:ind w:left="0" w:leftChars="0" w:right="0" w:rightChars="0"/>
              <w:rPr>
                <w:vertAlign w:val="baseline"/>
              </w:rPr>
            </w:pPr>
            <w:r>
              <w:rPr>
                <w:lang w:val="en-US" w:eastAsia="zh-CN"/>
              </w:rPr>
              <w:t>status</w:t>
            </w:r>
          </w:p>
        </w:tc>
        <w:tc>
          <w:tcPr>
            <w:tcW w:w="3096" w:type="dxa"/>
            <w:vAlign w:val="center"/>
          </w:tcPr>
          <w:p w14:paraId="5B941929">
            <w:pPr>
              <w:widowControl w:val="0"/>
              <w:ind w:left="0" w:leftChars="0" w:right="0" w:rightChars="0"/>
              <w:rPr>
                <w:vertAlign w:val="baseline"/>
              </w:rPr>
            </w:pPr>
            <w:r>
              <w:rPr>
                <w:lang w:val="en-US" w:eastAsia="zh-CN"/>
              </w:rPr>
              <w:t>ENUM('pending','in_progress','resolved','closed')</w:t>
            </w:r>
          </w:p>
        </w:tc>
        <w:tc>
          <w:tcPr>
            <w:tcW w:w="3096" w:type="dxa"/>
            <w:vAlign w:val="center"/>
          </w:tcPr>
          <w:p w14:paraId="6AA629B5">
            <w:pPr>
              <w:widowControl w:val="0"/>
              <w:ind w:left="0" w:leftChars="0" w:right="0" w:rightChars="0"/>
              <w:rPr>
                <w:vertAlign w:val="baseline"/>
              </w:rPr>
            </w:pPr>
            <w:r>
              <w:rPr>
                <w:lang w:val="en-US" w:eastAsia="zh-CN"/>
              </w:rPr>
              <w:t>Trạng thái xử lý</w:t>
            </w:r>
          </w:p>
        </w:tc>
      </w:tr>
      <w:tr w14:paraId="0C86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520EA21">
            <w:pPr>
              <w:widowControl w:val="0"/>
              <w:ind w:left="0" w:leftChars="0" w:right="0" w:rightChars="0"/>
              <w:rPr>
                <w:vertAlign w:val="baseline"/>
              </w:rPr>
            </w:pPr>
            <w:r>
              <w:rPr>
                <w:lang w:val="en-US" w:eastAsia="zh-CN"/>
              </w:rPr>
              <w:t>adminReply</w:t>
            </w:r>
          </w:p>
        </w:tc>
        <w:tc>
          <w:tcPr>
            <w:tcW w:w="3096" w:type="dxa"/>
            <w:vAlign w:val="center"/>
          </w:tcPr>
          <w:p w14:paraId="168FFD92">
            <w:pPr>
              <w:widowControl w:val="0"/>
              <w:ind w:left="0" w:leftChars="0" w:right="0" w:rightChars="0"/>
              <w:rPr>
                <w:vertAlign w:val="baseline"/>
              </w:rPr>
            </w:pPr>
            <w:r>
              <w:rPr>
                <w:lang w:val="en-US" w:eastAsia="zh-CN"/>
              </w:rPr>
              <w:t>TEXT</w:t>
            </w:r>
          </w:p>
        </w:tc>
        <w:tc>
          <w:tcPr>
            <w:tcW w:w="3096" w:type="dxa"/>
            <w:vAlign w:val="center"/>
          </w:tcPr>
          <w:p w14:paraId="1934EC48">
            <w:pPr>
              <w:widowControl w:val="0"/>
              <w:ind w:left="0" w:leftChars="0" w:right="0" w:rightChars="0"/>
              <w:rPr>
                <w:vertAlign w:val="baseline"/>
              </w:rPr>
            </w:pPr>
            <w:r>
              <w:rPr>
                <w:lang w:val="en-US" w:eastAsia="zh-CN"/>
              </w:rPr>
              <w:t>Trả lời của quản trị viên</w:t>
            </w:r>
          </w:p>
        </w:tc>
      </w:tr>
      <w:tr w14:paraId="63AD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4862F85">
            <w:pPr>
              <w:widowControl w:val="0"/>
              <w:ind w:left="0" w:leftChars="0" w:right="0" w:rightChars="0"/>
              <w:rPr>
                <w:vertAlign w:val="baseline"/>
              </w:rPr>
            </w:pPr>
            <w:r>
              <w:rPr>
                <w:lang w:val="en-US" w:eastAsia="zh-CN"/>
              </w:rPr>
              <w:t>isDeleted</w:t>
            </w:r>
          </w:p>
        </w:tc>
        <w:tc>
          <w:tcPr>
            <w:tcW w:w="3096" w:type="dxa"/>
            <w:vAlign w:val="center"/>
          </w:tcPr>
          <w:p w14:paraId="4DE2E98F">
            <w:pPr>
              <w:widowControl w:val="0"/>
              <w:ind w:left="0" w:leftChars="0" w:right="0" w:rightChars="0"/>
              <w:rPr>
                <w:vertAlign w:val="baseline"/>
              </w:rPr>
            </w:pPr>
            <w:r>
              <w:rPr>
                <w:lang w:val="en-US" w:eastAsia="zh-CN"/>
              </w:rPr>
              <w:t>BOOLEAN</w:t>
            </w:r>
          </w:p>
        </w:tc>
        <w:tc>
          <w:tcPr>
            <w:tcW w:w="3096" w:type="dxa"/>
            <w:vAlign w:val="center"/>
          </w:tcPr>
          <w:p w14:paraId="155A7DE3">
            <w:pPr>
              <w:widowControl w:val="0"/>
              <w:ind w:left="0" w:leftChars="0" w:right="0" w:rightChars="0"/>
              <w:rPr>
                <w:vertAlign w:val="baseline"/>
              </w:rPr>
            </w:pPr>
            <w:r>
              <w:rPr>
                <w:lang w:val="en-US" w:eastAsia="zh-CN"/>
              </w:rPr>
              <w:t>Xóa mềm</w:t>
            </w:r>
          </w:p>
        </w:tc>
      </w:tr>
      <w:tr w14:paraId="1145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73F690E">
            <w:pPr>
              <w:widowControl w:val="0"/>
              <w:ind w:left="0" w:leftChars="0" w:right="0" w:rightChars="0"/>
              <w:rPr>
                <w:lang w:val="en-US" w:eastAsia="zh-CN"/>
              </w:rPr>
            </w:pPr>
            <w:r>
              <w:rPr>
                <w:lang w:val="en-US" w:eastAsia="zh-CN"/>
              </w:rPr>
              <w:t>createdAt</w:t>
            </w:r>
          </w:p>
        </w:tc>
        <w:tc>
          <w:tcPr>
            <w:tcW w:w="3096" w:type="dxa"/>
            <w:vAlign w:val="center"/>
          </w:tcPr>
          <w:p w14:paraId="0C49B660">
            <w:pPr>
              <w:widowControl w:val="0"/>
              <w:ind w:left="0" w:leftChars="0" w:right="0" w:rightChars="0"/>
              <w:rPr>
                <w:lang w:val="en-US" w:eastAsia="zh-CN"/>
              </w:rPr>
            </w:pPr>
            <w:r>
              <w:rPr>
                <w:lang w:val="en-US" w:eastAsia="zh-CN"/>
              </w:rPr>
              <w:t>DATETIME</w:t>
            </w:r>
          </w:p>
        </w:tc>
        <w:tc>
          <w:tcPr>
            <w:tcW w:w="3096" w:type="dxa"/>
            <w:vAlign w:val="center"/>
          </w:tcPr>
          <w:p w14:paraId="0B488028">
            <w:pPr>
              <w:widowControl w:val="0"/>
              <w:ind w:left="0" w:leftChars="0" w:right="0" w:rightChars="0"/>
              <w:rPr>
                <w:lang w:val="en-US" w:eastAsia="zh-CN"/>
              </w:rPr>
            </w:pPr>
            <w:r>
              <w:rPr>
                <w:lang w:val="en-US" w:eastAsia="zh-CN"/>
              </w:rPr>
              <w:t>Ngày tạo</w:t>
            </w:r>
          </w:p>
        </w:tc>
      </w:tr>
      <w:tr w14:paraId="6DAD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F2A0C66">
            <w:pPr>
              <w:widowControl w:val="0"/>
              <w:ind w:left="0" w:leftChars="0" w:right="0" w:rightChars="0"/>
              <w:rPr>
                <w:lang w:val="en-US" w:eastAsia="zh-CN"/>
              </w:rPr>
            </w:pPr>
            <w:r>
              <w:rPr>
                <w:lang w:val="en-US" w:eastAsia="zh-CN"/>
              </w:rPr>
              <w:t>updatedAt</w:t>
            </w:r>
          </w:p>
        </w:tc>
        <w:tc>
          <w:tcPr>
            <w:tcW w:w="3096" w:type="dxa"/>
            <w:vAlign w:val="center"/>
          </w:tcPr>
          <w:p w14:paraId="23287D10">
            <w:pPr>
              <w:widowControl w:val="0"/>
              <w:ind w:left="0" w:leftChars="0" w:right="0" w:rightChars="0"/>
              <w:rPr>
                <w:lang w:val="en-US" w:eastAsia="zh-CN"/>
              </w:rPr>
            </w:pPr>
            <w:r>
              <w:rPr>
                <w:lang w:val="en-US" w:eastAsia="zh-CN"/>
              </w:rPr>
              <w:t>DATETIME</w:t>
            </w:r>
          </w:p>
        </w:tc>
        <w:tc>
          <w:tcPr>
            <w:tcW w:w="3096" w:type="dxa"/>
            <w:vAlign w:val="center"/>
          </w:tcPr>
          <w:p w14:paraId="6ACC0BDF">
            <w:pPr>
              <w:widowControl w:val="0"/>
              <w:ind w:left="0" w:leftChars="0" w:right="0" w:rightChars="0"/>
              <w:rPr>
                <w:lang w:val="en-US" w:eastAsia="zh-CN"/>
              </w:rPr>
            </w:pPr>
            <w:r>
              <w:rPr>
                <w:lang w:val="en-US" w:eastAsia="zh-CN"/>
              </w:rPr>
              <w:t>Cập nhật</w:t>
            </w:r>
          </w:p>
        </w:tc>
      </w:tr>
    </w:tbl>
    <w:p w14:paraId="1DFB2360"/>
    <w:p w14:paraId="03A6DC32">
      <w:pPr>
        <w:pStyle w:val="23"/>
        <w:rPr>
          <w:rFonts w:hint="default"/>
          <w:lang w:val="vi-VN"/>
        </w:rPr>
      </w:pPr>
      <w:bookmarkStart w:id="71" w:name="_Toc16730"/>
      <w:r>
        <w:t xml:space="preserve">Bảng </w:t>
      </w:r>
      <w:r>
        <w:fldChar w:fldCharType="begin"/>
      </w:r>
      <w:r>
        <w:instrText xml:space="preserve"> SEQ Bảng \* ARABIC </w:instrText>
      </w:r>
      <w:r>
        <w:fldChar w:fldCharType="separate"/>
      </w:r>
      <w:r>
        <w:t>27</w:t>
      </w:r>
      <w:r>
        <w:fldChar w:fldCharType="end"/>
      </w:r>
      <w:r>
        <w:rPr>
          <w:lang w:val="vi-VN"/>
        </w:rPr>
        <w:t>: contact_messages</w:t>
      </w:r>
      <w:bookmarkEnd w:id="7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62F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9BBB978">
            <w:pPr>
              <w:widowControl w:val="0"/>
              <w:ind w:left="0" w:leftChars="0" w:right="0" w:rightChars="0"/>
              <w:jc w:val="center"/>
              <w:rPr>
                <w:b/>
                <w:bCs/>
                <w:vertAlign w:val="baseline"/>
              </w:rPr>
            </w:pPr>
            <w:r>
              <w:rPr>
                <w:b/>
                <w:bCs/>
                <w:lang w:val="en-US" w:eastAsia="zh-CN"/>
              </w:rPr>
              <w:t>Trường</w:t>
            </w:r>
          </w:p>
        </w:tc>
        <w:tc>
          <w:tcPr>
            <w:tcW w:w="3096" w:type="dxa"/>
            <w:vAlign w:val="center"/>
          </w:tcPr>
          <w:p w14:paraId="0F34EECE">
            <w:pPr>
              <w:widowControl w:val="0"/>
              <w:ind w:left="0" w:leftChars="0" w:right="0" w:rightChars="0"/>
              <w:jc w:val="center"/>
              <w:rPr>
                <w:b/>
                <w:bCs/>
                <w:vertAlign w:val="baseline"/>
              </w:rPr>
            </w:pPr>
            <w:r>
              <w:rPr>
                <w:b/>
                <w:bCs/>
                <w:lang w:val="en-US" w:eastAsia="zh-CN"/>
              </w:rPr>
              <w:t>Kiểu</w:t>
            </w:r>
          </w:p>
        </w:tc>
        <w:tc>
          <w:tcPr>
            <w:tcW w:w="3096" w:type="dxa"/>
            <w:vAlign w:val="center"/>
          </w:tcPr>
          <w:p w14:paraId="100C35DF">
            <w:pPr>
              <w:widowControl w:val="0"/>
              <w:ind w:left="0" w:leftChars="0" w:right="0" w:rightChars="0"/>
              <w:jc w:val="center"/>
              <w:rPr>
                <w:b/>
                <w:bCs/>
                <w:vertAlign w:val="baseline"/>
              </w:rPr>
            </w:pPr>
            <w:r>
              <w:rPr>
                <w:b/>
                <w:bCs/>
                <w:lang w:val="en-US" w:eastAsia="zh-CN"/>
              </w:rPr>
              <w:t>Ghi chú</w:t>
            </w:r>
          </w:p>
        </w:tc>
      </w:tr>
      <w:tr w14:paraId="401F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AA2E759">
            <w:pPr>
              <w:widowControl w:val="0"/>
              <w:ind w:left="0" w:leftChars="0" w:right="0" w:rightChars="0"/>
              <w:rPr>
                <w:vertAlign w:val="baseline"/>
              </w:rPr>
            </w:pPr>
            <w:r>
              <w:rPr>
                <w:lang w:val="en-US" w:eastAsia="zh-CN"/>
              </w:rPr>
              <w:t>id</w:t>
            </w:r>
          </w:p>
        </w:tc>
        <w:tc>
          <w:tcPr>
            <w:tcW w:w="3096" w:type="dxa"/>
            <w:vAlign w:val="center"/>
          </w:tcPr>
          <w:p w14:paraId="39FBFFDE">
            <w:pPr>
              <w:widowControl w:val="0"/>
              <w:ind w:left="0" w:leftChars="0" w:right="0" w:rightChars="0"/>
              <w:rPr>
                <w:vertAlign w:val="baseline"/>
              </w:rPr>
            </w:pPr>
            <w:r>
              <w:rPr>
                <w:lang w:val="en-US" w:eastAsia="zh-CN"/>
              </w:rPr>
              <w:t>INT (PK, AI)</w:t>
            </w:r>
          </w:p>
        </w:tc>
        <w:tc>
          <w:tcPr>
            <w:tcW w:w="3096" w:type="dxa"/>
            <w:vAlign w:val="center"/>
          </w:tcPr>
          <w:p w14:paraId="2207AA52">
            <w:pPr>
              <w:widowControl w:val="0"/>
              <w:ind w:left="0" w:leftChars="0" w:right="0" w:rightChars="0"/>
              <w:rPr>
                <w:vertAlign w:val="baseline"/>
              </w:rPr>
            </w:pPr>
            <w:r>
              <w:rPr>
                <w:lang w:val="en-US" w:eastAsia="zh-CN"/>
              </w:rPr>
              <w:t>Khóa chính</w:t>
            </w:r>
          </w:p>
        </w:tc>
      </w:tr>
      <w:tr w14:paraId="3509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BAD5FCD">
            <w:pPr>
              <w:widowControl w:val="0"/>
              <w:ind w:left="0" w:leftChars="0" w:right="0" w:rightChars="0"/>
              <w:rPr>
                <w:vertAlign w:val="baseline"/>
              </w:rPr>
            </w:pPr>
            <w:r>
              <w:rPr>
                <w:lang w:val="en-US" w:eastAsia="zh-CN"/>
              </w:rPr>
              <w:t>name</w:t>
            </w:r>
          </w:p>
        </w:tc>
        <w:tc>
          <w:tcPr>
            <w:tcW w:w="3096" w:type="dxa"/>
            <w:vAlign w:val="center"/>
          </w:tcPr>
          <w:p w14:paraId="656FA243">
            <w:pPr>
              <w:widowControl w:val="0"/>
              <w:ind w:left="0" w:leftChars="0" w:right="0" w:rightChars="0"/>
              <w:rPr>
                <w:vertAlign w:val="baseline"/>
              </w:rPr>
            </w:pPr>
            <w:r>
              <w:rPr>
                <w:lang w:val="en-US" w:eastAsia="zh-CN"/>
              </w:rPr>
              <w:t>VARCHAR(100)</w:t>
            </w:r>
          </w:p>
        </w:tc>
        <w:tc>
          <w:tcPr>
            <w:tcW w:w="3096" w:type="dxa"/>
            <w:vAlign w:val="center"/>
          </w:tcPr>
          <w:p w14:paraId="535EE9B9">
            <w:pPr>
              <w:widowControl w:val="0"/>
              <w:ind w:left="0" w:leftChars="0" w:right="0" w:rightChars="0"/>
              <w:rPr>
                <w:vertAlign w:val="baseline"/>
              </w:rPr>
            </w:pPr>
            <w:r>
              <w:rPr>
                <w:lang w:val="en-US" w:eastAsia="zh-CN"/>
              </w:rPr>
              <w:t>Tên người gửi</w:t>
            </w:r>
          </w:p>
        </w:tc>
      </w:tr>
      <w:tr w14:paraId="226F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B72B3AE">
            <w:pPr>
              <w:widowControl w:val="0"/>
              <w:ind w:left="0" w:leftChars="0" w:right="0" w:rightChars="0"/>
              <w:rPr>
                <w:vertAlign w:val="baseline"/>
              </w:rPr>
            </w:pPr>
            <w:r>
              <w:rPr>
                <w:lang w:val="en-US" w:eastAsia="zh-CN"/>
              </w:rPr>
              <w:t>email</w:t>
            </w:r>
          </w:p>
        </w:tc>
        <w:tc>
          <w:tcPr>
            <w:tcW w:w="3096" w:type="dxa"/>
            <w:vAlign w:val="center"/>
          </w:tcPr>
          <w:p w14:paraId="3D1B20A0">
            <w:pPr>
              <w:widowControl w:val="0"/>
              <w:ind w:left="0" w:leftChars="0" w:right="0" w:rightChars="0"/>
              <w:rPr>
                <w:vertAlign w:val="baseline"/>
              </w:rPr>
            </w:pPr>
            <w:r>
              <w:rPr>
                <w:lang w:val="en-US" w:eastAsia="zh-CN"/>
              </w:rPr>
              <w:t>VARCHAR(100)</w:t>
            </w:r>
          </w:p>
        </w:tc>
        <w:tc>
          <w:tcPr>
            <w:tcW w:w="3096" w:type="dxa"/>
            <w:vAlign w:val="center"/>
          </w:tcPr>
          <w:p w14:paraId="43ECD361">
            <w:pPr>
              <w:widowControl w:val="0"/>
              <w:ind w:left="0" w:leftChars="0" w:right="0" w:rightChars="0"/>
              <w:rPr>
                <w:vertAlign w:val="baseline"/>
              </w:rPr>
            </w:pPr>
            <w:r>
              <w:rPr>
                <w:lang w:val="en-US" w:eastAsia="zh-CN"/>
              </w:rPr>
              <w:t>Email</w:t>
            </w:r>
          </w:p>
        </w:tc>
      </w:tr>
      <w:tr w14:paraId="5EF1F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FD06D0E">
            <w:pPr>
              <w:widowControl w:val="0"/>
              <w:ind w:left="0" w:leftChars="0" w:right="0" w:rightChars="0"/>
              <w:rPr>
                <w:vertAlign w:val="baseline"/>
              </w:rPr>
            </w:pPr>
            <w:r>
              <w:rPr>
                <w:lang w:val="en-US" w:eastAsia="zh-CN"/>
              </w:rPr>
              <w:t>subject</w:t>
            </w:r>
          </w:p>
        </w:tc>
        <w:tc>
          <w:tcPr>
            <w:tcW w:w="3096" w:type="dxa"/>
            <w:vAlign w:val="center"/>
          </w:tcPr>
          <w:p w14:paraId="71EC6BB3">
            <w:pPr>
              <w:widowControl w:val="0"/>
              <w:ind w:left="0" w:leftChars="0" w:right="0" w:rightChars="0"/>
              <w:rPr>
                <w:vertAlign w:val="baseline"/>
              </w:rPr>
            </w:pPr>
            <w:r>
              <w:rPr>
                <w:lang w:val="en-US" w:eastAsia="zh-CN"/>
              </w:rPr>
              <w:t>VARCHAR(150)</w:t>
            </w:r>
          </w:p>
        </w:tc>
        <w:tc>
          <w:tcPr>
            <w:tcW w:w="3096" w:type="dxa"/>
            <w:vAlign w:val="center"/>
          </w:tcPr>
          <w:p w14:paraId="685A3C00">
            <w:pPr>
              <w:widowControl w:val="0"/>
              <w:ind w:left="0" w:leftChars="0" w:right="0" w:rightChars="0"/>
              <w:rPr>
                <w:vertAlign w:val="baseline"/>
              </w:rPr>
            </w:pPr>
            <w:r>
              <w:rPr>
                <w:lang w:val="en-US" w:eastAsia="zh-CN"/>
              </w:rPr>
              <w:t>Tiêu đề</w:t>
            </w:r>
          </w:p>
        </w:tc>
      </w:tr>
      <w:tr w14:paraId="2A1E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9F5E741">
            <w:pPr>
              <w:widowControl w:val="0"/>
              <w:ind w:left="0" w:leftChars="0" w:right="0" w:rightChars="0"/>
              <w:rPr>
                <w:vertAlign w:val="baseline"/>
              </w:rPr>
            </w:pPr>
            <w:r>
              <w:rPr>
                <w:lang w:val="en-US" w:eastAsia="zh-CN"/>
              </w:rPr>
              <w:t>message</w:t>
            </w:r>
          </w:p>
        </w:tc>
        <w:tc>
          <w:tcPr>
            <w:tcW w:w="3096" w:type="dxa"/>
            <w:vAlign w:val="center"/>
          </w:tcPr>
          <w:p w14:paraId="41168EE9">
            <w:pPr>
              <w:widowControl w:val="0"/>
              <w:ind w:left="0" w:leftChars="0" w:right="0" w:rightChars="0"/>
              <w:rPr>
                <w:vertAlign w:val="baseline"/>
              </w:rPr>
            </w:pPr>
            <w:r>
              <w:rPr>
                <w:lang w:val="en-US" w:eastAsia="zh-CN"/>
              </w:rPr>
              <w:t>TEXT</w:t>
            </w:r>
          </w:p>
        </w:tc>
        <w:tc>
          <w:tcPr>
            <w:tcW w:w="3096" w:type="dxa"/>
            <w:vAlign w:val="center"/>
          </w:tcPr>
          <w:p w14:paraId="62A709CE">
            <w:pPr>
              <w:widowControl w:val="0"/>
              <w:ind w:left="0" w:leftChars="0" w:right="0" w:rightChars="0"/>
              <w:rPr>
                <w:vertAlign w:val="baseline"/>
              </w:rPr>
            </w:pPr>
            <w:r>
              <w:rPr>
                <w:lang w:val="en-US" w:eastAsia="zh-CN"/>
              </w:rPr>
              <w:t>Nội dung</w:t>
            </w:r>
          </w:p>
        </w:tc>
      </w:tr>
      <w:tr w14:paraId="223F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26CCC28">
            <w:pPr>
              <w:widowControl w:val="0"/>
              <w:ind w:left="0" w:leftChars="0" w:right="0" w:rightChars="0"/>
              <w:rPr>
                <w:vertAlign w:val="baseline"/>
              </w:rPr>
            </w:pPr>
            <w:r>
              <w:rPr>
                <w:lang w:val="en-US" w:eastAsia="zh-CN"/>
              </w:rPr>
              <w:t>status</w:t>
            </w:r>
          </w:p>
        </w:tc>
        <w:tc>
          <w:tcPr>
            <w:tcW w:w="3096" w:type="dxa"/>
            <w:vAlign w:val="center"/>
          </w:tcPr>
          <w:p w14:paraId="66E59EB4">
            <w:pPr>
              <w:widowControl w:val="0"/>
              <w:ind w:left="0" w:leftChars="0" w:right="0" w:rightChars="0"/>
              <w:rPr>
                <w:vertAlign w:val="baseline"/>
              </w:rPr>
            </w:pPr>
            <w:r>
              <w:rPr>
                <w:lang w:val="en-US" w:eastAsia="zh-CN"/>
              </w:rPr>
              <w:t>ENUM('unread','read')</w:t>
            </w:r>
          </w:p>
        </w:tc>
        <w:tc>
          <w:tcPr>
            <w:tcW w:w="3096" w:type="dxa"/>
            <w:vAlign w:val="center"/>
          </w:tcPr>
          <w:p w14:paraId="20D64B8B">
            <w:pPr>
              <w:widowControl w:val="0"/>
              <w:ind w:left="0" w:leftChars="0" w:right="0" w:rightChars="0"/>
              <w:rPr>
                <w:vertAlign w:val="baseline"/>
              </w:rPr>
            </w:pPr>
            <w:r>
              <w:rPr>
                <w:lang w:val="en-US" w:eastAsia="zh-CN"/>
              </w:rPr>
              <w:t>Tình trạng xử lý</w:t>
            </w:r>
          </w:p>
        </w:tc>
      </w:tr>
      <w:tr w14:paraId="74C6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9DA6537">
            <w:pPr>
              <w:widowControl w:val="0"/>
              <w:ind w:left="0" w:leftChars="0" w:right="0" w:rightChars="0"/>
              <w:rPr>
                <w:lang w:val="en-US" w:eastAsia="zh-CN"/>
              </w:rPr>
            </w:pPr>
            <w:r>
              <w:rPr>
                <w:lang w:val="en-US" w:eastAsia="zh-CN"/>
              </w:rPr>
              <w:t>isDeleted</w:t>
            </w:r>
          </w:p>
        </w:tc>
        <w:tc>
          <w:tcPr>
            <w:tcW w:w="3096" w:type="dxa"/>
            <w:vAlign w:val="center"/>
          </w:tcPr>
          <w:p w14:paraId="06CBF0C3">
            <w:pPr>
              <w:widowControl w:val="0"/>
              <w:ind w:left="0" w:leftChars="0" w:right="0" w:rightChars="0"/>
              <w:rPr>
                <w:lang w:val="en-US" w:eastAsia="zh-CN"/>
              </w:rPr>
            </w:pPr>
            <w:r>
              <w:rPr>
                <w:lang w:val="en-US" w:eastAsia="zh-CN"/>
              </w:rPr>
              <w:t>BOOLEAN</w:t>
            </w:r>
          </w:p>
        </w:tc>
        <w:tc>
          <w:tcPr>
            <w:tcW w:w="3096" w:type="dxa"/>
            <w:vAlign w:val="center"/>
          </w:tcPr>
          <w:p w14:paraId="3DC3FA2F">
            <w:pPr>
              <w:widowControl w:val="0"/>
              <w:ind w:left="0" w:leftChars="0" w:right="0" w:rightChars="0"/>
              <w:rPr>
                <w:lang w:val="en-US" w:eastAsia="zh-CN"/>
              </w:rPr>
            </w:pPr>
            <w:r>
              <w:rPr>
                <w:lang w:val="en-US" w:eastAsia="zh-CN"/>
              </w:rPr>
              <w:t>Xóa mềm</w:t>
            </w:r>
          </w:p>
        </w:tc>
      </w:tr>
      <w:tr w14:paraId="1C94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F37E213">
            <w:pPr>
              <w:widowControl w:val="0"/>
              <w:ind w:left="0" w:leftChars="0" w:right="0" w:rightChars="0"/>
              <w:rPr>
                <w:lang w:val="en-US" w:eastAsia="zh-CN"/>
              </w:rPr>
            </w:pPr>
            <w:r>
              <w:rPr>
                <w:lang w:val="en-US" w:eastAsia="zh-CN"/>
              </w:rPr>
              <w:t>createdAt</w:t>
            </w:r>
          </w:p>
        </w:tc>
        <w:tc>
          <w:tcPr>
            <w:tcW w:w="3096" w:type="dxa"/>
            <w:vAlign w:val="center"/>
          </w:tcPr>
          <w:p w14:paraId="02066D19">
            <w:pPr>
              <w:widowControl w:val="0"/>
              <w:ind w:left="0" w:leftChars="0" w:right="0" w:rightChars="0"/>
              <w:rPr>
                <w:lang w:val="en-US" w:eastAsia="zh-CN"/>
              </w:rPr>
            </w:pPr>
            <w:r>
              <w:rPr>
                <w:lang w:val="en-US" w:eastAsia="zh-CN"/>
              </w:rPr>
              <w:t>DATETIME</w:t>
            </w:r>
          </w:p>
        </w:tc>
        <w:tc>
          <w:tcPr>
            <w:tcW w:w="3096" w:type="dxa"/>
            <w:vAlign w:val="center"/>
          </w:tcPr>
          <w:p w14:paraId="2046EEB1">
            <w:pPr>
              <w:widowControl w:val="0"/>
              <w:ind w:left="0" w:leftChars="0" w:right="0" w:rightChars="0"/>
              <w:rPr>
                <w:lang w:val="en-US" w:eastAsia="zh-CN"/>
              </w:rPr>
            </w:pPr>
            <w:r>
              <w:rPr>
                <w:lang w:val="en-US" w:eastAsia="zh-CN"/>
              </w:rPr>
              <w:t>Ngày tạo</w:t>
            </w:r>
          </w:p>
        </w:tc>
      </w:tr>
      <w:tr w14:paraId="6383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0DD4B18">
            <w:pPr>
              <w:widowControl w:val="0"/>
              <w:ind w:left="0" w:leftChars="0" w:right="0" w:rightChars="0"/>
              <w:rPr>
                <w:lang w:val="en-US" w:eastAsia="zh-CN"/>
              </w:rPr>
            </w:pPr>
            <w:r>
              <w:rPr>
                <w:lang w:val="en-US" w:eastAsia="zh-CN"/>
              </w:rPr>
              <w:t>updatedAt</w:t>
            </w:r>
          </w:p>
        </w:tc>
        <w:tc>
          <w:tcPr>
            <w:tcW w:w="3096" w:type="dxa"/>
            <w:vAlign w:val="center"/>
          </w:tcPr>
          <w:p w14:paraId="7BA3ECFF">
            <w:pPr>
              <w:widowControl w:val="0"/>
              <w:ind w:left="0" w:leftChars="0" w:right="0" w:rightChars="0"/>
              <w:rPr>
                <w:lang w:val="en-US" w:eastAsia="zh-CN"/>
              </w:rPr>
            </w:pPr>
            <w:r>
              <w:rPr>
                <w:lang w:val="en-US" w:eastAsia="zh-CN"/>
              </w:rPr>
              <w:t>DATETIME</w:t>
            </w:r>
          </w:p>
        </w:tc>
        <w:tc>
          <w:tcPr>
            <w:tcW w:w="3096" w:type="dxa"/>
            <w:vAlign w:val="center"/>
          </w:tcPr>
          <w:p w14:paraId="31BED111">
            <w:pPr>
              <w:widowControl w:val="0"/>
              <w:ind w:left="0" w:leftChars="0" w:right="0" w:rightChars="0"/>
              <w:rPr>
                <w:lang w:val="en-US" w:eastAsia="zh-CN"/>
              </w:rPr>
            </w:pPr>
            <w:r>
              <w:rPr>
                <w:lang w:val="en-US" w:eastAsia="zh-CN"/>
              </w:rPr>
              <w:t>Cập nhật</w:t>
            </w:r>
          </w:p>
        </w:tc>
      </w:tr>
    </w:tbl>
    <w:p w14:paraId="101A6DA0"/>
    <w:p w14:paraId="288DE30D">
      <w:pPr>
        <w:pStyle w:val="23"/>
        <w:rPr>
          <w:rFonts w:hint="default"/>
          <w:lang w:val="vi-VN"/>
        </w:rPr>
      </w:pPr>
      <w:bookmarkStart w:id="72" w:name="_Toc3649"/>
      <w:r>
        <w:t xml:space="preserve">Bảng </w:t>
      </w:r>
      <w:r>
        <w:fldChar w:fldCharType="begin"/>
      </w:r>
      <w:r>
        <w:instrText xml:space="preserve"> SEQ Bảng \* ARABIC </w:instrText>
      </w:r>
      <w:r>
        <w:fldChar w:fldCharType="separate"/>
      </w:r>
      <w:r>
        <w:t>28</w:t>
      </w:r>
      <w:r>
        <w:fldChar w:fldCharType="end"/>
      </w:r>
      <w:r>
        <w:rPr>
          <w:lang w:val="vi-VN"/>
        </w:rPr>
        <w:t>: ai_logs</w:t>
      </w:r>
      <w:bookmarkEnd w:id="7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7"/>
        <w:gridCol w:w="3357"/>
        <w:gridCol w:w="2923"/>
      </w:tblGrid>
      <w:tr w14:paraId="1323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573B7E4E">
            <w:pPr>
              <w:widowControl w:val="0"/>
              <w:ind w:left="0" w:leftChars="0" w:right="0" w:rightChars="0"/>
              <w:jc w:val="center"/>
              <w:rPr>
                <w:b/>
                <w:bCs/>
                <w:vertAlign w:val="baseline"/>
              </w:rPr>
            </w:pPr>
            <w:r>
              <w:rPr>
                <w:b/>
                <w:bCs/>
                <w:lang w:val="en-US" w:eastAsia="zh-CN"/>
              </w:rPr>
              <w:t>Trường</w:t>
            </w:r>
          </w:p>
        </w:tc>
        <w:tc>
          <w:tcPr>
            <w:tcW w:w="3357" w:type="dxa"/>
            <w:vAlign w:val="center"/>
          </w:tcPr>
          <w:p w14:paraId="5EEFB914">
            <w:pPr>
              <w:widowControl w:val="0"/>
              <w:ind w:left="0" w:leftChars="0" w:right="0" w:rightChars="0"/>
              <w:jc w:val="center"/>
              <w:rPr>
                <w:b/>
                <w:bCs/>
                <w:vertAlign w:val="baseline"/>
              </w:rPr>
            </w:pPr>
            <w:r>
              <w:rPr>
                <w:b/>
                <w:bCs/>
                <w:lang w:val="en-US" w:eastAsia="zh-CN"/>
              </w:rPr>
              <w:t>Kiểu</w:t>
            </w:r>
          </w:p>
        </w:tc>
        <w:tc>
          <w:tcPr>
            <w:tcW w:w="2923" w:type="dxa"/>
            <w:vAlign w:val="center"/>
          </w:tcPr>
          <w:p w14:paraId="2FB8AC16">
            <w:pPr>
              <w:widowControl w:val="0"/>
              <w:ind w:left="0" w:leftChars="0" w:right="0" w:rightChars="0"/>
              <w:jc w:val="center"/>
              <w:rPr>
                <w:b/>
                <w:bCs/>
                <w:vertAlign w:val="baseline"/>
              </w:rPr>
            </w:pPr>
            <w:r>
              <w:rPr>
                <w:b/>
                <w:bCs/>
                <w:lang w:val="en-US" w:eastAsia="zh-CN"/>
              </w:rPr>
              <w:t>Ghi chú</w:t>
            </w:r>
          </w:p>
        </w:tc>
      </w:tr>
      <w:tr w14:paraId="402F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1BBAF813">
            <w:pPr>
              <w:widowControl w:val="0"/>
              <w:ind w:left="0" w:leftChars="0" w:right="0" w:rightChars="0"/>
              <w:rPr>
                <w:vertAlign w:val="baseline"/>
              </w:rPr>
            </w:pPr>
            <w:r>
              <w:rPr>
                <w:lang w:val="en-US" w:eastAsia="zh-CN"/>
              </w:rPr>
              <w:t>id</w:t>
            </w:r>
          </w:p>
        </w:tc>
        <w:tc>
          <w:tcPr>
            <w:tcW w:w="3357" w:type="dxa"/>
            <w:vAlign w:val="center"/>
          </w:tcPr>
          <w:p w14:paraId="0AA20212">
            <w:pPr>
              <w:widowControl w:val="0"/>
              <w:ind w:left="0" w:leftChars="0" w:right="0" w:rightChars="0"/>
              <w:rPr>
                <w:vertAlign w:val="baseline"/>
              </w:rPr>
            </w:pPr>
            <w:r>
              <w:rPr>
                <w:lang w:val="en-US" w:eastAsia="zh-CN"/>
              </w:rPr>
              <w:t>INT (PK, AI)</w:t>
            </w:r>
          </w:p>
        </w:tc>
        <w:tc>
          <w:tcPr>
            <w:tcW w:w="2923" w:type="dxa"/>
            <w:vAlign w:val="center"/>
          </w:tcPr>
          <w:p w14:paraId="390DAE9A">
            <w:pPr>
              <w:widowControl w:val="0"/>
              <w:ind w:left="0" w:leftChars="0" w:right="0" w:rightChars="0"/>
              <w:rPr>
                <w:vertAlign w:val="baseline"/>
              </w:rPr>
            </w:pPr>
            <w:r>
              <w:rPr>
                <w:lang w:val="en-US" w:eastAsia="zh-CN"/>
              </w:rPr>
              <w:t>Khóa chính</w:t>
            </w:r>
          </w:p>
        </w:tc>
      </w:tr>
      <w:tr w14:paraId="1EE0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2663E0F7">
            <w:pPr>
              <w:widowControl w:val="0"/>
              <w:ind w:left="0" w:leftChars="0" w:right="0" w:rightChars="0"/>
              <w:rPr>
                <w:vertAlign w:val="baseline"/>
              </w:rPr>
            </w:pPr>
            <w:r>
              <w:rPr>
                <w:lang w:val="en-US" w:eastAsia="zh-CN"/>
              </w:rPr>
              <w:t>type</w:t>
            </w:r>
          </w:p>
        </w:tc>
        <w:tc>
          <w:tcPr>
            <w:tcW w:w="3357" w:type="dxa"/>
            <w:vAlign w:val="center"/>
          </w:tcPr>
          <w:p w14:paraId="2398C2DE">
            <w:pPr>
              <w:widowControl w:val="0"/>
              <w:ind w:left="0" w:leftChars="0" w:right="0" w:rightChars="0"/>
              <w:rPr>
                <w:vertAlign w:val="baseline"/>
              </w:rPr>
            </w:pPr>
            <w:r>
              <w:rPr>
                <w:lang w:val="en-US" w:eastAsia="zh-CN"/>
              </w:rPr>
              <w:t>ENUM('chatbot','moderation')</w:t>
            </w:r>
          </w:p>
        </w:tc>
        <w:tc>
          <w:tcPr>
            <w:tcW w:w="2923" w:type="dxa"/>
            <w:vAlign w:val="center"/>
          </w:tcPr>
          <w:p w14:paraId="60BB49D6">
            <w:pPr>
              <w:widowControl w:val="0"/>
              <w:ind w:left="0" w:leftChars="0" w:right="0" w:rightChars="0"/>
              <w:rPr>
                <w:vertAlign w:val="baseline"/>
              </w:rPr>
            </w:pPr>
            <w:r>
              <w:rPr>
                <w:lang w:val="en-US" w:eastAsia="zh-CN"/>
              </w:rPr>
              <w:t>Loại AI</w:t>
            </w:r>
          </w:p>
        </w:tc>
      </w:tr>
      <w:tr w14:paraId="66A7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15B5FA84">
            <w:pPr>
              <w:widowControl w:val="0"/>
              <w:ind w:left="0" w:leftChars="0" w:right="0" w:rightChars="0"/>
              <w:rPr>
                <w:vertAlign w:val="baseline"/>
              </w:rPr>
            </w:pPr>
            <w:r>
              <w:rPr>
                <w:lang w:val="en-US" w:eastAsia="zh-CN"/>
              </w:rPr>
              <w:t>inputText</w:t>
            </w:r>
          </w:p>
        </w:tc>
        <w:tc>
          <w:tcPr>
            <w:tcW w:w="3357" w:type="dxa"/>
            <w:vAlign w:val="center"/>
          </w:tcPr>
          <w:p w14:paraId="635339B1">
            <w:pPr>
              <w:widowControl w:val="0"/>
              <w:ind w:left="0" w:leftChars="0" w:right="0" w:rightChars="0"/>
              <w:rPr>
                <w:vertAlign w:val="baseline"/>
              </w:rPr>
            </w:pPr>
            <w:r>
              <w:rPr>
                <w:lang w:val="en-US" w:eastAsia="zh-CN"/>
              </w:rPr>
              <w:t>TEXT</w:t>
            </w:r>
          </w:p>
        </w:tc>
        <w:tc>
          <w:tcPr>
            <w:tcW w:w="2923" w:type="dxa"/>
            <w:vAlign w:val="center"/>
          </w:tcPr>
          <w:p w14:paraId="3DB5461A">
            <w:pPr>
              <w:widowControl w:val="0"/>
              <w:ind w:left="0" w:leftChars="0" w:right="0" w:rightChars="0"/>
              <w:rPr>
                <w:vertAlign w:val="baseline"/>
              </w:rPr>
            </w:pPr>
            <w:r>
              <w:rPr>
                <w:lang w:val="en-US" w:eastAsia="zh-CN"/>
              </w:rPr>
              <w:t>Đầu vào</w:t>
            </w:r>
          </w:p>
        </w:tc>
      </w:tr>
      <w:tr w14:paraId="1F30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16C2F204">
            <w:pPr>
              <w:widowControl w:val="0"/>
              <w:ind w:left="0" w:leftChars="0" w:right="0" w:rightChars="0"/>
              <w:rPr>
                <w:vertAlign w:val="baseline"/>
              </w:rPr>
            </w:pPr>
            <w:r>
              <w:rPr>
                <w:lang w:val="en-US" w:eastAsia="zh-CN"/>
              </w:rPr>
              <w:t>response</w:t>
            </w:r>
          </w:p>
        </w:tc>
        <w:tc>
          <w:tcPr>
            <w:tcW w:w="3357" w:type="dxa"/>
            <w:vAlign w:val="center"/>
          </w:tcPr>
          <w:p w14:paraId="76842008">
            <w:pPr>
              <w:widowControl w:val="0"/>
              <w:ind w:left="0" w:leftChars="0" w:right="0" w:rightChars="0"/>
              <w:rPr>
                <w:vertAlign w:val="baseline"/>
              </w:rPr>
            </w:pPr>
            <w:r>
              <w:rPr>
                <w:lang w:val="en-US" w:eastAsia="zh-CN"/>
              </w:rPr>
              <w:t>TEXT</w:t>
            </w:r>
          </w:p>
        </w:tc>
        <w:tc>
          <w:tcPr>
            <w:tcW w:w="2923" w:type="dxa"/>
            <w:vAlign w:val="center"/>
          </w:tcPr>
          <w:p w14:paraId="4556D0B9">
            <w:pPr>
              <w:widowControl w:val="0"/>
              <w:ind w:left="0" w:leftChars="0" w:right="0" w:rightChars="0"/>
              <w:rPr>
                <w:vertAlign w:val="baseline"/>
              </w:rPr>
            </w:pPr>
            <w:r>
              <w:rPr>
                <w:lang w:val="en-US" w:eastAsia="zh-CN"/>
              </w:rPr>
              <w:t>Phản hồi từ AI</w:t>
            </w:r>
          </w:p>
        </w:tc>
      </w:tr>
      <w:tr w14:paraId="2644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045A7CCB">
            <w:pPr>
              <w:widowControl w:val="0"/>
              <w:ind w:left="0" w:leftChars="0" w:right="0" w:rightChars="0"/>
              <w:rPr>
                <w:vertAlign w:val="baseline"/>
              </w:rPr>
            </w:pPr>
            <w:r>
              <w:rPr>
                <w:lang w:val="en-US" w:eastAsia="zh-CN"/>
              </w:rPr>
              <w:t>confidenceScore</w:t>
            </w:r>
          </w:p>
        </w:tc>
        <w:tc>
          <w:tcPr>
            <w:tcW w:w="3357" w:type="dxa"/>
            <w:vAlign w:val="center"/>
          </w:tcPr>
          <w:p w14:paraId="29A1BED9">
            <w:pPr>
              <w:widowControl w:val="0"/>
              <w:ind w:left="0" w:leftChars="0" w:right="0" w:rightChars="0"/>
              <w:rPr>
                <w:vertAlign w:val="baseline"/>
              </w:rPr>
            </w:pPr>
            <w:r>
              <w:rPr>
                <w:lang w:val="en-US" w:eastAsia="zh-CN"/>
              </w:rPr>
              <w:t>FLOAT</w:t>
            </w:r>
          </w:p>
        </w:tc>
        <w:tc>
          <w:tcPr>
            <w:tcW w:w="2923" w:type="dxa"/>
            <w:vAlign w:val="center"/>
          </w:tcPr>
          <w:p w14:paraId="639B69E0">
            <w:pPr>
              <w:widowControl w:val="0"/>
              <w:ind w:left="0" w:leftChars="0" w:right="0" w:rightChars="0"/>
              <w:rPr>
                <w:vertAlign w:val="baseline"/>
              </w:rPr>
            </w:pPr>
            <w:r>
              <w:rPr>
                <w:lang w:val="en-US" w:eastAsia="zh-CN"/>
              </w:rPr>
              <w:t>Mức tin cậy</w:t>
            </w:r>
          </w:p>
        </w:tc>
      </w:tr>
      <w:tr w14:paraId="7A56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1B4ACCFF">
            <w:pPr>
              <w:widowControl w:val="0"/>
              <w:ind w:left="0" w:leftChars="0" w:right="0" w:rightChars="0"/>
              <w:rPr>
                <w:lang w:val="en-US" w:eastAsia="zh-CN"/>
              </w:rPr>
            </w:pPr>
            <w:r>
              <w:rPr>
                <w:lang w:val="en-US" w:eastAsia="zh-CN"/>
              </w:rPr>
              <w:t>status</w:t>
            </w:r>
          </w:p>
        </w:tc>
        <w:tc>
          <w:tcPr>
            <w:tcW w:w="3357" w:type="dxa"/>
            <w:vAlign w:val="center"/>
          </w:tcPr>
          <w:p w14:paraId="646813BF">
            <w:pPr>
              <w:widowControl w:val="0"/>
              <w:ind w:left="0" w:leftChars="0" w:right="0" w:rightChars="0"/>
              <w:rPr>
                <w:lang w:val="en-US" w:eastAsia="zh-CN"/>
              </w:rPr>
            </w:pPr>
            <w:r>
              <w:rPr>
                <w:lang w:val="en-US" w:eastAsia="zh-CN"/>
              </w:rPr>
              <w:t>ENUM('success','error')</w:t>
            </w:r>
          </w:p>
        </w:tc>
        <w:tc>
          <w:tcPr>
            <w:tcW w:w="2923" w:type="dxa"/>
            <w:vAlign w:val="center"/>
          </w:tcPr>
          <w:p w14:paraId="039870C3">
            <w:pPr>
              <w:widowControl w:val="0"/>
              <w:ind w:left="0" w:leftChars="0" w:right="0" w:rightChars="0"/>
              <w:rPr>
                <w:lang w:val="en-US" w:eastAsia="zh-CN"/>
              </w:rPr>
            </w:pPr>
            <w:r>
              <w:rPr>
                <w:lang w:val="en-US" w:eastAsia="zh-CN"/>
              </w:rPr>
              <w:t>Trạng thái xử lý</w:t>
            </w:r>
          </w:p>
        </w:tc>
      </w:tr>
      <w:tr w14:paraId="5AC7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5F8444A5">
            <w:pPr>
              <w:widowControl w:val="0"/>
              <w:ind w:left="0" w:leftChars="0" w:right="0" w:rightChars="0"/>
              <w:rPr>
                <w:lang w:val="en-US" w:eastAsia="zh-CN"/>
              </w:rPr>
            </w:pPr>
            <w:r>
              <w:rPr>
                <w:lang w:val="en-US" w:eastAsia="zh-CN"/>
              </w:rPr>
              <w:t>createdAt</w:t>
            </w:r>
          </w:p>
        </w:tc>
        <w:tc>
          <w:tcPr>
            <w:tcW w:w="3357" w:type="dxa"/>
            <w:vAlign w:val="center"/>
          </w:tcPr>
          <w:p w14:paraId="44DBD66E">
            <w:pPr>
              <w:widowControl w:val="0"/>
              <w:ind w:left="0" w:leftChars="0" w:right="0" w:rightChars="0"/>
              <w:rPr>
                <w:lang w:val="en-US" w:eastAsia="zh-CN"/>
              </w:rPr>
            </w:pPr>
            <w:r>
              <w:rPr>
                <w:lang w:val="en-US" w:eastAsia="zh-CN"/>
              </w:rPr>
              <w:t>DATETIME</w:t>
            </w:r>
          </w:p>
        </w:tc>
        <w:tc>
          <w:tcPr>
            <w:tcW w:w="2923" w:type="dxa"/>
            <w:vAlign w:val="center"/>
          </w:tcPr>
          <w:p w14:paraId="57DD6F61">
            <w:pPr>
              <w:widowControl w:val="0"/>
              <w:ind w:left="0" w:leftChars="0" w:right="0" w:rightChars="0"/>
              <w:rPr>
                <w:lang w:val="en-US" w:eastAsia="zh-CN"/>
              </w:rPr>
            </w:pPr>
            <w:r>
              <w:rPr>
                <w:lang w:val="en-US" w:eastAsia="zh-CN"/>
              </w:rPr>
              <w:t>Ngày tạo</w:t>
            </w:r>
          </w:p>
        </w:tc>
      </w:tr>
      <w:tr w14:paraId="4999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7" w:type="dxa"/>
            <w:vAlign w:val="center"/>
          </w:tcPr>
          <w:p w14:paraId="0ACA1563">
            <w:pPr>
              <w:widowControl w:val="0"/>
              <w:ind w:left="0" w:leftChars="0" w:right="0" w:rightChars="0"/>
              <w:rPr>
                <w:lang w:val="en-US" w:eastAsia="zh-CN"/>
              </w:rPr>
            </w:pPr>
            <w:r>
              <w:rPr>
                <w:lang w:val="en-US" w:eastAsia="zh-CN"/>
              </w:rPr>
              <w:t>updatedAt</w:t>
            </w:r>
          </w:p>
        </w:tc>
        <w:tc>
          <w:tcPr>
            <w:tcW w:w="3357" w:type="dxa"/>
            <w:vAlign w:val="center"/>
          </w:tcPr>
          <w:p w14:paraId="0496D45A">
            <w:pPr>
              <w:widowControl w:val="0"/>
              <w:ind w:left="0" w:leftChars="0" w:right="0" w:rightChars="0"/>
              <w:rPr>
                <w:lang w:val="en-US" w:eastAsia="zh-CN"/>
              </w:rPr>
            </w:pPr>
            <w:r>
              <w:rPr>
                <w:lang w:val="en-US" w:eastAsia="zh-CN"/>
              </w:rPr>
              <w:t>DATETIME</w:t>
            </w:r>
          </w:p>
        </w:tc>
        <w:tc>
          <w:tcPr>
            <w:tcW w:w="2923" w:type="dxa"/>
            <w:vAlign w:val="center"/>
          </w:tcPr>
          <w:p w14:paraId="00A396BA">
            <w:pPr>
              <w:widowControl w:val="0"/>
              <w:ind w:left="0" w:leftChars="0" w:right="0" w:rightChars="0"/>
              <w:rPr>
                <w:lang w:val="en-US" w:eastAsia="zh-CN"/>
              </w:rPr>
            </w:pPr>
            <w:r>
              <w:rPr>
                <w:lang w:val="en-US" w:eastAsia="zh-CN"/>
              </w:rPr>
              <w:t>Cập nhật</w:t>
            </w:r>
          </w:p>
        </w:tc>
      </w:tr>
    </w:tbl>
    <w:p w14:paraId="150E9835">
      <w:pPr>
        <w:rPr>
          <w:rFonts w:hint="default"/>
          <w:lang w:val="vi-VN"/>
        </w:rPr>
      </w:pPr>
      <w:r>
        <w:drawing>
          <wp:inline distT="0" distB="0" distL="114300" distR="114300">
            <wp:extent cx="5748655" cy="2835910"/>
            <wp:effectExtent l="0" t="0" r="4445" b="2540"/>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
                    <pic:cNvPicPr>
                      <a:picLocks noChangeAspect="1"/>
                    </pic:cNvPicPr>
                  </pic:nvPicPr>
                  <pic:blipFill>
                    <a:blip r:embed="rId7"/>
                    <a:stretch>
                      <a:fillRect/>
                    </a:stretch>
                  </pic:blipFill>
                  <pic:spPr>
                    <a:xfrm>
                      <a:off x="0" y="0"/>
                      <a:ext cx="5748655" cy="2835910"/>
                    </a:xfrm>
                    <a:prstGeom prst="rect">
                      <a:avLst/>
                    </a:prstGeom>
                    <a:noFill/>
                    <a:ln>
                      <a:noFill/>
                    </a:ln>
                  </pic:spPr>
                </pic:pic>
              </a:graphicData>
            </a:graphic>
          </wp:inline>
        </w:drawing>
      </w:r>
    </w:p>
    <w:sectPr>
      <w:footerReference r:id="rId5" w:type="default"/>
      <w:pgSz w:w="11906" w:h="16838"/>
      <w:pgMar w:top="1417" w:right="1134" w:bottom="1134"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A3"/>
    <w:family w:val="roman"/>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63881">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E8BAB">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A8E8BAB">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63642"/>
    <w:multiLevelType w:val="singleLevel"/>
    <w:tmpl w:val="88363642"/>
    <w:lvl w:ilvl="0" w:tentative="0">
      <w:start w:val="4"/>
      <w:numFmt w:val="decimal"/>
      <w:suff w:val="space"/>
      <w:lvlText w:val="%1."/>
      <w:lvlJc w:val="left"/>
    </w:lvl>
  </w:abstractNum>
  <w:abstractNum w:abstractNumId="1">
    <w:nsid w:val="ABF7E7E1"/>
    <w:multiLevelType w:val="singleLevel"/>
    <w:tmpl w:val="ABF7E7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E565DFA"/>
    <w:multiLevelType w:val="singleLevel"/>
    <w:tmpl w:val="DE565DFA"/>
    <w:lvl w:ilvl="0" w:tentative="0">
      <w:start w:val="1"/>
      <w:numFmt w:val="decimal"/>
      <w:lvlText w:val="%1."/>
      <w:lvlJc w:val="left"/>
      <w:pPr>
        <w:tabs>
          <w:tab w:val="left" w:pos="425"/>
        </w:tabs>
        <w:ind w:left="425" w:leftChars="0" w:hanging="425"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5420167"/>
    <w:multiLevelType w:val="singleLevel"/>
    <w:tmpl w:val="154201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6FC3B03"/>
    <w:multiLevelType w:val="singleLevel"/>
    <w:tmpl w:val="16FC3B03"/>
    <w:lvl w:ilvl="0" w:tentative="0">
      <w:start w:val="1"/>
      <w:numFmt w:val="decimal"/>
      <w:suff w:val="space"/>
      <w:lvlText w:val="%1."/>
      <w:lvlJc w:val="left"/>
    </w:lvl>
  </w:abstractNum>
  <w:abstractNum w:abstractNumId="15">
    <w:nsid w:val="4BE29CE6"/>
    <w:multiLevelType w:val="singleLevel"/>
    <w:tmpl w:val="4BE29CE6"/>
    <w:lvl w:ilvl="0" w:tentative="0">
      <w:start w:val="1"/>
      <w:numFmt w:val="decimal"/>
      <w:suff w:val="space"/>
      <w:lvlText w:val="%1."/>
      <w:lvlJc w:val="left"/>
    </w:lvl>
  </w:abstractNum>
  <w:abstractNum w:abstractNumId="16">
    <w:nsid w:val="5B1C2C30"/>
    <w:multiLevelType w:val="singleLevel"/>
    <w:tmpl w:val="5B1C2C30"/>
    <w:lvl w:ilvl="0" w:tentative="0">
      <w:start w:val="1"/>
      <w:numFmt w:val="decimal"/>
      <w:suff w:val="space"/>
      <w:lvlText w:val="%1."/>
      <w:lvlJc w:val="left"/>
    </w:lvl>
  </w:abstractNum>
  <w:abstractNum w:abstractNumId="17">
    <w:nsid w:val="653927A4"/>
    <w:multiLevelType w:val="singleLevel"/>
    <w:tmpl w:val="653927A4"/>
    <w:lvl w:ilvl="0" w:tentative="0">
      <w:start w:val="4"/>
      <w:numFmt w:val="decimal"/>
      <w:suff w:val="space"/>
      <w:lvlText w:val="%1."/>
      <w:lvlJc w:val="left"/>
    </w:lvl>
  </w:abstractNum>
  <w:abstractNum w:abstractNumId="18">
    <w:nsid w:val="7924D8DC"/>
    <w:multiLevelType w:val="singleLevel"/>
    <w:tmpl w:val="7924D8D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3"/>
  </w:num>
  <w:num w:numId="12">
    <w:abstractNumId w:val="15"/>
  </w:num>
  <w:num w:numId="13">
    <w:abstractNumId w:val="18"/>
  </w:num>
  <w:num w:numId="14">
    <w:abstractNumId w:val="0"/>
  </w:num>
  <w:num w:numId="15">
    <w:abstractNumId w:val="17"/>
  </w:num>
  <w:num w:numId="16">
    <w:abstractNumId w:val="16"/>
  </w:num>
  <w:num w:numId="17">
    <w:abstractNumId w:val="2"/>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C070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52D3D"/>
    <w:rsid w:val="03B742C4"/>
    <w:rsid w:val="03C4295A"/>
    <w:rsid w:val="0729334D"/>
    <w:rsid w:val="083060FE"/>
    <w:rsid w:val="0A8E5717"/>
    <w:rsid w:val="0C020FC2"/>
    <w:rsid w:val="0CFE0A45"/>
    <w:rsid w:val="0E50571E"/>
    <w:rsid w:val="10C138F3"/>
    <w:rsid w:val="1377657B"/>
    <w:rsid w:val="13EE2D42"/>
    <w:rsid w:val="155D099A"/>
    <w:rsid w:val="17266A64"/>
    <w:rsid w:val="17F831AC"/>
    <w:rsid w:val="1B835D4B"/>
    <w:rsid w:val="1D0E4A8F"/>
    <w:rsid w:val="1EA71B88"/>
    <w:rsid w:val="1F27461F"/>
    <w:rsid w:val="22C46308"/>
    <w:rsid w:val="23F9471E"/>
    <w:rsid w:val="25262F8B"/>
    <w:rsid w:val="253B1F59"/>
    <w:rsid w:val="27375694"/>
    <w:rsid w:val="28201E34"/>
    <w:rsid w:val="2BB77935"/>
    <w:rsid w:val="2C6820E3"/>
    <w:rsid w:val="371F7CD9"/>
    <w:rsid w:val="381D531B"/>
    <w:rsid w:val="38CC0703"/>
    <w:rsid w:val="38EC7F72"/>
    <w:rsid w:val="3F24432B"/>
    <w:rsid w:val="3F3411E7"/>
    <w:rsid w:val="42580EE9"/>
    <w:rsid w:val="43C63744"/>
    <w:rsid w:val="44125964"/>
    <w:rsid w:val="44AF71F4"/>
    <w:rsid w:val="45F468CD"/>
    <w:rsid w:val="4B9F1C20"/>
    <w:rsid w:val="4ED02D5C"/>
    <w:rsid w:val="5C5536CB"/>
    <w:rsid w:val="5E6F73E0"/>
    <w:rsid w:val="61E7472F"/>
    <w:rsid w:val="64C805BC"/>
    <w:rsid w:val="657B7284"/>
    <w:rsid w:val="6787415B"/>
    <w:rsid w:val="6A0F7434"/>
    <w:rsid w:val="6F4240ED"/>
    <w:rsid w:val="72ED3AB5"/>
    <w:rsid w:val="73BC5300"/>
    <w:rsid w:val="78E65D9E"/>
    <w:rsid w:val="79492C18"/>
    <w:rsid w:val="7CD756D3"/>
    <w:rsid w:val="7D563853"/>
    <w:rsid w:val="7E69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pacing w:before="50" w:beforeLines="50" w:after="50" w:afterLines="50" w:line="360" w:lineRule="auto"/>
      <w:ind w:left="0" w:right="0"/>
      <w:jc w:val="both"/>
    </w:pPr>
    <w:rPr>
      <w:rFonts w:ascii="Times New Roman" w:hAnsi="Times New Roman" w:eastAsia="Times New Roman" w:cs="Times New Roman"/>
      <w:sz w:val="26"/>
      <w:szCs w:val="24"/>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kern w:val="44"/>
      <w:sz w:val="26"/>
      <w:szCs w:val="48"/>
      <w:lang w:val="en-US" w:eastAsia="zh-CN" w:bidi="ar"/>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kern w:val="0"/>
      <w:sz w:val="26"/>
      <w:szCs w:val="36"/>
      <w:lang w:val="en-US" w:eastAsia="zh-CN" w:bidi="ar"/>
    </w:rPr>
  </w:style>
  <w:style w:type="paragraph" w:styleId="4">
    <w:name w:val="heading 3"/>
    <w:next w:val="1"/>
    <w:link w:val="253"/>
    <w:unhideWhenUsed/>
    <w:qFormat/>
    <w:uiPriority w:val="0"/>
    <w:pPr>
      <w:spacing w:before="0" w:beforeAutospacing="1" w:after="0" w:afterAutospacing="1"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semiHidden/>
    <w:unhideWhenUsed/>
    <w:qFormat/>
    <w:uiPriority w:val="0"/>
    <w:pPr>
      <w:spacing w:before="0" w:beforeAutospacing="1" w:after="0" w:afterAutospacing="1" w:line="360" w:lineRule="auto"/>
      <w:jc w:val="left"/>
      <w:outlineLvl w:val="3"/>
    </w:pPr>
    <w:rPr>
      <w:rFonts w:hint="default" w:ascii="Times New Roman" w:hAnsi="Times New Roman" w:eastAsia="SimSun" w:cs="SimSun"/>
      <w:bCs/>
      <w:i/>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imes New Roman" w:cs="Times New Roman"/>
      <w:b/>
      <w:bCs/>
      <w:i/>
      <w:sz w:val="26"/>
      <w:szCs w:val="32"/>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link w:val="2"/>
    <w:qFormat/>
    <w:uiPriority w:val="9"/>
    <w:rPr>
      <w:rFonts w:hint="default" w:ascii="Times New Roman" w:hAnsi="Times New Roman" w:eastAsia="SimSun" w:cs="SimSun"/>
      <w:b/>
      <w:bCs/>
      <w:kern w:val="44"/>
      <w:sz w:val="26"/>
      <w:szCs w:val="48"/>
      <w:lang w:val="en-US" w:eastAsia="zh-CN" w:bidi="ar"/>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2025-10-21T07:45:00Z</dcterms:created>
  <dc:creator>Dũng Nguyễn</dc:creator>
  <cp:lastModifiedBy>Dũng Nguyễn</cp:lastModifiedBy>
  <dcterms:modified xsi:type="dcterms:W3CDTF">2025-10-30T02:18:56Z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6207FA3B71FB4C988ED8D60EE63BB2CC_11</vt:lpwstr>
  </property>
</Properties>
</file>