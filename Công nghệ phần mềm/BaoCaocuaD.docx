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2937A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HỌC PHẦN: CÔNG NGHỆ PHẦN MỀM </w:t>
      </w:r>
    </w:p>
    <w:p w14:paraId="685981C4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MÃ ĐỀ THI: 01 </w:t>
      </w:r>
    </w:p>
    <w:p w14:paraId="3039ADC8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CHỦ ĐỀ 1: ỨNG DỤNG WEBSITE, WEB- APPLICATION </w:t>
      </w:r>
    </w:p>
    <w:p w14:paraId="65A89941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ĐỀ TÀI 6: PHÂN TÍCH ĐẶC TẢ, THIẾT KẾ VÀ PHÁT TRIỂN WEBSITE BÁN NỘI THẤT VĂN PHÒNG </w:t>
      </w:r>
    </w:p>
    <w:p w14:paraId="23B54E64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LỚP TÍN CHỈ: CNPM.03.K13.09.LT.C04.1_LT </w:t>
      </w:r>
    </w:p>
    <w:p w14:paraId="7CCEB14F">
      <w:r>
        <w:rPr>
          <w:rFonts w:hint="default"/>
          <w:lang w:val="en-US" w:eastAsia="zh-CN"/>
        </w:rPr>
        <w:t xml:space="preserve">Giảng viên hướng dẫn: </w:t>
      </w:r>
      <w:r>
        <w:rPr>
          <w:rFonts w:hint="default"/>
          <w:b/>
          <w:bCs/>
          <w:lang w:val="en-US" w:eastAsia="zh-CN"/>
        </w:rPr>
        <w:t>ThS. Đỗ Thị Huyền</w:t>
      </w:r>
      <w:r>
        <w:rPr>
          <w:rFonts w:hint="default"/>
          <w:lang w:val="en-US" w:eastAsia="zh-CN"/>
        </w:rPr>
        <w:t xml:space="preserve"> </w:t>
      </w:r>
    </w:p>
    <w:p w14:paraId="36651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Danh sách sinh viên thực hiện: </w:t>
      </w:r>
      <w:r>
        <w:rPr>
          <w:rFonts w:hint="default"/>
          <w:b/>
          <w:bCs/>
          <w:lang w:val="en-US" w:eastAsia="zh-CN"/>
        </w:rPr>
        <w:t xml:space="preserve">Nhóm 6 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730"/>
        <w:gridCol w:w="2388"/>
        <w:gridCol w:w="3108"/>
        <w:gridCol w:w="3061"/>
      </w:tblGrid>
      <w:tr w14:paraId="2902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0" w:type="dxa"/>
          </w:tcPr>
          <w:p w14:paraId="24F7486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TT</w:t>
            </w:r>
          </w:p>
        </w:tc>
        <w:tc>
          <w:tcPr>
            <w:tcW w:w="2388" w:type="dxa"/>
          </w:tcPr>
          <w:p w14:paraId="351E4CA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Mã sinh viên</w:t>
            </w:r>
          </w:p>
        </w:tc>
        <w:tc>
          <w:tcPr>
            <w:tcW w:w="3108" w:type="dxa"/>
          </w:tcPr>
          <w:p w14:paraId="0EF731A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Sinh viên thực hiện</w:t>
            </w:r>
          </w:p>
        </w:tc>
        <w:tc>
          <w:tcPr>
            <w:tcW w:w="3061" w:type="dxa"/>
          </w:tcPr>
          <w:p w14:paraId="12809285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Lớp hành chính</w:t>
            </w:r>
          </w:p>
        </w:tc>
      </w:tr>
      <w:tr w14:paraId="48664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0" w:type="dxa"/>
          </w:tcPr>
          <w:p w14:paraId="59D54729">
            <w:pPr>
              <w:jc w:val="center"/>
              <w:rPr>
                <w:rFonts w:hint="default"/>
                <w:b/>
                <w:bCs/>
                <w:vertAlign w:val="baseline"/>
                <w:lang w:val="vi-VN" w:eastAsia="zh-CN"/>
              </w:rPr>
            </w:pPr>
            <w:r>
              <w:rPr>
                <w:rFonts w:hint="default"/>
                <w:b/>
                <w:bCs/>
                <w:vertAlign w:val="baseline"/>
                <w:lang w:val="vi-VN" w:eastAsia="zh-CN"/>
              </w:rPr>
              <w:t>1</w:t>
            </w:r>
          </w:p>
        </w:tc>
        <w:tc>
          <w:tcPr>
            <w:tcW w:w="2388" w:type="dxa"/>
          </w:tcPr>
          <w:p w14:paraId="754FF6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20222999</w:t>
            </w:r>
          </w:p>
        </w:tc>
        <w:tc>
          <w:tcPr>
            <w:tcW w:w="3108" w:type="dxa"/>
          </w:tcPr>
          <w:p w14:paraId="2BE08B32">
            <w:pPr>
              <w:ind w:firstLine="130" w:firstLineChars="5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Nguyễn Trung Chính</w:t>
            </w:r>
          </w:p>
        </w:tc>
        <w:tc>
          <w:tcPr>
            <w:tcW w:w="3061" w:type="dxa"/>
          </w:tcPr>
          <w:p w14:paraId="0B7ADB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DCCNTT 13.10.16</w:t>
            </w:r>
          </w:p>
        </w:tc>
      </w:tr>
      <w:tr w14:paraId="1DF6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0" w:type="dxa"/>
          </w:tcPr>
          <w:p w14:paraId="28B34E82">
            <w:pPr>
              <w:jc w:val="center"/>
              <w:rPr>
                <w:rFonts w:hint="default"/>
                <w:b/>
                <w:bCs/>
                <w:vertAlign w:val="baseline"/>
                <w:lang w:val="vi-VN" w:eastAsia="zh-CN"/>
              </w:rPr>
            </w:pPr>
            <w:r>
              <w:rPr>
                <w:rFonts w:hint="default"/>
                <w:b/>
                <w:bCs/>
                <w:vertAlign w:val="baseline"/>
                <w:lang w:val="vi-VN" w:eastAsia="zh-CN"/>
              </w:rPr>
              <w:t>2</w:t>
            </w:r>
          </w:p>
        </w:tc>
        <w:tc>
          <w:tcPr>
            <w:tcW w:w="2388" w:type="dxa"/>
          </w:tcPr>
          <w:p w14:paraId="24326C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20223155</w:t>
            </w:r>
          </w:p>
        </w:tc>
        <w:tc>
          <w:tcPr>
            <w:tcW w:w="3108" w:type="dxa"/>
          </w:tcPr>
          <w:p w14:paraId="35AFE1F1">
            <w:pPr>
              <w:ind w:firstLine="130" w:firstLineChars="5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Nguyễn Trí Dũng </w:t>
            </w:r>
          </w:p>
        </w:tc>
        <w:tc>
          <w:tcPr>
            <w:tcW w:w="3061" w:type="dxa"/>
            <w:vAlign w:val="top"/>
          </w:tcPr>
          <w:p w14:paraId="20DF5A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DCCNTT 13.10.16</w:t>
            </w:r>
          </w:p>
        </w:tc>
      </w:tr>
      <w:tr w14:paraId="075CF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0" w:type="dxa"/>
          </w:tcPr>
          <w:p w14:paraId="2377FE2D">
            <w:pPr>
              <w:jc w:val="center"/>
              <w:rPr>
                <w:rFonts w:hint="default"/>
                <w:b/>
                <w:bCs/>
                <w:vertAlign w:val="baseline"/>
                <w:lang w:val="vi-VN" w:eastAsia="zh-CN"/>
              </w:rPr>
            </w:pPr>
            <w:r>
              <w:rPr>
                <w:rFonts w:hint="default"/>
                <w:b/>
                <w:bCs/>
                <w:vertAlign w:val="baseline"/>
                <w:lang w:val="vi-VN" w:eastAsia="zh-CN"/>
              </w:rPr>
              <w:t>3</w:t>
            </w:r>
          </w:p>
        </w:tc>
        <w:tc>
          <w:tcPr>
            <w:tcW w:w="2388" w:type="dxa"/>
          </w:tcPr>
          <w:p w14:paraId="47EB6B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20222996</w:t>
            </w:r>
          </w:p>
        </w:tc>
        <w:tc>
          <w:tcPr>
            <w:tcW w:w="3108" w:type="dxa"/>
          </w:tcPr>
          <w:p w14:paraId="4901A413">
            <w:pPr>
              <w:ind w:firstLine="130" w:firstLineChars="5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Trần Văn Nam </w:t>
            </w:r>
          </w:p>
        </w:tc>
        <w:tc>
          <w:tcPr>
            <w:tcW w:w="3061" w:type="dxa"/>
            <w:vAlign w:val="top"/>
          </w:tcPr>
          <w:p w14:paraId="0410ED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DCCNTT 13.10.16</w:t>
            </w:r>
          </w:p>
        </w:tc>
      </w:tr>
      <w:tr w14:paraId="1CB8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0" w:type="dxa"/>
          </w:tcPr>
          <w:p w14:paraId="5B1CFA8E">
            <w:pPr>
              <w:jc w:val="center"/>
              <w:rPr>
                <w:rFonts w:hint="default"/>
                <w:b/>
                <w:bCs/>
                <w:vertAlign w:val="baseline"/>
                <w:lang w:val="vi-VN" w:eastAsia="zh-CN"/>
              </w:rPr>
            </w:pPr>
            <w:r>
              <w:rPr>
                <w:rFonts w:hint="default"/>
                <w:b/>
                <w:bCs/>
                <w:vertAlign w:val="baseline"/>
                <w:lang w:val="vi-VN" w:eastAsia="zh-CN"/>
              </w:rPr>
              <w:t>4</w:t>
            </w:r>
          </w:p>
        </w:tc>
        <w:tc>
          <w:tcPr>
            <w:tcW w:w="2388" w:type="dxa"/>
          </w:tcPr>
          <w:p w14:paraId="420E28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20222998</w:t>
            </w:r>
          </w:p>
        </w:tc>
        <w:tc>
          <w:tcPr>
            <w:tcW w:w="3108" w:type="dxa"/>
          </w:tcPr>
          <w:p w14:paraId="32A15D47">
            <w:pPr>
              <w:ind w:firstLine="130" w:firstLineChars="5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Vũ Văn Phong </w:t>
            </w:r>
          </w:p>
        </w:tc>
        <w:tc>
          <w:tcPr>
            <w:tcW w:w="3061" w:type="dxa"/>
            <w:vAlign w:val="top"/>
          </w:tcPr>
          <w:p w14:paraId="6F1B97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DCCNTT 13.10.16</w:t>
            </w:r>
          </w:p>
        </w:tc>
      </w:tr>
      <w:tr w14:paraId="1C9A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30" w:type="dxa"/>
          </w:tcPr>
          <w:p w14:paraId="170CF00A">
            <w:pPr>
              <w:jc w:val="center"/>
              <w:rPr>
                <w:rFonts w:hint="default"/>
                <w:b/>
                <w:bCs/>
                <w:vertAlign w:val="baseline"/>
                <w:lang w:val="vi-VN" w:eastAsia="zh-CN"/>
              </w:rPr>
            </w:pPr>
            <w:r>
              <w:rPr>
                <w:rFonts w:hint="default"/>
                <w:b/>
                <w:bCs/>
                <w:vertAlign w:val="baseline"/>
                <w:lang w:val="vi-VN" w:eastAsia="zh-CN"/>
              </w:rPr>
              <w:t>5</w:t>
            </w:r>
          </w:p>
        </w:tc>
        <w:tc>
          <w:tcPr>
            <w:tcW w:w="2388" w:type="dxa"/>
          </w:tcPr>
          <w:p w14:paraId="04753A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20223011</w:t>
            </w:r>
          </w:p>
        </w:tc>
        <w:tc>
          <w:tcPr>
            <w:tcW w:w="3108" w:type="dxa"/>
          </w:tcPr>
          <w:p w14:paraId="63ADEB19">
            <w:pPr>
              <w:ind w:firstLine="130" w:firstLineChars="5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Hoàng Ngọc Thành </w:t>
            </w:r>
          </w:p>
        </w:tc>
        <w:tc>
          <w:tcPr>
            <w:tcW w:w="3061" w:type="dxa"/>
            <w:vAlign w:val="top"/>
          </w:tcPr>
          <w:p w14:paraId="59229D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DCCNTT 13.10.16</w:t>
            </w:r>
          </w:p>
        </w:tc>
      </w:tr>
    </w:tbl>
    <w:p w14:paraId="64359575"/>
    <w:p w14:paraId="43623DEC">
      <w:r>
        <w:br w:type="page"/>
      </w:r>
    </w:p>
    <w:p w14:paraId="4F0A9E1B">
      <w:pPr>
        <w:jc w:val="center"/>
        <w:rPr>
          <w:rFonts w:hint="default"/>
          <w:b/>
          <w:bCs/>
          <w:i/>
          <w:iCs/>
          <w:lang w:val="vi-VN"/>
        </w:rPr>
      </w:pPr>
      <w:r>
        <w:rPr>
          <w:rFonts w:hint="default"/>
          <w:b/>
          <w:bCs/>
          <w:i/>
          <w:iCs/>
          <w:lang w:val="vi-VN"/>
        </w:rPr>
        <w:t>Báo cáo cá nhân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95"/>
        <w:gridCol w:w="3096"/>
        <w:gridCol w:w="3096"/>
      </w:tblGrid>
      <w:tr w14:paraId="6BEC9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5" w:type="dxa"/>
          </w:tcPr>
          <w:p w14:paraId="1922FAF6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Mã sinh viên</w:t>
            </w:r>
          </w:p>
        </w:tc>
        <w:tc>
          <w:tcPr>
            <w:tcW w:w="3096" w:type="dxa"/>
          </w:tcPr>
          <w:p w14:paraId="191B6E77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Họ tên</w:t>
            </w:r>
          </w:p>
        </w:tc>
        <w:tc>
          <w:tcPr>
            <w:tcW w:w="3096" w:type="dxa"/>
          </w:tcPr>
          <w:p w14:paraId="5CA46272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Lớp hành chính</w:t>
            </w:r>
          </w:p>
        </w:tc>
      </w:tr>
      <w:tr w14:paraId="0650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95" w:type="dxa"/>
            <w:vAlign w:val="top"/>
          </w:tcPr>
          <w:p w14:paraId="54D96346">
            <w:pPr>
              <w:jc w:val="center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20223155</w:t>
            </w:r>
          </w:p>
        </w:tc>
        <w:tc>
          <w:tcPr>
            <w:tcW w:w="3096" w:type="dxa"/>
            <w:vAlign w:val="top"/>
          </w:tcPr>
          <w:p w14:paraId="19A1E553">
            <w:pPr>
              <w:ind w:firstLine="130" w:firstLineChars="50"/>
              <w:jc w:val="center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Nguyễn Trí Dũng</w:t>
            </w:r>
          </w:p>
        </w:tc>
        <w:tc>
          <w:tcPr>
            <w:tcW w:w="3096" w:type="dxa"/>
            <w:vAlign w:val="top"/>
          </w:tcPr>
          <w:p w14:paraId="58B9F20D">
            <w:pPr>
              <w:jc w:val="center"/>
              <w:rPr>
                <w:vertAlign w:val="baseline"/>
              </w:rPr>
            </w:pPr>
            <w:r>
              <w:rPr>
                <w:rFonts w:hint="default"/>
                <w:lang w:val="en-US" w:eastAsia="zh-CN"/>
              </w:rPr>
              <w:t>DCCNTT 13.10.16</w:t>
            </w:r>
          </w:p>
        </w:tc>
      </w:tr>
    </w:tbl>
    <w:p w14:paraId="3EB51BF1"/>
    <w:p w14:paraId="0A567483">
      <w:pPr>
        <w:rPr>
          <w:rFonts w:hint="default"/>
          <w:lang w:val="vi-VN"/>
        </w:rPr>
      </w:pPr>
      <w:r>
        <w:rPr>
          <w:rFonts w:hint="default"/>
          <w:lang w:val="vi-VN"/>
        </w:rPr>
        <w:t>Công việc đảm :</w:t>
      </w:r>
    </w:p>
    <w:p w14:paraId="2035B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0" w:afterAutospacing="0" w:line="312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  <w:lang w:val="vi-VN"/>
        </w:rPr>
        <w:t>-</w:t>
      </w:r>
      <w:r>
        <w:rPr>
          <w:rFonts w:hint="default" w:cs="Times New Roman"/>
          <w:b w:val="0"/>
          <w:bCs w:val="0"/>
          <w:sz w:val="26"/>
          <w:szCs w:val="26"/>
          <w:highlight w:val="none"/>
          <w:lang w:val="vi-V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</w:rPr>
        <w:t>Thực hiện (code) chức năng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  <w:lang w:val="vi-VN"/>
        </w:rPr>
        <w:t xml:space="preserve"> tài khoản (Đổi mật khẩu, Sửa thông tin tài khoản)</w:t>
      </w:r>
    </w:p>
    <w:p w14:paraId="6CE06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0" w:afterAutospacing="0" w:line="312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  <w:lang w:val="vi-VN"/>
        </w:rPr>
        <w:t>- Xây dựng giao diên Front End</w:t>
      </w:r>
    </w:p>
    <w:p w14:paraId="02982BC4">
      <w:pPr>
        <w:rPr>
          <w:rFonts w:hint="default"/>
          <w:lang w:val="vi-VN"/>
        </w:rPr>
      </w:pPr>
    </w:p>
    <w:p w14:paraId="2AB98097">
      <w:pPr>
        <w:jc w:val="center"/>
        <w:rPr>
          <w:rFonts w:eastAsia="Arial"/>
          <w:color w:val="auto"/>
        </w:rPr>
      </w:pPr>
      <w:r>
        <w:drawing>
          <wp:inline distT="0" distB="0" distL="114300" distR="114300">
            <wp:extent cx="4679950" cy="2313940"/>
            <wp:effectExtent l="0" t="0" r="6350" b="1016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8954">
      <w:pPr>
        <w:pStyle w:val="23"/>
        <w:rPr>
          <w:rFonts w:hint="default" w:eastAsia="Arial"/>
          <w:color w:val="auto"/>
          <w:lang w:val="vi-VN"/>
        </w:rPr>
      </w:pPr>
      <w:bookmarkStart w:id="0" w:name="_Toc27589"/>
      <w:bookmarkStart w:id="1" w:name="_Toc3102"/>
      <w:bookmarkStart w:id="2" w:name="_Toc21292"/>
      <w:r>
        <w:t xml:space="preserve">Hình 2. </w:t>
      </w:r>
      <w:r>
        <w:fldChar w:fldCharType="begin"/>
      </w:r>
      <w:r>
        <w:instrText xml:space="preserve"> SEQ Hình_2. \* ARABIC </w:instrText>
      </w:r>
      <w:r>
        <w:fldChar w:fldCharType="separate"/>
      </w:r>
      <w:r>
        <w:t>5</w:t>
      </w:r>
      <w:r>
        <w:fldChar w:fldCharType="end"/>
      </w:r>
      <w:r>
        <w:rPr>
          <w:lang w:val="vi-VN"/>
        </w:rPr>
        <w:t>: Biểu đồ use case quản lý tài khoản</w:t>
      </w:r>
      <w:bookmarkEnd w:id="0"/>
      <w:bookmarkEnd w:id="1"/>
      <w:bookmarkEnd w:id="2"/>
    </w:p>
    <w:p w14:paraId="61E69892">
      <w:pPr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br w:type="page"/>
      </w:r>
    </w:p>
    <w:p w14:paraId="557ED878">
      <w:pPr>
        <w:jc w:val="both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Mô tả chi tiết các use case con:</w:t>
      </w:r>
    </w:p>
    <w:p w14:paraId="147A9746">
      <w:pPr>
        <w:pStyle w:val="23"/>
        <w:rPr>
          <w:lang w:val="vi-VN"/>
        </w:rPr>
      </w:pPr>
      <w:bookmarkStart w:id="3" w:name="_Toc1930"/>
      <w:bookmarkStart w:id="4" w:name="_Toc32054"/>
      <w:bookmarkStart w:id="5" w:name="_Toc9838"/>
      <w:r>
        <w:t xml:space="preserve">Bảng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t>4</w:t>
      </w:r>
      <w:r>
        <w:fldChar w:fldCharType="end"/>
      </w:r>
      <w:r>
        <w:rPr>
          <w:lang w:val="vi-VN"/>
        </w:rPr>
        <w:t>: Mô tả chi tiết use case con “Đổi mật khẩu”</w:t>
      </w:r>
      <w:bookmarkEnd w:id="3"/>
      <w:bookmarkEnd w:id="4"/>
      <w:bookmarkEnd w:id="5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 w14:paraId="57823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top"/>
          </w:tcPr>
          <w:p w14:paraId="2EBC6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>Use case: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Đổi mật khẩu</w:t>
            </w:r>
          </w:p>
        </w:tc>
        <w:tc>
          <w:tcPr>
            <w:tcW w:w="4644" w:type="dxa"/>
            <w:vAlign w:val="top"/>
          </w:tcPr>
          <w:p w14:paraId="1B840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>ID: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 xml:space="preserve"> UC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0</w:t>
            </w:r>
            <w:r>
              <w:rPr>
                <w:rFonts w:hint="default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4</w:t>
            </w:r>
          </w:p>
        </w:tc>
      </w:tr>
      <w:tr w14:paraId="0FC1D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04CBF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 xml:space="preserve">Tác nhân chính: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Khách hàng</w:t>
            </w:r>
          </w:p>
        </w:tc>
      </w:tr>
      <w:tr w14:paraId="4D25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2369A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>Điều kiện tiên quyết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>: Hệ thống hoạt động bình thường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.</w:t>
            </w:r>
          </w:p>
        </w:tc>
      </w:tr>
      <w:tr w14:paraId="2AB1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613281EB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Điều kiện thực hiện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:</w:t>
            </w:r>
          </w:p>
          <w:p w14:paraId="70465FFD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 xml:space="preserve">•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Khách hàng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đã đăng ký tài khoản và thông tin đăng nhập hợp lệ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>.</w:t>
            </w:r>
          </w:p>
          <w:p w14:paraId="71BE2838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• Dung lượng máy tính phải đủ cho việc ghi dữ liệu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>.</w:t>
            </w:r>
          </w:p>
        </w:tc>
      </w:tr>
      <w:tr w14:paraId="6BB61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1147FEE5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</w:rPr>
              <w:t>Sự kiện kích hoạt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</w:rPr>
              <w:t xml:space="preserve">: 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  <w:t>Khách hàng click nút “Đổi mật khẩu” trong giao diện “Thông tin tài khoản”</w:t>
            </w:r>
          </w:p>
        </w:tc>
      </w:tr>
      <w:tr w14:paraId="45E5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794677DD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Luồng sự kiện chính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:</w:t>
            </w:r>
          </w:p>
          <w:p w14:paraId="082048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Khách hàng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đăng nhập vào hệ th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>ống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. Nếu thông tin đăng nhập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không hợp lệ thì</w:t>
            </w:r>
          </w:p>
          <w:p w14:paraId="495AC7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thực hiện luồng phụ A1.</w:t>
            </w:r>
          </w:p>
          <w:p w14:paraId="44025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Khách hàng nhấn vào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thông tin tài khoản.</w:t>
            </w:r>
          </w:p>
          <w:p w14:paraId="32E44E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Hệ thống hiện thị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giao diện “Thông tin tài khoản”</w:t>
            </w:r>
          </w:p>
          <w:p w14:paraId="3A33E1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Khách hàng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 nhập mật khẩu hiện tại và mật khẩu mới, nhấn lưu.</w:t>
            </w:r>
          </w:p>
          <w:p w14:paraId="406297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 xml:space="preserve">Hệ thống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>ghi nhận thông tin vào cơ sở dữ liệu.</w:t>
            </w:r>
          </w:p>
          <w:p w14:paraId="3F178F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Hệ thống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 hiển thị thông báo đổi mật khẩu thành công lên màn hình.</w:t>
            </w:r>
          </w:p>
        </w:tc>
      </w:tr>
      <w:tr w14:paraId="709B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5757F066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 xml:space="preserve">Luồng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 xml:space="preserve">sự kiện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phụ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:</w:t>
            </w:r>
          </w:p>
          <w:p w14:paraId="74D3E8C6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Luồng phụ A1: Thông tin đăng nhập không hợp lệ.</w:t>
            </w:r>
          </w:p>
          <w:p w14:paraId="6E0BA8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shd w:val="clear" w:color="auto" w:fill="FFFFFF"/>
              <w:tabs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Hệ thống phát thông bảo thông tin đăng nhập sai.</w:t>
            </w:r>
          </w:p>
          <w:p w14:paraId="533E7D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tabs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Hệ thống trả về trạng thái đăng nhập trước đó.</w:t>
            </w:r>
          </w:p>
        </w:tc>
      </w:tr>
    </w:tbl>
    <w:p w14:paraId="6922BCEF">
      <w:pPr>
        <w:rPr>
          <w:lang w:val="vi-VN"/>
        </w:rPr>
      </w:pPr>
    </w:p>
    <w:p w14:paraId="36F32C19">
      <w:bookmarkStart w:id="6" w:name="_Toc7979"/>
      <w:bookmarkStart w:id="7" w:name="_Toc24418"/>
      <w:bookmarkStart w:id="8" w:name="_Toc2612"/>
      <w:r>
        <w:br w:type="page"/>
      </w:r>
    </w:p>
    <w:p w14:paraId="6D418BDE">
      <w:pPr>
        <w:pStyle w:val="23"/>
        <w:rPr>
          <w:lang w:val="vi-VN"/>
        </w:rPr>
      </w:pPr>
      <w:r>
        <w:t xml:space="preserve">Bảng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t>5</w:t>
      </w:r>
      <w:r>
        <w:fldChar w:fldCharType="end"/>
      </w:r>
      <w:r>
        <w:rPr>
          <w:lang w:val="vi-VN"/>
        </w:rPr>
        <w:t>: Mô tả chi tiết use case con “Sửa thông tin tài khoản”</w:t>
      </w:r>
      <w:bookmarkEnd w:id="6"/>
      <w:bookmarkEnd w:id="7"/>
      <w:bookmarkEnd w:id="8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643"/>
      </w:tblGrid>
      <w:tr w14:paraId="69F0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top"/>
          </w:tcPr>
          <w:p w14:paraId="3B10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>Use case: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 xml:space="preserve"> </w:t>
            </w:r>
            <w:r>
              <w:rPr>
                <w:rFonts w:hint="default" w:cs="Times New Roman"/>
                <w:sz w:val="26"/>
                <w:szCs w:val="26"/>
                <w:lang w:val="vi-VN"/>
              </w:rPr>
              <w:t>Sửa thông tin tài khoản</w:t>
            </w:r>
          </w:p>
        </w:tc>
        <w:tc>
          <w:tcPr>
            <w:tcW w:w="4644" w:type="dxa"/>
            <w:vAlign w:val="top"/>
          </w:tcPr>
          <w:p w14:paraId="4FB22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>ID: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 xml:space="preserve"> UC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0</w:t>
            </w:r>
            <w:r>
              <w:rPr>
                <w:rFonts w:hint="default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5</w:t>
            </w:r>
          </w:p>
        </w:tc>
      </w:tr>
      <w:tr w14:paraId="60FB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1A78F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 xml:space="preserve">Tác nhân chính: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Khách hàng</w:t>
            </w:r>
          </w:p>
        </w:tc>
      </w:tr>
      <w:tr w14:paraId="7167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65C0E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>Điều kiện tiên quyết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</w:rPr>
              <w:t>: Hệ thống hoạt động bình thường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.</w:t>
            </w:r>
          </w:p>
        </w:tc>
      </w:tr>
      <w:tr w14:paraId="744F0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513E2203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Điều kiện thực hiện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:</w:t>
            </w:r>
          </w:p>
          <w:p w14:paraId="4F7D3E36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 xml:space="preserve">•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Khách hàng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đã đăng ký tài khoản và thông tin đăng nhập hợp lệ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>.</w:t>
            </w:r>
          </w:p>
          <w:p w14:paraId="1F459974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• Dung lượng máy tính phải đủ cho việc ghi dữ liệu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>.</w:t>
            </w:r>
          </w:p>
        </w:tc>
      </w:tr>
      <w:tr w14:paraId="1BB6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282B2CE0">
            <w:pPr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</w:rPr>
              <w:t>Sự kiện kích hoạt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</w:rPr>
              <w:t xml:space="preserve">: 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  <w:t>Khách hàng click nút “</w:t>
            </w:r>
            <w:r>
              <w:rPr>
                <w:rFonts w:hint="default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  <w:t>Sửa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  <w:t>” trong giao diện “Thông tin tài khoản”</w:t>
            </w:r>
          </w:p>
        </w:tc>
      </w:tr>
      <w:tr w14:paraId="55C5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7F00B688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Luồng sự kiện chính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:</w:t>
            </w:r>
          </w:p>
          <w:p w14:paraId="117A5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>Khách hàng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  <w:highlight w:val="none"/>
                <w:shd w:val="clear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đăng nhập vào hệ th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>ống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. Nếu thông tin đăng nhập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không hợp lệ thì</w:t>
            </w:r>
          </w:p>
          <w:p w14:paraId="14C15A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thực hiện luồng phụ A1.</w:t>
            </w:r>
          </w:p>
          <w:p w14:paraId="51DC43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Khách hàng nhấn vào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thông tin tài khoản.</w:t>
            </w:r>
          </w:p>
          <w:p w14:paraId="6ABC76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Hệ thống hiện thị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giao diện “Thông tin tài khoản”</w:t>
            </w:r>
          </w:p>
          <w:p w14:paraId="215CC1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Khách hàng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 w:cs="Times New Roman"/>
                <w:sz w:val="26"/>
                <w:szCs w:val="26"/>
                <w:lang w:val="vi-VN"/>
              </w:rPr>
              <w:t>các thông tin cá nhân cần đổi mới và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 nhấn lưu.</w:t>
            </w:r>
          </w:p>
          <w:p w14:paraId="50135F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6"/>
                <w:szCs w:val="26"/>
                <w:highlight w:val="none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 xml:space="preserve">Hệ thống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>ghi nhận thông tin vào cơ sở dữ liệu.</w:t>
            </w:r>
          </w:p>
          <w:p w14:paraId="13CC44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Hệ thống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 hiển thị thông báo đổi </w:t>
            </w:r>
            <w:r>
              <w:rPr>
                <w:rFonts w:hint="default" w:cs="Times New Roman"/>
                <w:sz w:val="26"/>
                <w:szCs w:val="26"/>
                <w:lang w:val="vi-VN"/>
              </w:rPr>
              <w:t>thôn tin cá nhân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 thành công lên màn hình.</w:t>
            </w:r>
          </w:p>
        </w:tc>
      </w:tr>
      <w:tr w14:paraId="41EB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gridSpan w:val="2"/>
            <w:vAlign w:val="top"/>
          </w:tcPr>
          <w:p w14:paraId="6B148D14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 xml:space="preserve">Luồng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val="vi-VN" w:bidi="ar"/>
              </w:rPr>
              <w:t xml:space="preserve">sự kiện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phụ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:</w:t>
            </w:r>
          </w:p>
          <w:p w14:paraId="6E789B3F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Luồng phụ A1: Thông tin đăng nhập không hợp lệ.</w:t>
            </w:r>
          </w:p>
          <w:p w14:paraId="48A109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shd w:val="clear" w:color="auto" w:fill="FFFFFF"/>
              <w:tabs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Hệ thống phát thông bảo thông tin đăng nhập sai.</w:t>
            </w:r>
          </w:p>
          <w:p w14:paraId="24430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tabs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0" w:afterAutospacing="0" w:line="312" w:lineRule="auto"/>
              <w:ind w:left="425" w:leftChars="0" w:hanging="425" w:firstLineChars="0"/>
              <w:jc w:val="both"/>
              <w:textAlignment w:val="auto"/>
              <w:rPr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auto"/>
                <w:spacing w:val="3"/>
                <w:sz w:val="26"/>
                <w:szCs w:val="26"/>
                <w:highlight w:val="none"/>
                <w:shd w:val="clear"/>
                <w:lang w:bidi="ar"/>
              </w:rPr>
              <w:t>Hệ thống trả về trạng thái đăng nhập trước đó.</w:t>
            </w:r>
          </w:p>
        </w:tc>
      </w:tr>
    </w:tbl>
    <w:p w14:paraId="3C380291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7622328D">
      <w:pPr>
        <w:pStyle w:val="23"/>
        <w:rPr>
          <w:rFonts w:hint="default"/>
          <w:lang w:val="vi-VN"/>
        </w:rPr>
      </w:pPr>
      <w:bookmarkStart w:id="9" w:name="_Toc7526"/>
      <w:bookmarkStart w:id="10" w:name="_Toc3873"/>
      <w:bookmarkStart w:id="11" w:name="_Toc16323"/>
      <w:r>
        <w:t xml:space="preserve">Bảng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t>15</w:t>
      </w:r>
      <w:r>
        <w:fldChar w:fldCharType="end"/>
      </w:r>
      <w:r>
        <w:rPr>
          <w:lang w:val="vi-VN"/>
        </w:rPr>
        <w:t>: Bảng tài khoản (users)</w:t>
      </w:r>
      <w:bookmarkEnd w:id="9"/>
      <w:bookmarkEnd w:id="10"/>
      <w:bookmarkEnd w:id="11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488"/>
        <w:gridCol w:w="2375"/>
        <w:gridCol w:w="1430"/>
        <w:gridCol w:w="1323"/>
        <w:gridCol w:w="1289"/>
      </w:tblGrid>
      <w:tr w14:paraId="46908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CFA3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trường</w:t>
            </w:r>
          </w:p>
        </w:tc>
        <w:tc>
          <w:tcPr>
            <w:tcW w:w="1440" w:type="dxa"/>
          </w:tcPr>
          <w:p w14:paraId="29CE6C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1440" w:type="dxa"/>
          </w:tcPr>
          <w:p w14:paraId="22D83A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Kích thước</w:t>
            </w:r>
          </w:p>
        </w:tc>
        <w:tc>
          <w:tcPr>
            <w:tcW w:w="1440" w:type="dxa"/>
          </w:tcPr>
          <w:p w14:paraId="62E3AD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Ràng buộc toàn vẹn</w:t>
            </w:r>
          </w:p>
        </w:tc>
        <w:tc>
          <w:tcPr>
            <w:tcW w:w="1440" w:type="dxa"/>
          </w:tcPr>
          <w:p w14:paraId="77E37B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Khuôn dạng</w:t>
            </w:r>
          </w:p>
        </w:tc>
        <w:tc>
          <w:tcPr>
            <w:tcW w:w="1440" w:type="dxa"/>
          </w:tcPr>
          <w:p w14:paraId="5F51AD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14:paraId="3E5D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C9F6BE">
            <w:r>
              <w:t>id</w:t>
            </w:r>
          </w:p>
        </w:tc>
        <w:tc>
          <w:tcPr>
            <w:tcW w:w="1440" w:type="dxa"/>
          </w:tcPr>
          <w:p w14:paraId="4A4D2D51">
            <w:r>
              <w:t>INT</w:t>
            </w:r>
          </w:p>
        </w:tc>
        <w:tc>
          <w:tcPr>
            <w:tcW w:w="1440" w:type="dxa"/>
          </w:tcPr>
          <w:p w14:paraId="7BB95F2B"/>
        </w:tc>
        <w:tc>
          <w:tcPr>
            <w:tcW w:w="1440" w:type="dxa"/>
          </w:tcPr>
          <w:p w14:paraId="5CACC5CD">
            <w:r>
              <w:t>Khóa chính</w:t>
            </w:r>
          </w:p>
        </w:tc>
        <w:tc>
          <w:tcPr>
            <w:tcW w:w="1440" w:type="dxa"/>
          </w:tcPr>
          <w:p w14:paraId="7CE7A4AD">
            <w:r>
              <w:t>Số nguyên dương</w:t>
            </w:r>
          </w:p>
        </w:tc>
        <w:tc>
          <w:tcPr>
            <w:tcW w:w="1440" w:type="dxa"/>
          </w:tcPr>
          <w:p w14:paraId="2A71E889">
            <w:r>
              <w:t>Mã người dùng</w:t>
            </w:r>
          </w:p>
        </w:tc>
      </w:tr>
      <w:tr w14:paraId="66BEA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3F9481E">
            <w:r>
              <w:t>username</w:t>
            </w:r>
          </w:p>
        </w:tc>
        <w:tc>
          <w:tcPr>
            <w:tcW w:w="1440" w:type="dxa"/>
          </w:tcPr>
          <w:p w14:paraId="070A6CE6">
            <w:r>
              <w:t>VARCHAR</w:t>
            </w:r>
          </w:p>
        </w:tc>
        <w:tc>
          <w:tcPr>
            <w:tcW w:w="1440" w:type="dxa"/>
          </w:tcPr>
          <w:p w14:paraId="19F5F7C9">
            <w:r>
              <w:t>50</w:t>
            </w:r>
          </w:p>
        </w:tc>
        <w:tc>
          <w:tcPr>
            <w:tcW w:w="1440" w:type="dxa"/>
          </w:tcPr>
          <w:p w14:paraId="12C634D9">
            <w:r>
              <w:t>NOT NULL</w:t>
            </w:r>
          </w:p>
        </w:tc>
        <w:tc>
          <w:tcPr>
            <w:tcW w:w="1440" w:type="dxa"/>
          </w:tcPr>
          <w:p w14:paraId="6F5DBB88">
            <w:r>
              <w:t>Chuỗi</w:t>
            </w:r>
          </w:p>
        </w:tc>
        <w:tc>
          <w:tcPr>
            <w:tcW w:w="1440" w:type="dxa"/>
          </w:tcPr>
          <w:p w14:paraId="13561DE0">
            <w:r>
              <w:t>Tên đăng nhập</w:t>
            </w:r>
          </w:p>
        </w:tc>
      </w:tr>
      <w:tr w14:paraId="6FAC9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D718ED2">
            <w:r>
              <w:t>password</w:t>
            </w:r>
          </w:p>
        </w:tc>
        <w:tc>
          <w:tcPr>
            <w:tcW w:w="1440" w:type="dxa"/>
          </w:tcPr>
          <w:p w14:paraId="34C3B055">
            <w:r>
              <w:t>VARCHAR</w:t>
            </w:r>
          </w:p>
        </w:tc>
        <w:tc>
          <w:tcPr>
            <w:tcW w:w="1440" w:type="dxa"/>
          </w:tcPr>
          <w:p w14:paraId="0941373E">
            <w:r>
              <w:t>255</w:t>
            </w:r>
          </w:p>
        </w:tc>
        <w:tc>
          <w:tcPr>
            <w:tcW w:w="1440" w:type="dxa"/>
          </w:tcPr>
          <w:p w14:paraId="44B311D6">
            <w:r>
              <w:t>NOT NULL</w:t>
            </w:r>
          </w:p>
        </w:tc>
        <w:tc>
          <w:tcPr>
            <w:tcW w:w="1440" w:type="dxa"/>
          </w:tcPr>
          <w:p w14:paraId="282BFC06">
            <w:r>
              <w:t>Chuỗi</w:t>
            </w:r>
          </w:p>
        </w:tc>
        <w:tc>
          <w:tcPr>
            <w:tcW w:w="1440" w:type="dxa"/>
          </w:tcPr>
          <w:p w14:paraId="4C04FDF3">
            <w:r>
              <w:t>Mật khẩu người dùng</w:t>
            </w:r>
          </w:p>
        </w:tc>
      </w:tr>
      <w:tr w14:paraId="58355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7913BD">
            <w:r>
              <w:t>role</w:t>
            </w:r>
          </w:p>
        </w:tc>
        <w:tc>
          <w:tcPr>
            <w:tcW w:w="1440" w:type="dxa"/>
          </w:tcPr>
          <w:p w14:paraId="4208952E">
            <w:r>
              <w:t>ENUM</w:t>
            </w:r>
          </w:p>
        </w:tc>
        <w:tc>
          <w:tcPr>
            <w:tcW w:w="1440" w:type="dxa"/>
          </w:tcPr>
          <w:p w14:paraId="4DF78C1D">
            <w:r>
              <w:t>('Admin','Customer')</w:t>
            </w:r>
          </w:p>
        </w:tc>
        <w:tc>
          <w:tcPr>
            <w:tcW w:w="1440" w:type="dxa"/>
          </w:tcPr>
          <w:p w14:paraId="47E3827D">
            <w:r>
              <w:t>DEFAULT 'Customer'</w:t>
            </w:r>
          </w:p>
        </w:tc>
        <w:tc>
          <w:tcPr>
            <w:tcW w:w="1440" w:type="dxa"/>
          </w:tcPr>
          <w:p w14:paraId="52969B5B">
            <w:r>
              <w:t>Lựa chọn</w:t>
            </w:r>
          </w:p>
        </w:tc>
        <w:tc>
          <w:tcPr>
            <w:tcW w:w="1440" w:type="dxa"/>
          </w:tcPr>
          <w:p w14:paraId="325D1CC0">
            <w:r>
              <w:t>Phân quyền</w:t>
            </w:r>
          </w:p>
        </w:tc>
      </w:tr>
    </w:tbl>
    <w:p w14:paraId="49AB6117"/>
    <w:p w14:paraId="06FD4874">
      <w:bookmarkStart w:id="12" w:name="_Toc10484"/>
      <w:bookmarkStart w:id="13" w:name="_Toc28308"/>
      <w:bookmarkStart w:id="14" w:name="_Toc19114"/>
      <w:r>
        <w:br w:type="page"/>
      </w:r>
    </w:p>
    <w:p w14:paraId="1A751A65">
      <w:pPr>
        <w:pStyle w:val="23"/>
        <w:rPr>
          <w:rFonts w:hint="default"/>
          <w:lang w:val="vi-VN"/>
        </w:rPr>
      </w:pPr>
      <w:r>
        <w:t xml:space="preserve">Bảng 2. </w:t>
      </w:r>
      <w:r>
        <w:fldChar w:fldCharType="begin"/>
      </w:r>
      <w:r>
        <w:instrText xml:space="preserve"> SEQ Bảng_2. \* ARABIC </w:instrText>
      </w:r>
      <w:r>
        <w:fldChar w:fldCharType="separate"/>
      </w:r>
      <w:r>
        <w:t>16</w:t>
      </w:r>
      <w:r>
        <w:fldChar w:fldCharType="end"/>
      </w:r>
      <w:r>
        <w:rPr>
          <w:lang w:val="vi-VN"/>
        </w:rPr>
        <w:t>: Bảng thông tin người dùng (user_profiles)</w:t>
      </w:r>
      <w:bookmarkEnd w:id="12"/>
      <w:bookmarkEnd w:id="13"/>
      <w:bookmarkEnd w:id="14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1488"/>
        <w:gridCol w:w="3125"/>
        <w:gridCol w:w="1406"/>
        <w:gridCol w:w="1044"/>
        <w:gridCol w:w="930"/>
      </w:tblGrid>
      <w:tr w14:paraId="47A4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C0D9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trường</w:t>
            </w:r>
          </w:p>
        </w:tc>
        <w:tc>
          <w:tcPr>
            <w:tcW w:w="1440" w:type="dxa"/>
          </w:tcPr>
          <w:p w14:paraId="38435E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Kiểu dữ liệu</w:t>
            </w:r>
          </w:p>
        </w:tc>
        <w:tc>
          <w:tcPr>
            <w:tcW w:w="1440" w:type="dxa"/>
          </w:tcPr>
          <w:p w14:paraId="64E185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Kích thước</w:t>
            </w:r>
          </w:p>
        </w:tc>
        <w:tc>
          <w:tcPr>
            <w:tcW w:w="1440" w:type="dxa"/>
          </w:tcPr>
          <w:p w14:paraId="7B43BB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Ràng buộc toàn vẹn</w:t>
            </w:r>
          </w:p>
        </w:tc>
        <w:tc>
          <w:tcPr>
            <w:tcW w:w="1440" w:type="dxa"/>
          </w:tcPr>
          <w:p w14:paraId="01D7E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Khuôn dạng</w:t>
            </w:r>
          </w:p>
        </w:tc>
        <w:tc>
          <w:tcPr>
            <w:tcW w:w="1440" w:type="dxa"/>
          </w:tcPr>
          <w:p w14:paraId="223CAE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14:paraId="6AB1B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A35F52">
            <w:r>
              <w:t>id</w:t>
            </w:r>
          </w:p>
        </w:tc>
        <w:tc>
          <w:tcPr>
            <w:tcW w:w="1440" w:type="dxa"/>
          </w:tcPr>
          <w:p w14:paraId="2778F63E">
            <w:r>
              <w:t>INT</w:t>
            </w:r>
          </w:p>
        </w:tc>
        <w:tc>
          <w:tcPr>
            <w:tcW w:w="1440" w:type="dxa"/>
          </w:tcPr>
          <w:p w14:paraId="1BFB979C"/>
        </w:tc>
        <w:tc>
          <w:tcPr>
            <w:tcW w:w="1440" w:type="dxa"/>
          </w:tcPr>
          <w:p w14:paraId="40CF205F">
            <w:r>
              <w:t>Khóa chính</w:t>
            </w:r>
          </w:p>
        </w:tc>
        <w:tc>
          <w:tcPr>
            <w:tcW w:w="1440" w:type="dxa"/>
          </w:tcPr>
          <w:p w14:paraId="0DF19509">
            <w:r>
              <w:t>Số nguyên dương</w:t>
            </w:r>
          </w:p>
        </w:tc>
        <w:tc>
          <w:tcPr>
            <w:tcW w:w="1440" w:type="dxa"/>
          </w:tcPr>
          <w:p w14:paraId="76C90908">
            <w:r>
              <w:t>Mã hồ sơ</w:t>
            </w:r>
          </w:p>
        </w:tc>
      </w:tr>
      <w:tr w14:paraId="7B68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3BF9490">
            <w:r>
              <w:t>user_id</w:t>
            </w:r>
          </w:p>
        </w:tc>
        <w:tc>
          <w:tcPr>
            <w:tcW w:w="1440" w:type="dxa"/>
          </w:tcPr>
          <w:p w14:paraId="27AB0CC1">
            <w:r>
              <w:t>INT</w:t>
            </w:r>
          </w:p>
        </w:tc>
        <w:tc>
          <w:tcPr>
            <w:tcW w:w="1440" w:type="dxa"/>
          </w:tcPr>
          <w:p w14:paraId="4EBC2814"/>
        </w:tc>
        <w:tc>
          <w:tcPr>
            <w:tcW w:w="1440" w:type="dxa"/>
          </w:tcPr>
          <w:p w14:paraId="0B1564A3">
            <w:r>
              <w:t>Khóa tham chiếu bảng users</w:t>
            </w:r>
          </w:p>
        </w:tc>
        <w:tc>
          <w:tcPr>
            <w:tcW w:w="1440" w:type="dxa"/>
          </w:tcPr>
          <w:p w14:paraId="02FAFFE8">
            <w:r>
              <w:t>Số nguyên dương</w:t>
            </w:r>
          </w:p>
        </w:tc>
        <w:tc>
          <w:tcPr>
            <w:tcW w:w="1440" w:type="dxa"/>
          </w:tcPr>
          <w:p w14:paraId="53C425CD">
            <w:r>
              <w:t>Mã người dùng</w:t>
            </w:r>
          </w:p>
        </w:tc>
      </w:tr>
      <w:tr w14:paraId="4CEFF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0D6E09">
            <w:r>
              <w:t>email</w:t>
            </w:r>
          </w:p>
        </w:tc>
        <w:tc>
          <w:tcPr>
            <w:tcW w:w="1440" w:type="dxa"/>
          </w:tcPr>
          <w:p w14:paraId="74531938">
            <w:r>
              <w:t>VARCHAR</w:t>
            </w:r>
          </w:p>
        </w:tc>
        <w:tc>
          <w:tcPr>
            <w:tcW w:w="1440" w:type="dxa"/>
          </w:tcPr>
          <w:p w14:paraId="6891B450">
            <w:r>
              <w:t>100</w:t>
            </w:r>
          </w:p>
        </w:tc>
        <w:tc>
          <w:tcPr>
            <w:tcW w:w="1440" w:type="dxa"/>
          </w:tcPr>
          <w:p w14:paraId="7AAD2629">
            <w:r>
              <w:t>NOT NULL</w:t>
            </w:r>
          </w:p>
        </w:tc>
        <w:tc>
          <w:tcPr>
            <w:tcW w:w="1440" w:type="dxa"/>
          </w:tcPr>
          <w:p w14:paraId="0549A9FC">
            <w:r>
              <w:t>Chuỗi</w:t>
            </w:r>
          </w:p>
        </w:tc>
        <w:tc>
          <w:tcPr>
            <w:tcW w:w="1440" w:type="dxa"/>
          </w:tcPr>
          <w:p w14:paraId="42A976B5">
            <w:r>
              <w:t>Email người dùng</w:t>
            </w:r>
          </w:p>
        </w:tc>
      </w:tr>
      <w:tr w14:paraId="4C11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CE875F">
            <w:r>
              <w:t>full_name</w:t>
            </w:r>
          </w:p>
        </w:tc>
        <w:tc>
          <w:tcPr>
            <w:tcW w:w="1440" w:type="dxa"/>
          </w:tcPr>
          <w:p w14:paraId="0A86552E">
            <w:r>
              <w:t>VARCHAR</w:t>
            </w:r>
          </w:p>
        </w:tc>
        <w:tc>
          <w:tcPr>
            <w:tcW w:w="1440" w:type="dxa"/>
          </w:tcPr>
          <w:p w14:paraId="161B2A9B">
            <w:r>
              <w:t>100</w:t>
            </w:r>
          </w:p>
        </w:tc>
        <w:tc>
          <w:tcPr>
            <w:tcW w:w="1440" w:type="dxa"/>
          </w:tcPr>
          <w:p w14:paraId="36ED6429">
            <w:r>
              <w:t>NOT NULL</w:t>
            </w:r>
          </w:p>
        </w:tc>
        <w:tc>
          <w:tcPr>
            <w:tcW w:w="1440" w:type="dxa"/>
          </w:tcPr>
          <w:p w14:paraId="7374D770">
            <w:r>
              <w:t>Chuỗi</w:t>
            </w:r>
          </w:p>
        </w:tc>
        <w:tc>
          <w:tcPr>
            <w:tcW w:w="1440" w:type="dxa"/>
          </w:tcPr>
          <w:p w14:paraId="63BDEA31">
            <w:r>
              <w:t>Họ tên</w:t>
            </w:r>
          </w:p>
        </w:tc>
      </w:tr>
      <w:tr w14:paraId="51B0D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6C148E7">
            <w:r>
              <w:t>phone</w:t>
            </w:r>
          </w:p>
        </w:tc>
        <w:tc>
          <w:tcPr>
            <w:tcW w:w="1440" w:type="dxa"/>
          </w:tcPr>
          <w:p w14:paraId="36130E43">
            <w:r>
              <w:t>VARCHAR</w:t>
            </w:r>
          </w:p>
        </w:tc>
        <w:tc>
          <w:tcPr>
            <w:tcW w:w="1440" w:type="dxa"/>
          </w:tcPr>
          <w:p w14:paraId="493258FF">
            <w:r>
              <w:t>20</w:t>
            </w:r>
          </w:p>
        </w:tc>
        <w:tc>
          <w:tcPr>
            <w:tcW w:w="1440" w:type="dxa"/>
          </w:tcPr>
          <w:p w14:paraId="5A69DD4E">
            <w:r>
              <w:t>DEFAULT NULL</w:t>
            </w:r>
          </w:p>
        </w:tc>
        <w:tc>
          <w:tcPr>
            <w:tcW w:w="1440" w:type="dxa"/>
          </w:tcPr>
          <w:p w14:paraId="4B38577D">
            <w:r>
              <w:t>Chuỗi</w:t>
            </w:r>
          </w:p>
        </w:tc>
        <w:tc>
          <w:tcPr>
            <w:tcW w:w="1440" w:type="dxa"/>
          </w:tcPr>
          <w:p w14:paraId="63585DB6">
            <w:r>
              <w:t>Số điện thoại</w:t>
            </w:r>
          </w:p>
        </w:tc>
      </w:tr>
      <w:tr w14:paraId="4E969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11FAEB9">
            <w:r>
              <w:t>address</w:t>
            </w:r>
          </w:p>
        </w:tc>
        <w:tc>
          <w:tcPr>
            <w:tcW w:w="1440" w:type="dxa"/>
          </w:tcPr>
          <w:p w14:paraId="366CAE54">
            <w:r>
              <w:t>TEXT</w:t>
            </w:r>
          </w:p>
        </w:tc>
        <w:tc>
          <w:tcPr>
            <w:tcW w:w="1440" w:type="dxa"/>
          </w:tcPr>
          <w:p w14:paraId="0703B4E2"/>
        </w:tc>
        <w:tc>
          <w:tcPr>
            <w:tcW w:w="1440" w:type="dxa"/>
          </w:tcPr>
          <w:p w14:paraId="65C92E5A"/>
        </w:tc>
        <w:tc>
          <w:tcPr>
            <w:tcW w:w="1440" w:type="dxa"/>
          </w:tcPr>
          <w:p w14:paraId="2A23C87C">
            <w:r>
              <w:t>Văn bản</w:t>
            </w:r>
          </w:p>
        </w:tc>
        <w:tc>
          <w:tcPr>
            <w:tcW w:w="1440" w:type="dxa"/>
          </w:tcPr>
          <w:p w14:paraId="3BA96D6D">
            <w:r>
              <w:t>Địa chỉ liên lạc</w:t>
            </w:r>
          </w:p>
        </w:tc>
      </w:tr>
      <w:tr w14:paraId="25A0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6AF563">
            <w:r>
              <w:t>status</w:t>
            </w:r>
          </w:p>
        </w:tc>
        <w:tc>
          <w:tcPr>
            <w:tcW w:w="1440" w:type="dxa"/>
          </w:tcPr>
          <w:p w14:paraId="299DC3AF">
            <w:r>
              <w:t>ENUM</w:t>
            </w:r>
          </w:p>
        </w:tc>
        <w:tc>
          <w:tcPr>
            <w:tcW w:w="1440" w:type="dxa"/>
          </w:tcPr>
          <w:p w14:paraId="62AA711E">
            <w:r>
              <w:t>('Active','Inactive','Banned')</w:t>
            </w:r>
          </w:p>
        </w:tc>
        <w:tc>
          <w:tcPr>
            <w:tcW w:w="1440" w:type="dxa"/>
          </w:tcPr>
          <w:p w14:paraId="2178FBAA">
            <w:r>
              <w:t>DEFAULT 'Active'</w:t>
            </w:r>
          </w:p>
        </w:tc>
        <w:tc>
          <w:tcPr>
            <w:tcW w:w="1440" w:type="dxa"/>
          </w:tcPr>
          <w:p w14:paraId="0BC5050C">
            <w:r>
              <w:t>Lựa chọn</w:t>
            </w:r>
          </w:p>
        </w:tc>
        <w:tc>
          <w:tcPr>
            <w:tcW w:w="1440" w:type="dxa"/>
          </w:tcPr>
          <w:p w14:paraId="764345D8">
            <w:r>
              <w:t>Trạng thái tài khoản</w:t>
            </w:r>
          </w:p>
        </w:tc>
      </w:tr>
    </w:tbl>
    <w:p w14:paraId="47520867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020FD929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KẾ HOẠCH KIỂM THỬ CHỨC NĂNG</w:t>
      </w:r>
    </w:p>
    <w:p w14:paraId="6C4AC416">
      <w:pPr>
        <w:numPr>
          <w:ilvl w:val="0"/>
          <w:numId w:val="15"/>
        </w:numPr>
        <w:ind w:left="420" w:leftChars="0" w:hanging="420" w:firstLineChars="0"/>
        <w:rPr>
          <w:b/>
          <w:bCs/>
        </w:rPr>
      </w:pPr>
      <w:r>
        <w:rPr>
          <w:b/>
          <w:bCs/>
        </w:rPr>
        <w:t>Chức năng 1: Đổi mật khẩu</w:t>
      </w:r>
    </w:p>
    <w:p w14:paraId="49C5D113">
      <w:pPr>
        <w:rPr>
          <w:b/>
          <w:bCs/>
        </w:rPr>
      </w:pPr>
      <w:r>
        <w:rPr>
          <w:b/>
          <w:bCs/>
        </w:rPr>
        <w:t>Mã Use Case: UC04</w:t>
      </w:r>
      <w:r>
        <w:rPr>
          <w:b/>
          <w:bCs/>
        </w:rPr>
        <w:br w:type="textWrapping"/>
      </w:r>
      <w:r>
        <w:rPr>
          <w:b/>
          <w:bCs/>
        </w:rPr>
        <w:t>Tác nhân: Khách hàng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54"/>
        <w:gridCol w:w="2689"/>
        <w:gridCol w:w="2122"/>
        <w:gridCol w:w="2812"/>
        <w:gridCol w:w="910"/>
      </w:tblGrid>
      <w:tr w14:paraId="79EE9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4" w:type="dxa"/>
            <w:vAlign w:val="center"/>
          </w:tcPr>
          <w:p w14:paraId="1455543A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STT</w:t>
            </w:r>
          </w:p>
        </w:tc>
        <w:tc>
          <w:tcPr>
            <w:tcW w:w="2689" w:type="dxa"/>
            <w:vAlign w:val="center"/>
          </w:tcPr>
          <w:p w14:paraId="47CC0A82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Tình huống kiểm thử</w:t>
            </w:r>
          </w:p>
        </w:tc>
        <w:tc>
          <w:tcPr>
            <w:tcW w:w="2122" w:type="dxa"/>
            <w:vAlign w:val="center"/>
          </w:tcPr>
          <w:p w14:paraId="1927F4CF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Dữ liệu đầu vào</w:t>
            </w:r>
          </w:p>
        </w:tc>
        <w:tc>
          <w:tcPr>
            <w:tcW w:w="2812" w:type="dxa"/>
            <w:vAlign w:val="center"/>
          </w:tcPr>
          <w:p w14:paraId="33C36A55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Kết quả mong đợi</w:t>
            </w:r>
          </w:p>
        </w:tc>
        <w:tc>
          <w:tcPr>
            <w:tcW w:w="910" w:type="dxa"/>
            <w:vAlign w:val="center"/>
          </w:tcPr>
          <w:p w14:paraId="25BC89C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Trạng thái</w:t>
            </w:r>
          </w:p>
        </w:tc>
      </w:tr>
      <w:tr w14:paraId="2508B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4" w:type="dxa"/>
            <w:vAlign w:val="center"/>
          </w:tcPr>
          <w:p w14:paraId="5E14F9B6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TC1</w:t>
            </w:r>
          </w:p>
        </w:tc>
        <w:tc>
          <w:tcPr>
            <w:tcW w:w="2689" w:type="dxa"/>
            <w:vAlign w:val="center"/>
          </w:tcPr>
          <w:p w14:paraId="16AD9F6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Đăng nhập hợp lệ, đổi mật khẩu hợp lệ</w:t>
            </w:r>
          </w:p>
        </w:tc>
        <w:tc>
          <w:tcPr>
            <w:tcW w:w="2122" w:type="dxa"/>
            <w:vAlign w:val="center"/>
          </w:tcPr>
          <w:p w14:paraId="748CDF2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Mật khẩu cũ đúng, mật khẩu mới hợp lệ</w:t>
            </w:r>
          </w:p>
        </w:tc>
        <w:tc>
          <w:tcPr>
            <w:tcW w:w="2812" w:type="dxa"/>
            <w:vAlign w:val="center"/>
          </w:tcPr>
          <w:p w14:paraId="01E83B0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Thông báo đổi mật khẩu thành công, mật khẩu mới được cập nhật trong DB</w:t>
            </w:r>
          </w:p>
        </w:tc>
        <w:tc>
          <w:tcPr>
            <w:tcW w:w="910" w:type="dxa"/>
            <w:vAlign w:val="center"/>
          </w:tcPr>
          <w:p w14:paraId="15B6B24E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  <w:tr w14:paraId="6026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4" w:type="dxa"/>
            <w:vAlign w:val="center"/>
          </w:tcPr>
          <w:p w14:paraId="2CB309E3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TC2</w:t>
            </w:r>
          </w:p>
        </w:tc>
        <w:tc>
          <w:tcPr>
            <w:tcW w:w="2689" w:type="dxa"/>
            <w:vAlign w:val="center"/>
          </w:tcPr>
          <w:p w14:paraId="4D165C8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Đăng nhập sai thông tin</w:t>
            </w:r>
          </w:p>
        </w:tc>
        <w:tc>
          <w:tcPr>
            <w:tcW w:w="2122" w:type="dxa"/>
            <w:vAlign w:val="center"/>
          </w:tcPr>
          <w:p w14:paraId="03178202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Sai username hoặc password</w:t>
            </w:r>
          </w:p>
        </w:tc>
        <w:tc>
          <w:tcPr>
            <w:tcW w:w="2812" w:type="dxa"/>
            <w:vAlign w:val="center"/>
          </w:tcPr>
          <w:p w14:paraId="78D5EF2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Thông báo "Đăng nhập không thành công", không vào được giao diện đổi mật khẩu</w:t>
            </w:r>
          </w:p>
        </w:tc>
        <w:tc>
          <w:tcPr>
            <w:tcW w:w="910" w:type="dxa"/>
            <w:vAlign w:val="center"/>
          </w:tcPr>
          <w:p w14:paraId="76CB6E80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  <w:tr w14:paraId="39F58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4" w:type="dxa"/>
            <w:vAlign w:val="center"/>
          </w:tcPr>
          <w:p w14:paraId="21F4BB8E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TC3</w:t>
            </w:r>
          </w:p>
        </w:tc>
        <w:tc>
          <w:tcPr>
            <w:tcW w:w="2689" w:type="dxa"/>
            <w:vAlign w:val="center"/>
          </w:tcPr>
          <w:p w14:paraId="40AE9E9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Mật khẩu mới trùng mật khẩu cũ</w:t>
            </w:r>
          </w:p>
        </w:tc>
        <w:tc>
          <w:tcPr>
            <w:tcW w:w="2122" w:type="dxa"/>
            <w:vAlign w:val="center"/>
          </w:tcPr>
          <w:p w14:paraId="0A23906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Mật khẩu mới = mật khẩu hiện tại</w:t>
            </w:r>
          </w:p>
        </w:tc>
        <w:tc>
          <w:tcPr>
            <w:tcW w:w="2812" w:type="dxa"/>
            <w:vAlign w:val="center"/>
          </w:tcPr>
          <w:p w14:paraId="417F805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Thông báo lỗi: "Mật khẩu mới phải khác mật khẩu cũ"</w:t>
            </w:r>
          </w:p>
        </w:tc>
        <w:tc>
          <w:tcPr>
            <w:tcW w:w="910" w:type="dxa"/>
            <w:vAlign w:val="center"/>
          </w:tcPr>
          <w:p w14:paraId="1E247387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  <w:tr w14:paraId="6C03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4" w:type="dxa"/>
            <w:vAlign w:val="center"/>
          </w:tcPr>
          <w:p w14:paraId="5A321705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TC4</w:t>
            </w:r>
          </w:p>
        </w:tc>
        <w:tc>
          <w:tcPr>
            <w:tcW w:w="2689" w:type="dxa"/>
            <w:vAlign w:val="center"/>
          </w:tcPr>
          <w:p w14:paraId="298722B0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Mật khẩu mới quá ngắn</w:t>
            </w:r>
          </w:p>
        </w:tc>
        <w:tc>
          <w:tcPr>
            <w:tcW w:w="2122" w:type="dxa"/>
            <w:vAlign w:val="center"/>
          </w:tcPr>
          <w:p w14:paraId="776A2F1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&lt; 6 ký tự</w:t>
            </w:r>
          </w:p>
        </w:tc>
        <w:tc>
          <w:tcPr>
            <w:tcW w:w="2812" w:type="dxa"/>
            <w:vAlign w:val="center"/>
          </w:tcPr>
          <w:p w14:paraId="19385213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Thông báo lỗi định dạng: "Mật khẩu quá ngắn"</w:t>
            </w:r>
          </w:p>
        </w:tc>
        <w:tc>
          <w:tcPr>
            <w:tcW w:w="910" w:type="dxa"/>
            <w:vAlign w:val="center"/>
          </w:tcPr>
          <w:p w14:paraId="7DDDF03F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  <w:tr w14:paraId="3E8F5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4" w:type="dxa"/>
            <w:vAlign w:val="center"/>
          </w:tcPr>
          <w:p w14:paraId="1177A0B5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TC5</w:t>
            </w:r>
          </w:p>
        </w:tc>
        <w:tc>
          <w:tcPr>
            <w:tcW w:w="2689" w:type="dxa"/>
            <w:vAlign w:val="center"/>
          </w:tcPr>
          <w:p w14:paraId="1F1EF8D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nhập mật khẩu mới</w:t>
            </w:r>
          </w:p>
        </w:tc>
        <w:tc>
          <w:tcPr>
            <w:tcW w:w="2122" w:type="dxa"/>
            <w:vAlign w:val="center"/>
          </w:tcPr>
          <w:p w14:paraId="34A284A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Bỏ trống trường mật khẩu mới</w:t>
            </w:r>
          </w:p>
        </w:tc>
        <w:tc>
          <w:tcPr>
            <w:tcW w:w="2812" w:type="dxa"/>
            <w:vAlign w:val="center"/>
          </w:tcPr>
          <w:p w14:paraId="4A14B65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Cảnh báo: "Vui lòng nhập mật khẩu mới"</w:t>
            </w:r>
          </w:p>
        </w:tc>
        <w:tc>
          <w:tcPr>
            <w:tcW w:w="910" w:type="dxa"/>
            <w:vAlign w:val="center"/>
          </w:tcPr>
          <w:p w14:paraId="08111925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</w:tbl>
    <w:p w14:paraId="0EBC5239">
      <w:pPr>
        <w:rPr>
          <w:rFonts w:hint="default"/>
          <w:lang w:val="vi-VN"/>
        </w:rPr>
      </w:pPr>
    </w:p>
    <w:p w14:paraId="4D93E698">
      <w:r>
        <w:br w:type="page"/>
      </w:r>
    </w:p>
    <w:p w14:paraId="28E8E66A">
      <w:pPr>
        <w:numPr>
          <w:ilvl w:val="0"/>
          <w:numId w:val="15"/>
        </w:numPr>
        <w:ind w:left="420" w:leftChars="0" w:hanging="420" w:firstLineChars="0"/>
        <w:rPr>
          <w:b/>
          <w:bCs/>
        </w:rPr>
      </w:pPr>
      <w:r>
        <w:rPr>
          <w:b/>
          <w:bCs/>
        </w:rPr>
        <w:t>Chức năng 2: Sửa thông tin tài khoản</w:t>
      </w:r>
    </w:p>
    <w:p w14:paraId="4CB6049C">
      <w:pPr>
        <w:rPr>
          <w:b/>
          <w:bCs/>
        </w:rPr>
      </w:pPr>
      <w:r>
        <w:rPr>
          <w:b/>
          <w:bCs/>
        </w:rPr>
        <w:t>Mã Use Case: UC05</w:t>
      </w:r>
      <w:r>
        <w:rPr>
          <w:b/>
          <w:bCs/>
        </w:rPr>
        <w:br w:type="textWrapping"/>
      </w:r>
      <w:r>
        <w:rPr>
          <w:b/>
          <w:bCs/>
        </w:rPr>
        <w:t>Tác nhân: Khách hàng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63"/>
        <w:gridCol w:w="2676"/>
        <w:gridCol w:w="2032"/>
        <w:gridCol w:w="2732"/>
        <w:gridCol w:w="984"/>
      </w:tblGrid>
      <w:tr w14:paraId="26351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3" w:type="dxa"/>
            <w:vAlign w:val="center"/>
          </w:tcPr>
          <w:p w14:paraId="3F0B37B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STT</w:t>
            </w:r>
          </w:p>
        </w:tc>
        <w:tc>
          <w:tcPr>
            <w:tcW w:w="2676" w:type="dxa"/>
            <w:vAlign w:val="center"/>
          </w:tcPr>
          <w:p w14:paraId="5DB37D07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Tình huống kiểm thử</w:t>
            </w:r>
          </w:p>
        </w:tc>
        <w:tc>
          <w:tcPr>
            <w:tcW w:w="2032" w:type="dxa"/>
            <w:vAlign w:val="center"/>
          </w:tcPr>
          <w:p w14:paraId="2B6887C0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Dữ liệu đầu vào</w:t>
            </w:r>
          </w:p>
        </w:tc>
        <w:tc>
          <w:tcPr>
            <w:tcW w:w="2732" w:type="dxa"/>
            <w:vAlign w:val="center"/>
          </w:tcPr>
          <w:p w14:paraId="6B0C1C4E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Kết quả mong đợi</w:t>
            </w:r>
          </w:p>
        </w:tc>
        <w:tc>
          <w:tcPr>
            <w:tcW w:w="984" w:type="dxa"/>
            <w:vAlign w:val="center"/>
          </w:tcPr>
          <w:p w14:paraId="5D835281">
            <w:pPr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b/>
                <w:bCs/>
                <w:lang w:val="en-US" w:eastAsia="zh-CN"/>
              </w:rPr>
              <w:t>Trạng thái</w:t>
            </w:r>
          </w:p>
        </w:tc>
      </w:tr>
      <w:tr w14:paraId="6912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3" w:type="dxa"/>
            <w:vAlign w:val="center"/>
          </w:tcPr>
          <w:p w14:paraId="63160115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TC1</w:t>
            </w:r>
          </w:p>
        </w:tc>
        <w:tc>
          <w:tcPr>
            <w:tcW w:w="2676" w:type="dxa"/>
            <w:vAlign w:val="center"/>
          </w:tcPr>
          <w:p w14:paraId="49828B6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Cập nhật đầy đủ thông tin</w:t>
            </w:r>
          </w:p>
        </w:tc>
        <w:tc>
          <w:tcPr>
            <w:tcW w:w="2032" w:type="dxa"/>
            <w:vAlign w:val="center"/>
          </w:tcPr>
          <w:p w14:paraId="17FA76C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Họ tên, Email, SĐT hợp lệ</w:t>
            </w:r>
          </w:p>
        </w:tc>
        <w:tc>
          <w:tcPr>
            <w:tcW w:w="2732" w:type="dxa"/>
            <w:vAlign w:val="center"/>
          </w:tcPr>
          <w:p w14:paraId="0D5D2AD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Thông báo "Cập nhật thành công", thông tin hiển thị mới</w:t>
            </w:r>
          </w:p>
        </w:tc>
        <w:tc>
          <w:tcPr>
            <w:tcW w:w="984" w:type="dxa"/>
            <w:vAlign w:val="center"/>
          </w:tcPr>
          <w:p w14:paraId="6A57AC49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  <w:tr w14:paraId="6684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3" w:type="dxa"/>
            <w:vAlign w:val="center"/>
          </w:tcPr>
          <w:p w14:paraId="1667B644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TC2</w:t>
            </w:r>
          </w:p>
        </w:tc>
        <w:tc>
          <w:tcPr>
            <w:tcW w:w="2676" w:type="dxa"/>
            <w:vAlign w:val="center"/>
          </w:tcPr>
          <w:p w14:paraId="71B330C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Đăng nhập sai</w:t>
            </w:r>
          </w:p>
        </w:tc>
        <w:tc>
          <w:tcPr>
            <w:tcW w:w="2032" w:type="dxa"/>
            <w:vAlign w:val="center"/>
          </w:tcPr>
          <w:p w14:paraId="005DDE44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Tài khoản không tồn tại</w:t>
            </w:r>
          </w:p>
        </w:tc>
        <w:tc>
          <w:tcPr>
            <w:tcW w:w="2732" w:type="dxa"/>
            <w:vAlign w:val="center"/>
          </w:tcPr>
          <w:p w14:paraId="3E0CB475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Hệ thống từ chối truy cập, hiện thông báo lỗi đăng nhập</w:t>
            </w:r>
          </w:p>
        </w:tc>
        <w:tc>
          <w:tcPr>
            <w:tcW w:w="984" w:type="dxa"/>
            <w:vAlign w:val="center"/>
          </w:tcPr>
          <w:p w14:paraId="47B94A5F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  <w:tr w14:paraId="266F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3" w:type="dxa"/>
            <w:vAlign w:val="center"/>
          </w:tcPr>
          <w:p w14:paraId="45049505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TC3</w:t>
            </w:r>
          </w:p>
        </w:tc>
        <w:tc>
          <w:tcPr>
            <w:tcW w:w="2676" w:type="dxa"/>
            <w:vAlign w:val="center"/>
          </w:tcPr>
          <w:p w14:paraId="1E852BF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Không nhập dữ liệu</w:t>
            </w:r>
          </w:p>
        </w:tc>
        <w:tc>
          <w:tcPr>
            <w:tcW w:w="2032" w:type="dxa"/>
            <w:vAlign w:val="center"/>
          </w:tcPr>
          <w:p w14:paraId="541150FE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Để trống các trường</w:t>
            </w:r>
          </w:p>
        </w:tc>
        <w:tc>
          <w:tcPr>
            <w:tcW w:w="2732" w:type="dxa"/>
            <w:vAlign w:val="center"/>
          </w:tcPr>
          <w:p w14:paraId="56AE0FCD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Cảnh báo yêu cầu nhập thông tin hợp lệ</w:t>
            </w:r>
          </w:p>
        </w:tc>
        <w:tc>
          <w:tcPr>
            <w:tcW w:w="984" w:type="dxa"/>
            <w:vAlign w:val="center"/>
          </w:tcPr>
          <w:p w14:paraId="55255B71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  <w:tr w14:paraId="3701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3" w:type="dxa"/>
            <w:vAlign w:val="center"/>
          </w:tcPr>
          <w:p w14:paraId="5D2F3387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TC4</w:t>
            </w:r>
          </w:p>
        </w:tc>
        <w:tc>
          <w:tcPr>
            <w:tcW w:w="2676" w:type="dxa"/>
            <w:vAlign w:val="center"/>
          </w:tcPr>
          <w:p w14:paraId="67F2DFB8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Nhập sai định dạng Email</w:t>
            </w:r>
          </w:p>
        </w:tc>
        <w:tc>
          <w:tcPr>
            <w:tcW w:w="2032" w:type="dxa"/>
            <w:vAlign w:val="center"/>
          </w:tcPr>
          <w:p w14:paraId="3AE8F5B1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Ví dụ: test@.com</w:t>
            </w:r>
          </w:p>
        </w:tc>
        <w:tc>
          <w:tcPr>
            <w:tcW w:w="2732" w:type="dxa"/>
            <w:vAlign w:val="center"/>
          </w:tcPr>
          <w:p w14:paraId="0958AB67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Cảnh báo: "Email không hợp lệ"</w:t>
            </w:r>
          </w:p>
        </w:tc>
        <w:tc>
          <w:tcPr>
            <w:tcW w:w="984" w:type="dxa"/>
            <w:vAlign w:val="center"/>
          </w:tcPr>
          <w:p w14:paraId="6B4183E9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  <w:tr w14:paraId="287E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3" w:type="dxa"/>
            <w:vAlign w:val="center"/>
          </w:tcPr>
          <w:p w14:paraId="0E41558B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TC5</w:t>
            </w:r>
          </w:p>
        </w:tc>
        <w:tc>
          <w:tcPr>
            <w:tcW w:w="2676" w:type="dxa"/>
            <w:vAlign w:val="center"/>
          </w:tcPr>
          <w:p w14:paraId="3C4DA64A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Số điện thoại có ký tự chữ</w:t>
            </w:r>
          </w:p>
        </w:tc>
        <w:tc>
          <w:tcPr>
            <w:tcW w:w="2032" w:type="dxa"/>
            <w:vAlign w:val="center"/>
          </w:tcPr>
          <w:p w14:paraId="3BAF6199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0987abc123</w:t>
            </w:r>
          </w:p>
        </w:tc>
        <w:tc>
          <w:tcPr>
            <w:tcW w:w="2732" w:type="dxa"/>
            <w:vAlign w:val="center"/>
          </w:tcPr>
          <w:p w14:paraId="2149DCAB">
            <w:pPr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Cảnh báo: "Số điện thoại không hợp lệ"</w:t>
            </w:r>
          </w:p>
        </w:tc>
        <w:tc>
          <w:tcPr>
            <w:tcW w:w="984" w:type="dxa"/>
            <w:vAlign w:val="center"/>
          </w:tcPr>
          <w:p w14:paraId="377C631E">
            <w:pPr>
              <w:jc w:val="center"/>
              <w:rPr>
                <w:rFonts w:hint="default"/>
                <w:lang w:val="vi-VN"/>
              </w:rPr>
            </w:pPr>
            <w:r>
              <w:rPr>
                <w:lang w:val="en-US" w:eastAsia="zh-CN"/>
              </w:rPr>
              <w:t>Pass</w:t>
            </w:r>
          </w:p>
        </w:tc>
      </w:tr>
    </w:tbl>
    <w:p w14:paraId="4939CAC0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rPr>
          <w:rFonts w:hint="default" w:ascii="SimSun" w:hAnsi="SimSun" w:eastAsia="SimSun" w:cs="SimSun"/>
          <w:sz w:val="24"/>
          <w:szCs w:val="24"/>
          <w:lang w:val="vi-VN"/>
        </w:rPr>
        <w:br w:type="page"/>
      </w:r>
    </w:p>
    <w:p w14:paraId="0A1162F6">
      <w:pPr>
        <w:jc w:val="center"/>
      </w:pPr>
      <w:r>
        <w:rPr>
          <w:rFonts w:hint="default"/>
          <w:b/>
          <w:bCs/>
          <w:i/>
          <w:iCs/>
          <w:lang w:val="vi-VN"/>
        </w:rPr>
        <w:t>HÌNH ẢNH MINH HỌA CHỨC NĂNG</w:t>
      </w:r>
    </w:p>
    <w:p w14:paraId="3FF90518">
      <w:pPr>
        <w:numPr>
          <w:ilvl w:val="0"/>
          <w:numId w:val="15"/>
        </w:numPr>
        <w:ind w:left="420" w:leftChars="0" w:hanging="420" w:firstLineChars="0"/>
        <w:rPr>
          <w:b/>
          <w:bCs/>
        </w:rPr>
      </w:pPr>
      <w:r>
        <w:rPr>
          <w:b/>
          <w:bCs/>
        </w:rPr>
        <w:t xml:space="preserve">Chức năng </w:t>
      </w:r>
      <w:bookmarkStart w:id="15" w:name="_GoBack"/>
      <w:bookmarkEnd w:id="15"/>
      <w:r>
        <w:rPr>
          <w:b/>
          <w:bCs/>
        </w:rPr>
        <w:t>: Sửa thông tin tài khoản</w:t>
      </w:r>
    </w:p>
    <w:p w14:paraId="31AD57E4">
      <w:pPr>
        <w:rPr>
          <w:b/>
          <w:bCs/>
        </w:rPr>
      </w:pPr>
      <w:r>
        <w:rPr>
          <w:b/>
          <w:bCs/>
        </w:rPr>
        <w:t>Mã Use Case: UC05</w:t>
      </w:r>
      <w:r>
        <w:rPr>
          <w:b/>
          <w:bCs/>
        </w:rPr>
        <w:br w:type="textWrapping"/>
      </w:r>
      <w:r>
        <w:rPr>
          <w:b/>
          <w:bCs/>
        </w:rPr>
        <w:t>Tác nhân: Khách hàng</w:t>
      </w:r>
    </w:p>
    <w:p w14:paraId="17B067A6">
      <w:pPr>
        <w:rPr>
          <w:b/>
          <w:bCs/>
        </w:rPr>
      </w:pPr>
    </w:p>
    <w:p w14:paraId="06D09B9F">
      <w:r>
        <w:drawing>
          <wp:inline distT="0" distB="0" distL="114300" distR="114300">
            <wp:extent cx="5757545" cy="3084195"/>
            <wp:effectExtent l="0" t="0" r="146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CEBA"/>
    <w:p w14:paraId="7E3A5387">
      <w:r>
        <w:drawing>
          <wp:inline distT="0" distB="0" distL="114300" distR="114300">
            <wp:extent cx="5757545" cy="3105150"/>
            <wp:effectExtent l="0" t="0" r="146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3E64D"/>
    <w:p w14:paraId="1AA50748">
      <w:pPr>
        <w:rPr>
          <w:rFonts w:hint="default"/>
          <w:lang w:val="vi-VN"/>
        </w:rPr>
      </w:pPr>
      <w:r>
        <w:drawing>
          <wp:inline distT="0" distB="0" distL="114300" distR="114300">
            <wp:extent cx="5757545" cy="3096260"/>
            <wp:effectExtent l="0" t="0" r="146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4E0E">
      <w:pPr>
        <w:rPr>
          <w:rFonts w:hint="default" w:ascii="SimSun" w:hAnsi="SimSun" w:eastAsia="SimSun" w:cs="SimSun"/>
          <w:sz w:val="24"/>
          <w:szCs w:val="24"/>
          <w:lang w:val="vi-VN"/>
        </w:rPr>
      </w:pPr>
    </w:p>
    <w:sectPr>
      <w:pgSz w:w="11906" w:h="16838"/>
      <w:pgMar w:top="1417" w:right="1134" w:bottom="1134" w:left="1701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C3665"/>
    <w:multiLevelType w:val="singleLevel"/>
    <w:tmpl w:val="865C36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7BE3042"/>
    <w:multiLevelType w:val="singleLevel"/>
    <w:tmpl w:val="D7BE30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04E0B343"/>
    <w:multiLevelType w:val="singleLevel"/>
    <w:tmpl w:val="04E0B3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0A8E0B9A"/>
    <w:multiLevelType w:val="singleLevel"/>
    <w:tmpl w:val="0A8E0B9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68B9A09E"/>
    <w:multiLevelType w:val="singleLevel"/>
    <w:tmpl w:val="68B9A09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3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57E0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E9A77AF"/>
    <w:rsid w:val="40F57E0E"/>
    <w:rsid w:val="4C0E5BAD"/>
    <w:rsid w:val="73BC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360" w:lineRule="auto"/>
      <w:jc w:val="both"/>
    </w:pPr>
    <w:rPr>
      <w:rFonts w:ascii="Times New Roman" w:hAnsi="Times New Roman" w:eastAsia="Times New Roman" w:cs="Times New Roman"/>
      <w:color w:val="000000" w:themeColor="text1"/>
      <w:sz w:val="26"/>
      <w:szCs w:val="24"/>
      <w:lang w:val="en-US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 w:line="360" w:lineRule="auto"/>
      <w:jc w:val="center"/>
      <w:outlineLvl w:val="0"/>
    </w:pPr>
    <w:rPr>
      <w:b/>
      <w:bCs/>
      <w:kern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20" w:after="120" w:line="360" w:lineRule="auto"/>
      <w:outlineLvl w:val="1"/>
    </w:pPr>
    <w:rPr>
      <w:b/>
      <w:bCs/>
      <w:i/>
      <w:sz w:val="26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 w:val="26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1016</Words>
  <Characters>3973</Characters>
  <Lines>0</Lines>
  <Paragraphs>0</Paragraphs>
  <TotalTime>10</TotalTime>
  <ScaleCrop>false</ScaleCrop>
  <LinksUpToDate>false</LinksUpToDate>
  <CharactersWithSpaces>4773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2025-05-26T13:49:00Z</dcterms:created>
  <dc:creator>dungi</dc:creator>
  <cp:lastModifiedBy>Dũng Nguyễn</cp:lastModifiedBy>
  <dcterms:modified xsi:type="dcterms:W3CDTF">2025-05-26T14:29:36Z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1CBE990F707F4BFDAF7BAEBE856EC7FA_11</vt:lpwstr>
  </property>
</Properties>
</file>