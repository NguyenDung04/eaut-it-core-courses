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Chương 1</w:t>
      </w:r>
    </w:p>
    <w:p>
      <w:pPr>
        <w:rPr>
          <w:rFonts w:hint="default"/>
          <w:sz w:val="32"/>
          <w:szCs w:val="32"/>
          <w:lang w:val="vi-VN"/>
        </w:rPr>
      </w:pPr>
      <w:r>
        <w:rPr>
          <w:rFonts w:hint="default"/>
          <w:lang w:val="vi-VN"/>
        </w:rPr>
        <w:t xml:space="preserve">+ </w:t>
      </w:r>
      <w:r>
        <w:rPr>
          <w:rFonts w:hint="default"/>
          <w:sz w:val="32"/>
          <w:szCs w:val="32"/>
          <w:lang w:val="vi-VN"/>
        </w:rPr>
        <w:t>P(A.B) = P(A/B).P(B) = P(B/A).P(A)</w:t>
      </w: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+ </w:t>
      </w:r>
      <w:r>
        <w:rPr>
          <w:rFonts w:hint="default"/>
          <w:sz w:val="32"/>
          <w:szCs w:val="32"/>
          <w:lang w:val="vi-VN"/>
        </w:rPr>
        <w:t>P(A+B) = P(A) + P(B) - P(A.B)</w:t>
      </w:r>
    </w:p>
    <w:p>
      <w:pPr>
        <w:rPr>
          <w:rFonts w:hint="default"/>
          <w:lang w:val="vi-VN"/>
        </w:rPr>
      </w:pPr>
    </w:p>
    <w:p>
      <w:pPr>
        <w:rPr>
          <w:rFonts w:hint="default"/>
          <w:sz w:val="32"/>
          <w:szCs w:val="32"/>
          <w:lang w:val="vi-VN"/>
        </w:rPr>
      </w:pPr>
      <w:r>
        <w:rPr>
          <w:rFonts w:hint="default"/>
          <w:lang w:val="vi-VN"/>
        </w:rPr>
        <w:t xml:space="preserve">+ </w:t>
      </w:r>
      <w:r>
        <w:rPr>
          <w:rFonts w:hint="default"/>
          <w:sz w:val="32"/>
          <w:szCs w:val="32"/>
          <w:lang w:val="vi-VN"/>
        </w:rPr>
        <w:t>P(A) = P(A.B) + P(A.</w:t>
      </w:r>
      <m:oMath>
        <m:bar>
          <m:barPr>
            <m:pos m:val="top"/>
            <m:ctrlPr>
              <w:rPr>
                <w:rFonts w:ascii="Cambria Math" w:hAnsi="Cambria Math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/>
                <w:sz w:val="32"/>
                <w:szCs w:val="32"/>
                <w:lang w:val="vi-VN"/>
              </w:rPr>
              <m:t>B</m:t>
            </m:r>
            <m:ctrlPr>
              <w:rPr>
                <w:rFonts w:ascii="Cambria Math" w:hAnsi="Cambria Math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e>
        </m:bar>
      </m:oMath>
      <w:r>
        <w:rPr>
          <w:rFonts w:hint="default"/>
          <w:sz w:val="32"/>
          <w:szCs w:val="32"/>
          <w:lang w:val="vi-VN"/>
        </w:rPr>
        <w:t>) = P(</w:t>
      </w:r>
      <m:oMath>
        <m:bar>
          <m:barPr>
            <m:pos m:val="top"/>
            <m:ctrlPr>
              <w:rPr>
                <w:rFonts w:ascii="Cambria Math" w:hAnsi="Cambria Math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/>
                <w:sz w:val="32"/>
                <w:szCs w:val="32"/>
                <w:lang w:val="vi-VN"/>
              </w:rPr>
              <m:t>A</m:t>
            </m:r>
            <m:ctrlPr>
              <w:rPr>
                <w:rFonts w:ascii="Cambria Math" w:hAnsi="Cambria Math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e>
        </m:bar>
      </m:oMath>
      <w:r>
        <w:rPr>
          <w:rFonts w:hint="default"/>
          <w:sz w:val="32"/>
          <w:szCs w:val="32"/>
          <w:lang w:val="vi-VN"/>
        </w:rPr>
        <w:t>).P(B/</w:t>
      </w:r>
      <m:oMath>
        <m:bar>
          <m:barPr>
            <m:pos m:val="top"/>
            <m:ctrlPr>
              <w:rPr>
                <w:rFonts w:ascii="Cambria Math" w:hAnsi="Cambria Math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/>
                <w:sz w:val="32"/>
                <w:szCs w:val="32"/>
                <w:lang w:val="vi-VN"/>
              </w:rPr>
              <m:t>A</m:t>
            </m:r>
            <m:ctrlPr>
              <w:rPr>
                <w:rFonts w:ascii="Cambria Math" w:hAnsi="Cambria Math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e>
        </m:bar>
      </m:oMath>
      <w:r>
        <w:rPr>
          <w:rFonts w:hint="default"/>
          <w:sz w:val="32"/>
          <w:szCs w:val="32"/>
          <w:lang w:val="vi-VN"/>
        </w:rPr>
        <w:t>) + P(B).P(A/B)</w:t>
      </w: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+ </w:t>
      </w:r>
      <w:r>
        <w:rPr>
          <w:rFonts w:hint="default"/>
          <w:sz w:val="32"/>
          <w:szCs w:val="32"/>
          <w:lang w:val="vi-VN"/>
        </w:rPr>
        <w:t>P(</w:t>
      </w:r>
      <m:oMath>
        <m:bar>
          <m:barPr>
            <m:pos m:val="top"/>
            <m:ctrlPr>
              <w:rPr>
                <w:rFonts w:ascii="Cambria Math" w:hAnsi="Cambria Math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/>
                <w:sz w:val="32"/>
                <w:szCs w:val="32"/>
                <w:lang w:val="vi-VN"/>
              </w:rPr>
              <m:t>A</m:t>
            </m:r>
            <m:ctrlPr>
              <w:rPr>
                <w:rFonts w:ascii="Cambria Math" w:hAnsi="Cambria Math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e>
        </m:bar>
      </m:oMath>
      <w:r>
        <w:rPr>
          <w:rFonts w:hint="default"/>
          <w:sz w:val="32"/>
          <w:szCs w:val="32"/>
          <w:lang w:val="vi-VN"/>
        </w:rPr>
        <w:t>|B) = 1 - P(A|B)</w:t>
      </w:r>
    </w:p>
    <w:p>
      <w:pPr>
        <w:rPr>
          <w:rFonts w:hint="default"/>
          <w:lang w:val="vi-VN"/>
        </w:rPr>
      </w:pPr>
    </w:p>
    <w:p>
      <w:pPr>
        <w:rPr>
          <w:rFonts w:hAnsi="Cambria Math" w:eastAsiaTheme="minorEastAsia"/>
          <w:i w:val="0"/>
          <w:sz w:val="32"/>
          <w:szCs w:val="32"/>
          <w:lang w:val="vi-VN"/>
        </w:rPr>
      </w:pPr>
      <w:r>
        <w:rPr>
          <w:rFonts w:hint="default"/>
          <w:lang w:val="vi-VN"/>
        </w:rPr>
        <w:t>+</w:t>
      </w:r>
      <w:r>
        <w:rPr>
          <w:rFonts w:hint="default"/>
          <w:i w:val="0"/>
          <w:iCs w:val="0"/>
          <w:lang w:val="vi-VN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Theme="minorEastAsia"/>
            <w:sz w:val="32"/>
            <w:szCs w:val="32"/>
            <w:lang w:val="vi-VN"/>
          </w:rPr>
          <m:t>P(A/B)</m:t>
        </m:r>
        <m:r>
          <m:rPr>
            <m:sty m:val="p"/>
          </m:rPr>
          <w:rPr>
            <w:rFonts w:ascii="Cambria Math" w:hAnsi="Cambria Math" w:eastAsiaTheme="minorEastAsia"/>
            <w:sz w:val="32"/>
            <w:szCs w:val="32"/>
            <w:lang w:val="vi-VN"/>
          </w:rPr>
          <m:t>=</m:t>
        </m:r>
        <m:r>
          <m:rPr>
            <m:sty m:val="p"/>
          </m:rPr>
          <w:rPr>
            <w:rFonts w:hint="default" w:ascii="Cambria Math" w:hAnsi="Cambria Math" w:eastAsiaTheme="minorEastAsia"/>
            <w:sz w:val="32"/>
            <w:szCs w:val="32"/>
            <w:lang w:val="vi-VN"/>
          </w:rPr>
          <m:t xml:space="preserve"> </m:t>
        </m:r>
        <m:f>
          <m:fPr>
            <m:ctrlPr>
              <w:rPr>
                <w:rFonts w:ascii="Cambria Math" w:hAnsi="Cambria Math" w:eastAsiaTheme="minorEastAsia"/>
                <w:i w:val="0"/>
                <w:iCs w:val="0"/>
                <w:sz w:val="32"/>
                <w:szCs w:val="32"/>
                <w:lang w:val="vi-V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/>
                <w:sz w:val="32"/>
                <w:szCs w:val="32"/>
                <w:lang w:val="vi-VN"/>
              </w:rPr>
              <m:t>P(A.B)</m:t>
            </m:r>
            <m:ctrlPr>
              <w:rPr>
                <w:rFonts w:ascii="Cambria Math" w:hAnsi="Cambria Math" w:eastAsiaTheme="minorEastAsia"/>
                <w:i w:val="0"/>
                <w:iCs w:val="0"/>
                <w:sz w:val="32"/>
                <w:szCs w:val="32"/>
                <w:lang w:val="vi-V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Theme="minorEastAsia"/>
                <w:sz w:val="32"/>
                <w:szCs w:val="32"/>
                <w:lang w:val="vi-VN"/>
              </w:rPr>
              <m:t>P(B)</m:t>
            </m:r>
            <m:ctrlPr>
              <w:rPr>
                <w:rFonts w:ascii="Cambria Math" w:hAnsi="Cambria Math" w:eastAsiaTheme="minorEastAsia"/>
                <w:i w:val="0"/>
                <w:iCs w:val="0"/>
                <w:sz w:val="32"/>
                <w:szCs w:val="32"/>
                <w:lang w:val="vi-VN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Theme="minorEastAsia"/>
            <w:sz w:val="32"/>
            <w:szCs w:val="32"/>
            <w:lang w:val="vi-VN"/>
          </w:rPr>
          <m:t xml:space="preserve"> </m:t>
        </m:r>
        <m:r>
          <m:rPr>
            <m:sty m:val="p"/>
          </m:rPr>
          <w:rPr>
            <w:rFonts w:ascii="Cambria Math" w:hAnsi="Cambria Math" w:eastAsiaTheme="minorEastAsia"/>
            <w:sz w:val="32"/>
            <w:szCs w:val="32"/>
            <w:lang w:val="vi-VN"/>
          </w:rPr>
          <m:t>=</m:t>
        </m:r>
        <m:f>
          <m:fPr>
            <m:ctrlPr>
              <w:rPr>
                <w:rFonts w:ascii="Cambria Math" w:hAnsi="Cambria Math" w:eastAsiaTheme="minorEastAsia"/>
                <w:i w:val="0"/>
                <w:iCs w:val="0"/>
                <w:sz w:val="32"/>
                <w:szCs w:val="32"/>
                <w:lang w:val="vi-V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/>
                <w:sz w:val="32"/>
                <w:szCs w:val="32"/>
                <w:lang w:val="vi-VN"/>
              </w:rPr>
              <m:t>P(</m:t>
            </m:r>
            <m:bar>
              <m:barPr>
                <m:pos m:val="top"/>
                <m:ctrlPr>
                  <w:rPr>
                    <w:rFonts w:ascii="Cambria Math" w:hAnsi="Cambria Math" w:eastAsiaTheme="minorEastAsia"/>
                    <w:b w:val="0"/>
                    <w:bCs w:val="0"/>
                    <w:i w:val="0"/>
                    <w:iCs w:val="0"/>
                    <w:sz w:val="32"/>
                    <w:szCs w:val="32"/>
                    <w:lang w:val="vi-VN"/>
                  </w:rPr>
                </m:ctrlPr>
              </m:bar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32"/>
                    <w:szCs w:val="32"/>
                    <w:lang w:val="vi-VN"/>
                  </w:rPr>
                  <m:t>A</m:t>
                </m:r>
                <m:ctrlPr>
                  <w:rPr>
                    <w:rFonts w:ascii="Cambria Math" w:hAnsi="Cambria Math" w:eastAsiaTheme="minorEastAsia"/>
                    <w:b w:val="0"/>
                    <w:bCs w:val="0"/>
                    <w:i w:val="0"/>
                    <w:iCs w:val="0"/>
                    <w:sz w:val="32"/>
                    <w:szCs w:val="32"/>
                    <w:lang w:val="vi-VN"/>
                  </w:rPr>
                </m:ctrlPr>
              </m:e>
            </m:bar>
            <m:r>
              <m:rPr>
                <m:sty m:val="p"/>
              </m:rPr>
              <w:rPr>
                <w:rFonts w:hint="default" w:ascii="Cambria Math" w:hAnsi="Cambria Math" w:eastAsiaTheme="minorEastAsia"/>
                <w:sz w:val="32"/>
                <w:szCs w:val="32"/>
                <w:lang w:val="vi-VN"/>
              </w:rPr>
              <m:t>).P(B/</m:t>
            </m:r>
            <m:bar>
              <m:barPr>
                <m:pos m:val="top"/>
                <m:ctrlPr>
                  <w:rPr>
                    <w:rFonts w:ascii="Cambria Math" w:hAnsi="Cambria Math" w:eastAsiaTheme="minorEastAsia"/>
                    <w:b w:val="0"/>
                    <w:bCs w:val="0"/>
                    <w:i w:val="0"/>
                    <w:iCs w:val="0"/>
                    <w:sz w:val="32"/>
                    <w:szCs w:val="32"/>
                    <w:lang w:val="vi-VN"/>
                  </w:rPr>
                </m:ctrlPr>
              </m:bar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32"/>
                    <w:szCs w:val="32"/>
                    <w:lang w:val="vi-VN"/>
                  </w:rPr>
                  <m:t>A</m:t>
                </m:r>
                <m:ctrlPr>
                  <w:rPr>
                    <w:rFonts w:ascii="Cambria Math" w:hAnsi="Cambria Math" w:eastAsiaTheme="minorEastAsia"/>
                    <w:b w:val="0"/>
                    <w:bCs w:val="0"/>
                    <w:i w:val="0"/>
                    <w:iCs w:val="0"/>
                    <w:sz w:val="32"/>
                    <w:szCs w:val="32"/>
                    <w:lang w:val="vi-VN"/>
                  </w:rPr>
                </m:ctrlPr>
              </m:e>
            </m:bar>
            <m:r>
              <m:rPr>
                <m:sty m:val="p"/>
              </m:rPr>
              <w:rPr>
                <w:rFonts w:hint="default" w:ascii="Cambria Math" w:hAnsi="Cambria Math" w:eastAsiaTheme="minorEastAsia"/>
                <w:sz w:val="32"/>
                <w:szCs w:val="32"/>
                <w:lang w:val="vi-VN"/>
              </w:rPr>
              <m:t>)</m:t>
            </m:r>
            <m:ctrlPr>
              <w:rPr>
                <w:rFonts w:ascii="Cambria Math" w:hAnsi="Cambria Math" w:eastAsiaTheme="minorEastAsia"/>
                <w:i w:val="0"/>
                <w:iCs w:val="0"/>
                <w:sz w:val="32"/>
                <w:szCs w:val="32"/>
                <w:lang w:val="vi-V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Theme="minorEastAsia"/>
                <w:sz w:val="32"/>
                <w:szCs w:val="32"/>
                <w:lang w:val="vi-VN"/>
              </w:rPr>
              <m:t>P(B)</m:t>
            </m:r>
            <m:ctrlPr>
              <w:rPr>
                <w:rFonts w:ascii="Cambria Math" w:hAnsi="Cambria Math" w:eastAsiaTheme="minorEastAsia"/>
                <w:i w:val="0"/>
                <w:iCs w:val="0"/>
                <w:sz w:val="32"/>
                <w:szCs w:val="32"/>
                <w:lang w:val="vi-VN"/>
              </w:rPr>
            </m:ctrlPr>
          </m:den>
        </m:f>
      </m:oMath>
    </w:p>
    <w:p>
      <w:pPr>
        <w:rPr>
          <w:rFonts w:hAnsi="Cambria Math" w:eastAsiaTheme="minorEastAsia"/>
          <w:i w:val="0"/>
          <w:sz w:val="32"/>
          <w:szCs w:val="32"/>
          <w:lang w:val="vi-VN"/>
        </w:rPr>
      </w:pPr>
    </w:p>
    <w:p>
      <w:pPr>
        <w:rPr>
          <w:rFonts w:hint="default" w:hAnsi="Cambria Math" w:eastAsiaTheme="minorEastAsia"/>
          <w:i w:val="0"/>
          <w:iCs w:val="0"/>
          <w:sz w:val="32"/>
          <w:szCs w:val="32"/>
          <w:lang w:val="vi-VN"/>
        </w:rPr>
      </w:pPr>
      <w:r>
        <w:rPr>
          <w:rFonts w:hint="default" w:hAnsi="Cambria Math"/>
          <w:i w:val="0"/>
          <w:sz w:val="32"/>
          <w:szCs w:val="32"/>
          <w:lang w:val="vi-VN"/>
        </w:rPr>
        <w:t>+</w:t>
      </w:r>
      <w:r>
        <w:rPr>
          <w:rFonts w:hint="default" w:hAnsi="Cambria Math"/>
          <w:i w:val="0"/>
          <w:iCs w:val="0"/>
          <w:sz w:val="32"/>
          <w:szCs w:val="32"/>
          <w:lang w:val="vi-VN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 w:eastAsiaTheme="minorEastAsia"/>
            <w:sz w:val="32"/>
            <w:szCs w:val="32"/>
            <w:lang w:val="vi-VN"/>
          </w:rPr>
          <m:t>P(A/</m:t>
        </m:r>
        <m:bar>
          <m:barPr>
            <m:pos m:val="top"/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lang w:val="vi-V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B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lang w:val="vi-VN"/>
              </w:rPr>
            </m:ctrlPr>
          </m:e>
        </m:bar>
        <m:r>
          <m:rPr>
            <m:sty m:val="p"/>
          </m:rPr>
          <w:rPr>
            <w:rFonts w:hint="default" w:ascii="Cambria Math" w:hAnsi="Cambria Math" w:cs="Times New Roman" w:eastAsiaTheme="minorEastAsia"/>
            <w:sz w:val="32"/>
            <w:szCs w:val="32"/>
            <w:lang w:val="vi-VN"/>
          </w:rPr>
          <m:t xml:space="preserve">)= </m:t>
        </m:r>
        <m:f>
          <m:fPr>
            <m:ctrlPr>
              <w:rPr>
                <w:rFonts w:hint="default" w:ascii="Cambria Math" w:hAnsi="Cambria Math" w:cs="Times New Roman" w:eastAsiaTheme="minorEastAsia"/>
                <w:i w:val="0"/>
                <w:iCs w:val="0"/>
                <w:sz w:val="32"/>
                <w:szCs w:val="32"/>
                <w:lang w:val="vi-V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P(A.</m:t>
            </m:r>
            <m:bar>
              <m:barPr>
                <m:pos m:val="top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32"/>
                    <w:szCs w:val="32"/>
                    <w:lang w:val="vi-VN"/>
                  </w:rPr>
                </m:ctrlPr>
              </m:bar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32"/>
                    <w:szCs w:val="32"/>
                    <w:lang w:val="vi-VN"/>
                  </w:rPr>
                </m:ctrlPr>
              </m:e>
            </m:bar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)</m:t>
            </m:r>
            <m:ctrlPr>
              <w:rPr>
                <w:rFonts w:hint="default" w:ascii="Cambria Math" w:hAnsi="Cambria Math" w:cs="Times New Roman" w:eastAsiaTheme="minorEastAsia"/>
                <w:i w:val="0"/>
                <w:iCs w:val="0"/>
                <w:sz w:val="32"/>
                <w:szCs w:val="32"/>
                <w:lang w:val="vi-V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P(</m:t>
            </m:r>
            <m:bar>
              <m:barPr>
                <m:pos m:val="top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32"/>
                    <w:szCs w:val="32"/>
                    <w:lang w:val="vi-VN"/>
                  </w:rPr>
                </m:ctrlPr>
              </m:bar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32"/>
                    <w:szCs w:val="32"/>
                    <w:lang w:val="vi-VN"/>
                  </w:rPr>
                </m:ctrlPr>
              </m:e>
            </m:bar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)</m:t>
            </m:r>
            <m:ctrlPr>
              <w:rPr>
                <w:rFonts w:hint="default" w:ascii="Cambria Math" w:hAnsi="Cambria Math" w:cs="Times New Roman" w:eastAsiaTheme="minorEastAsia"/>
                <w:i w:val="0"/>
                <w:iCs w:val="0"/>
                <w:sz w:val="32"/>
                <w:szCs w:val="32"/>
                <w:lang w:val="vi-V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 w:eastAsiaTheme="minorEastAsia"/>
            <w:sz w:val="32"/>
            <w:szCs w:val="32"/>
            <w:lang w:val="vi-VN"/>
          </w:rPr>
          <m:t xml:space="preserve"> =</m:t>
        </m:r>
        <m:f>
          <m:fPr>
            <m:ctrlPr>
              <w:rPr>
                <w:rFonts w:hint="default" w:ascii="Cambria Math" w:hAnsi="Cambria Math" w:cs="Times New Roman" w:eastAsiaTheme="minorEastAsia"/>
                <w:i w:val="0"/>
                <w:iCs w:val="0"/>
                <w:sz w:val="32"/>
                <w:szCs w:val="32"/>
                <w:lang w:val="vi-V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P(</m:t>
            </m:r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A</m:t>
            </m:r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)</m:t>
            </m:r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− P(A)</m:t>
            </m:r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.P(B/</m:t>
            </m:r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A</m:t>
            </m:r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)</m:t>
            </m:r>
            <m:ctrlPr>
              <w:rPr>
                <w:rFonts w:hint="default" w:ascii="Cambria Math" w:hAnsi="Cambria Math" w:cs="Times New Roman" w:eastAsiaTheme="minorEastAsia"/>
                <w:i w:val="0"/>
                <w:iCs w:val="0"/>
                <w:sz w:val="32"/>
                <w:szCs w:val="32"/>
                <w:lang w:val="vi-V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 xml:space="preserve">1− </m:t>
            </m:r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P(B)</m:t>
            </m:r>
            <m:ctrlPr>
              <w:rPr>
                <w:rFonts w:hint="default" w:ascii="Cambria Math" w:hAnsi="Cambria Math" w:cs="Times New Roman" w:eastAsiaTheme="minorEastAsia"/>
                <w:i w:val="0"/>
                <w:iCs w:val="0"/>
                <w:sz w:val="32"/>
                <w:szCs w:val="32"/>
                <w:lang w:val="vi-VN"/>
              </w:rPr>
            </m:ctrlPr>
          </m:den>
        </m:f>
      </m:oMath>
    </w:p>
    <w:p>
      <w:pPr>
        <w:rPr>
          <w:rFonts w:hint="default"/>
          <w:lang w:val="vi-VN"/>
        </w:rPr>
      </w:pPr>
    </w:p>
    <w:p>
      <w:pPr>
        <w:rPr>
          <w:rFonts w:hint="default" w:hAnsi="Cambria Math" w:cs="Times New Roman"/>
          <w:b w:val="0"/>
          <w:bCs w:val="0"/>
          <w:i w:val="0"/>
          <w:iCs/>
          <w:sz w:val="32"/>
          <w:szCs w:val="32"/>
          <w:lang w:val="vi-VN"/>
        </w:rPr>
      </w:pPr>
      <w:r>
        <w:rPr>
          <w:rFonts w:hint="default"/>
          <w:lang w:val="vi-VN"/>
        </w:rPr>
        <w:t xml:space="preserve">* Becnulli: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/>
          </w:rPr>
          <m:t xml:space="preserve">(k) = </m:t>
        </m:r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C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/>
          </w:rPr>
          <m:t xml:space="preserve">. 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/>
          </w:rPr>
          <m:t xml:space="preserve">. 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(1−p)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n−k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up>
        </m:sSup>
      </m:oMath>
    </w:p>
    <w:p>
      <w:pPr>
        <w:rPr>
          <w:rFonts w:hint="default" w:hAnsi="Cambria Math" w:cs="Times New Roman"/>
          <w:b w:val="0"/>
          <w:bCs w:val="0"/>
          <w:i w:val="0"/>
          <w:iCs/>
          <w:sz w:val="32"/>
          <w:szCs w:val="32"/>
          <w:lang w:val="vi-VN"/>
        </w:rPr>
      </w:pPr>
    </w:p>
    <w:p>
      <w:pP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</w:pPr>
      <w:r>
        <w:rPr>
          <w:rFonts w:hint="default" w:hAnsi="Cambria Math" w:cs="Times New Roman"/>
          <w:b w:val="0"/>
          <w:bCs w:val="0"/>
          <w:i w:val="0"/>
          <w:iCs/>
          <w:sz w:val="28"/>
          <w:szCs w:val="28"/>
          <w:lang w:val="vi-VN"/>
        </w:rPr>
        <w:t xml:space="preserve">* Ctxs đầy đủ: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32"/>
          <w:szCs w:val="32"/>
          <w:lang w:val="vi-VN"/>
        </w:rPr>
        <w:t>P(A) = P(A/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H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  <w:t>).P(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H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  <w:t>) +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32"/>
          <w:szCs w:val="32"/>
          <w:lang w:val="vi-VN"/>
        </w:rPr>
        <w:t>P(A/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H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  <w:t>).P(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H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  <w:t xml:space="preserve">)+ ... +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32"/>
          <w:szCs w:val="32"/>
          <w:lang w:val="vi-VN"/>
        </w:rPr>
        <w:t>P(A/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H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  <w:t>).P(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H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  <w:t>)</w:t>
      </w:r>
    </w:p>
    <w:p>
      <w:pP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</w:pPr>
    </w:p>
    <w:p>
      <w:pPr>
        <w:rPr>
          <w:rFonts w:hint="default" w:ascii="Times New Roman" w:hAnsi="Times New Roman" w:cs="Times New Roman" w:eastAsiaTheme="minorEastAsia"/>
          <w:i w:val="0"/>
          <w:i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  <w:t xml:space="preserve">* </w:t>
      </w:r>
      <w:r>
        <w:rPr>
          <w:rFonts w:hint="default" w:ascii="Times New Roman" w:hAnsi="Times New Roman" w:cs="Times New Roman"/>
          <w:i w:val="0"/>
          <w:iCs/>
          <w:sz w:val="28"/>
          <w:szCs w:val="28"/>
          <w:lang w:val="vi-VN"/>
        </w:rPr>
        <w:t>Ct Bayes:</w:t>
      </w:r>
      <w: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  <w:t xml:space="preserve"> P(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H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  <w:t>/A)</w:t>
      </w:r>
      <m:oMath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/>
          </w:rPr>
          <m:t xml:space="preserve"> </m:t>
        </m:r>
        <m:r>
          <m:rPr>
            <m:sty m:val="p"/>
          </m:rPr>
          <w:rPr>
            <w:rFonts w:hint="default" w:ascii="Cambria Math" w:hAnsi="Cambria Math" w:cs="Times New Roman" w:eastAsiaTheme="minorEastAsia"/>
            <w:sz w:val="32"/>
            <w:szCs w:val="32"/>
            <w:lang w:val="vi-VN"/>
          </w:rPr>
          <m:t xml:space="preserve">= </m:t>
        </m:r>
        <m:f>
          <m:fPr>
            <m:ctrlPr>
              <w:rPr>
                <w:rFonts w:hint="default" w:ascii="Cambria Math" w:hAnsi="Cambria Math" w:cs="Times New Roman" w:eastAsiaTheme="minorEastAsia"/>
                <w:i w:val="0"/>
                <w:iCs/>
                <w:sz w:val="32"/>
                <w:szCs w:val="32"/>
                <w:lang w:val="vi-V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P(A/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/>
                  </w:rPr>
                  <m:t>j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).P(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/>
                  </w:rPr>
                  <m:t>j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)</m:t>
            </m:r>
            <m:ctrlPr>
              <w:rPr>
                <w:rFonts w:hint="default" w:ascii="Cambria Math" w:hAnsi="Cambria Math" w:cs="Times New Roman" w:eastAsiaTheme="minorEastAsia"/>
                <w:i w:val="0"/>
                <w:iCs/>
                <w:sz w:val="32"/>
                <w:szCs w:val="32"/>
                <w:lang w:val="vi-V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P(</m:t>
            </m:r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A</m:t>
            </m:r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)</m:t>
            </m:r>
            <m:ctrlPr>
              <w:rPr>
                <w:rFonts w:hint="default" w:ascii="Cambria Math" w:hAnsi="Cambria Math" w:cs="Times New Roman" w:eastAsiaTheme="minorEastAsia"/>
                <w:i w:val="0"/>
                <w:iCs/>
                <w:sz w:val="32"/>
                <w:szCs w:val="32"/>
                <w:lang w:val="vi-VN"/>
              </w:rPr>
            </m:ctrlPr>
          </m:den>
        </m:f>
      </m:oMath>
      <w: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  <w:t xml:space="preserve">     - </w:t>
      </w:r>
      <w:r>
        <w:rPr>
          <w:rFonts w:hint="default" w:ascii="Times New Roman" w:hAnsi="Times New Roman" w:cs="Times New Roman"/>
          <w:i w:val="0"/>
          <w:iCs/>
          <w:sz w:val="28"/>
          <w:szCs w:val="28"/>
          <w:lang w:val="vi-VN"/>
        </w:rPr>
        <w:t>Chú ý:</w:t>
      </w:r>
      <w: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  <w:t xml:space="preserve"> P(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H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iCs/>
                <w:sz w:val="32"/>
                <w:szCs w:val="32"/>
                <w:lang w:val="vi-V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/>
          </w:rPr>
          <m:t>|</m:t>
        </m:r>
        <m:bar>
          <m:barPr>
            <m:pos m:val="top"/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e>
        </m:bar>
      </m:oMath>
      <w:r>
        <w:rPr>
          <w:rFonts w:hint="default" w:ascii="Times New Roman" w:hAnsi="Times New Roman" w:cs="Times New Roman"/>
          <w:i w:val="0"/>
          <w:iCs/>
          <w:sz w:val="32"/>
          <w:szCs w:val="32"/>
          <w:lang w:val="vi-VN"/>
        </w:rPr>
        <w:t>)</w:t>
      </w:r>
      <m:oMath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/>
          </w:rPr>
          <m:t xml:space="preserve"> </m:t>
        </m:r>
        <m:r>
          <m:rPr>
            <m:sty m:val="p"/>
          </m:rPr>
          <w:rPr>
            <w:rFonts w:hint="default" w:ascii="Cambria Math" w:hAnsi="Cambria Math" w:cs="Times New Roman" w:eastAsiaTheme="minorEastAsia"/>
            <w:sz w:val="32"/>
            <w:szCs w:val="32"/>
            <w:lang w:val="vi-VN"/>
          </w:rPr>
          <m:t xml:space="preserve">= </m:t>
        </m:r>
        <m:f>
          <m:fPr>
            <m:ctrlPr>
              <w:rPr>
                <w:rFonts w:hint="default" w:ascii="Cambria Math" w:hAnsi="Cambria Math" w:cs="Times New Roman" w:eastAsiaTheme="minorEastAsia"/>
                <w:i w:val="0"/>
                <w:iCs/>
                <w:sz w:val="32"/>
                <w:szCs w:val="32"/>
                <w:lang w:val="vi-V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P(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/>
                  </w:rPr>
                  <m:t>j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) − P(A/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/>
                  </w:rPr>
                  <m:t>j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).P(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/>
                  </w:rPr>
                  <m:t>j</m:t>
                </m:r>
                <m:ctrlPr>
                  <w:rPr>
                    <w:rFonts w:hint="default" w:ascii="Cambria Math" w:hAnsi="Cambria Math" w:cs="Times New Roman"/>
                    <w:i w:val="0"/>
                    <w:iCs/>
                    <w:sz w:val="32"/>
                    <w:szCs w:val="32"/>
                    <w:lang w:val="vi-V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)</m:t>
            </m:r>
            <m:ctrlPr>
              <w:rPr>
                <w:rFonts w:hint="default" w:ascii="Cambria Math" w:hAnsi="Cambria Math" w:cs="Times New Roman" w:eastAsiaTheme="minorEastAsia"/>
                <w:i w:val="0"/>
                <w:iCs/>
                <w:sz w:val="32"/>
                <w:szCs w:val="32"/>
                <w:lang w:val="vi-V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 xml:space="preserve">1− </m:t>
            </m:r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P(</m:t>
            </m:r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A</m:t>
            </m:r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2"/>
                <w:szCs w:val="32"/>
                <w:lang w:val="vi-VN"/>
              </w:rPr>
              <m:t>)</m:t>
            </m:r>
            <m:ctrlPr>
              <w:rPr>
                <w:rFonts w:hint="default" w:ascii="Cambria Math" w:hAnsi="Cambria Math" w:cs="Times New Roman" w:eastAsiaTheme="minorEastAsia"/>
                <w:i w:val="0"/>
                <w:iCs/>
                <w:sz w:val="32"/>
                <w:szCs w:val="32"/>
                <w:lang w:val="vi-VN"/>
              </w:rPr>
            </m:ctrlPr>
          </m:den>
        </m:f>
      </m:oMath>
    </w:p>
    <w:p>
      <w:pPr>
        <w:rPr>
          <w:rFonts w:hint="default"/>
          <w:lang w:val="vi-VN"/>
        </w:rPr>
      </w:pPr>
    </w:p>
    <w:p>
      <w:pPr>
        <w:jc w:val="center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Chương 2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Kì vọng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E(X) </w:t>
      </w:r>
      <m:oMath>
        <m:r>
          <m:rPr/>
          <w:rPr>
            <w:rFonts w:ascii="Cambria Math" w:hAnsi="Cambria Math" w:cs="Times New Roman"/>
            <w:color w:val="000000"/>
            <w:kern w:val="0"/>
            <w:sz w:val="32"/>
            <w:szCs w:val="28"/>
            <w:lang w:val="vi-VN" w:bidi="ar"/>
          </w:rPr>
          <m:t>≡</m:t>
        </m:r>
      </m:oMath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vi-VN" w:eastAsia="zh-CN" w:bidi="ar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en-US" w:bidi="ar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Arial-ItalicMT" w:cs="Times New Roman"/>
                <w:color w:val="000000"/>
                <w:kern w:val="0"/>
                <w:sz w:val="32"/>
                <w:szCs w:val="32"/>
                <w:lang w:val="en-US" w:eastAsia="zh-CN" w:bidi="ar"/>
              </w:rPr>
              <m:t>μ</m:t>
            </m:r>
            <m:ctrlPr>
              <w:rPr>
                <w:rFonts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28"/>
                <w:lang w:val="vi-VN" w:bidi="ar"/>
              </w:rPr>
              <m:t>X</m:t>
            </m:r>
            <m:ctrlPr>
              <w:rPr>
                <w:rFonts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en-US" w:bidi="ar"/>
              </w:rPr>
            </m:ctrlPr>
          </m:sub>
        </m:sSub>
      </m:oMath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Cambria Math" w:cs="Times New Roman"/>
          <w:bCs/>
          <w:i w:val="0"/>
          <w:iCs/>
          <w:color w:val="000000"/>
          <w:kern w:val="0"/>
          <w:sz w:val="28"/>
          <w:szCs w:val="28"/>
          <w:lang w:val="vi-VN" w:bidi="ar"/>
        </w:rPr>
        <w:t xml:space="preserve">- </w:t>
      </w:r>
      <w:r>
        <w:rPr>
          <w:rFonts w:hint="default" w:ascii="Times New Roman" w:hAnsi="Times New Roman" w:cs="Times New Roman"/>
          <w:bCs/>
          <w:i w:val="0"/>
          <w:iCs/>
          <w:color w:val="000000"/>
          <w:kern w:val="0"/>
          <w:sz w:val="28"/>
          <w:szCs w:val="28"/>
          <w:lang w:val="vi-VN" w:bidi="ar"/>
        </w:rPr>
        <w:t>Nếu X liên tục :</w:t>
      </w:r>
      <w:r>
        <w:rPr>
          <w:rFonts w:hint="default" w:ascii="Times New Roman" w:hAnsi="Cambria Math" w:cs="Times New Roman"/>
          <w:bCs/>
          <w:i w:val="0"/>
          <w:iCs/>
          <w:color w:val="000000"/>
          <w:kern w:val="0"/>
          <w:sz w:val="32"/>
          <w:szCs w:val="28"/>
          <w:lang w:val="vi-VN" w:bidi="ar"/>
        </w:rPr>
        <w:t xml:space="preserve"> </w:t>
      </w:r>
      <w:r>
        <w:rPr>
          <w:rFonts w:hint="default" w:ascii="Times New Roman" w:hAnsi="Times New Roman" w:cs="Times New Roman"/>
          <w:bCs/>
          <w:i w:val="0"/>
          <w:iCs/>
          <w:color w:val="000000"/>
          <w:kern w:val="0"/>
          <w:sz w:val="32"/>
          <w:szCs w:val="28"/>
          <w:lang w:val="vi-VN" w:bidi="ar"/>
        </w:rPr>
        <w:t xml:space="preserve">E(X) = </w:t>
      </w:r>
      <m:oMath>
        <m:nary>
          <m:naryPr>
            <m:limLoc m:val="subSup"/>
            <m:ctrlPr>
              <w:rPr>
                <w:rFonts w:hint="default"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vi-VN" w:bidi="ar"/>
              </w:rPr>
            </m:ctrlPr>
          </m:naryPr>
          <m:sub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28"/>
                <w:lang w:val="vi-VN" w:bidi="ar"/>
              </w:rPr>
              <m:t>−∞</m:t>
            </m:r>
            <m:ctrlPr>
              <w:rPr>
                <w:rFonts w:hint="default"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vi-VN" w:bidi="ar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28"/>
                <w:lang w:val="vi-VN" w:bidi="ar"/>
              </w:rPr>
              <m:t>+∞</m:t>
            </m:r>
            <m:ctrlPr>
              <w:rPr>
                <w:rFonts w:hint="default"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vi-VN" w:bidi="ar"/>
              </w:rPr>
            </m:ctrlPr>
          </m:sup>
          <m:e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28"/>
                <w:lang w:val="vi-VN" w:bidi="ar"/>
              </w:rPr>
              <m:t>x.f(x).dx</m:t>
            </m:r>
            <m:ctrlPr>
              <w:rPr>
                <w:rFonts w:hint="default"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vi-VN" w:bidi="ar"/>
              </w:rPr>
            </m:ctrlPr>
          </m:e>
        </m:nary>
      </m:oMath>
      <w:r>
        <w:rPr>
          <w:rFonts w:hint="default" w:ascii="Times New Roman" w:hAnsi="Times New Roman" w:cs="Times New Roman"/>
          <w:bCs/>
          <w:i w:val="0"/>
          <w:iCs/>
          <w:color w:val="000000"/>
          <w:kern w:val="0"/>
          <w:sz w:val="32"/>
          <w:szCs w:val="28"/>
          <w:lang w:val="vi-VN" w:bidi="ar"/>
        </w:rPr>
        <w:t xml:space="preserve">  </w:t>
      </w:r>
    </w:p>
    <w:p>
      <w:pPr>
        <w:numPr>
          <w:ilvl w:val="0"/>
          <w:numId w:val="0"/>
        </w:numPr>
        <w:rPr>
          <w:rFonts w:hint="default"/>
          <w:lang w:val="vi-V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2908935</wp:posOffset>
                </wp:positionH>
                <wp:positionV relativeFrom="paragraph">
                  <wp:posOffset>104775</wp:posOffset>
                </wp:positionV>
                <wp:extent cx="2895600" cy="849630"/>
                <wp:effectExtent l="4445" t="4445" r="14605" b="222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15790" y="6479540"/>
                          <a:ext cx="2895600" cy="849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 xml:space="preserve">+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E(k) = k ; k : const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 xml:space="preserve">+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E(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aX+bY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) =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 xml:space="preserve"> 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E(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X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)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 xml:space="preserve"> +b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E(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)</w:t>
                            </w:r>
                          </w:p>
                          <w:p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 xml:space="preserve">+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E(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XY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) =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E(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X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)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E(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)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 xml:space="preserve"> ; X,Y độc lập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9.05pt;margin-top:8.25pt;height:66.9pt;width:228pt;z-index:251660288;mso-width-relative:page;mso-height-relative:page;" fillcolor="#FFFFFF [3201]" filled="t" stroked="t" coordsize="21600,21600" o:gfxdata="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94UjDWAAAACgEA&#10;AA8AAAAAAAAAAQAgAAAAIgAAAGRycy9kb3ducmV2LnhtbFBLAQIUABQAAAAIAIdO4kAjVFxEVQIA&#10;AMI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 xml:space="preserve">+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E(k) = k ; k : const</w:t>
                      </w:r>
                    </w:p>
                    <w:p>
                      <w:p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 xml:space="preserve">+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E(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aX+bY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) =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 xml:space="preserve"> a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E(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X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)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 xml:space="preserve"> +b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E(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Y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)</w:t>
                      </w:r>
                    </w:p>
                    <w:p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 xml:space="preserve">+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E(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XY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) =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E(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X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)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.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E(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Y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)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 xml:space="preserve"> ; X,Y độc lập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Nếu X rời rạc :            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855"/>
        <w:gridCol w:w="855"/>
        <w:gridCol w:w="856"/>
        <w:gridCol w:w="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  <w:t>X</w:t>
            </w:r>
          </w:p>
        </w:tc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  <w:t>...</w:t>
            </w:r>
          </w:p>
        </w:tc>
        <w:tc>
          <w:tcPr>
            <w:tcW w:w="85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4085590</wp:posOffset>
                      </wp:positionH>
                      <wp:positionV relativeFrom="paragraph">
                        <wp:posOffset>6566535</wp:posOffset>
                      </wp:positionV>
                      <wp:extent cx="914400" cy="914400"/>
                      <wp:effectExtent l="4445" t="4445" r="14605" b="1460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154170" y="6572885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21.7pt;margin-top:517.05pt;height:72pt;width:72pt;z-index:251659264;mso-width-relative:page;mso-height-relative:page;" fillcolor="#FFFFFF [3201]" filled="t" stroked="t" coordsize="21600,21600" o:gfxdata="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36+99gAAAANAQAADwAAAAAA&#10;AAABACAAAAAiAAAAZHJzL2Rvd25yZXYueG1sUEsBAhQAFAAAAAgAh07iQIO2NlNMAgAAwQQAAA4A&#10;AAAAAAAAAQAgAAAAJwEAAGRycy9lMm9Eb2MueG1sUEsFBgAAAAAGAAYAWQEAAOU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/>
                        </w:txbxContent>
                      </v:textbox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  <w:bCs/>
                      <w:i/>
                      <w:iCs/>
                      <w:sz w:val="28"/>
                      <w:szCs w:val="28"/>
                      <w:vertAlign w:val="baseline"/>
                      <w:lang w:val="vi-V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vertAlign w:val="baseline"/>
                      <w:lang w:val="vi-V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Cs/>
                      <w:i/>
                      <w:iCs/>
                      <w:sz w:val="28"/>
                      <w:szCs w:val="28"/>
                      <w:vertAlign w:val="baseline"/>
                      <w:lang w:val="vi-V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vertAlign w:val="baseline"/>
                      <w:lang w:val="vi-VN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Cs/>
                      <w:i/>
                      <w:iCs/>
                      <w:sz w:val="28"/>
                      <w:szCs w:val="28"/>
                      <w:vertAlign w:val="baseline"/>
                      <w:lang w:val="vi-VN"/>
                    </w:rPr>
                  </m:ctrlPr>
                </m:sub>
              </m:sSub>
            </m:oMath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  <w:t>P</w:t>
            </w:r>
          </w:p>
        </w:tc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  <w:t>...</w:t>
            </w:r>
          </w:p>
        </w:tc>
        <w:tc>
          <w:tcPr>
            <w:tcW w:w="85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 xml:space="preserve">E(X) =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>.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 xml:space="preserve"> +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>.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 xml:space="preserve"> + ... +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>.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cs="Times New Roman"/>
          <w:b w:val="0"/>
          <w:bCs w:val="0"/>
          <w:sz w:val="28"/>
          <w:szCs w:val="28"/>
          <w:lang w:val="vi-VN"/>
        </w:rPr>
        <w:t xml:space="preserve">Phương sai Var(X) </w:t>
      </w:r>
      <m:oMath>
        <m:r>
          <m:rPr/>
          <w:rPr>
            <w:rFonts w:ascii="Cambria Math" w:hAnsi="Cambria Math" w:cs="Times New Roman"/>
            <w:color w:val="000000"/>
            <w:kern w:val="0"/>
            <w:sz w:val="32"/>
            <w:szCs w:val="28"/>
            <w:lang w:val="vi-VN" w:bidi="ar"/>
          </w:rPr>
          <m:t>≡</m:t>
        </m:r>
      </m:oMath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vi-VN" w:eastAsia="zh-CN" w:bidi="ar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kern w:val="0"/>
                <w:sz w:val="36"/>
                <w:szCs w:val="36"/>
                <w:lang w:val="vi-VN" w:bidi="ar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0"/>
                <w:sz w:val="36"/>
                <w:szCs w:val="36"/>
                <w:lang w:val="vi-VN" w:bidi="ar"/>
              </w:rPr>
              <m:t>σ</m:t>
            </m:r>
            <m:ctrlPr>
              <w:rPr>
                <w:rFonts w:ascii="Cambria Math" w:hAnsi="Cambria Math" w:cs="Times New Roman"/>
                <w:color w:val="000000"/>
                <w:kern w:val="0"/>
                <w:sz w:val="36"/>
                <w:szCs w:val="36"/>
                <w:lang w:val="vi-V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color w:val="000000"/>
                <w:kern w:val="0"/>
                <w:sz w:val="36"/>
                <w:szCs w:val="36"/>
                <w:lang w:val="vi-VN" w:bidi="ar"/>
              </w:rPr>
              <m:t>x</m:t>
            </m:r>
            <m:ctrlPr>
              <w:rPr>
                <w:rFonts w:ascii="Cambria Math" w:hAnsi="Cambria Math" w:cs="Times New Roman"/>
                <w:color w:val="000000"/>
                <w:kern w:val="0"/>
                <w:sz w:val="36"/>
                <w:szCs w:val="36"/>
                <w:lang w:val="vi-VN" w:bidi="ar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000000"/>
                <w:kern w:val="0"/>
                <w:sz w:val="36"/>
                <w:szCs w:val="36"/>
                <w:lang w:val="vi-VN" w:bidi="ar"/>
              </w:rPr>
              <m:t>2</m:t>
            </m:r>
            <m:ctrlPr>
              <w:rPr>
                <w:rFonts w:ascii="Cambria Math" w:hAnsi="Cambria Math" w:cs="Times New Roman"/>
                <w:color w:val="000000"/>
                <w:kern w:val="0"/>
                <w:sz w:val="36"/>
                <w:szCs w:val="36"/>
                <w:lang w:val="vi-VN" w:bidi="ar"/>
              </w:rPr>
            </m:ctrlPr>
          </m:sup>
        </m:sSubSup>
      </m:oMath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Cambria Math" w:cs="Times New Roman"/>
          <w:bCs/>
          <w:i w:val="0"/>
          <w:iCs/>
          <w:color w:val="000000"/>
          <w:kern w:val="0"/>
          <w:sz w:val="28"/>
          <w:szCs w:val="28"/>
          <w:lang w:val="vi-VN" w:bidi="ar"/>
        </w:rPr>
        <w:t xml:space="preserve">- </w:t>
      </w:r>
      <w:r>
        <w:rPr>
          <w:rFonts w:hint="default" w:ascii="Times New Roman" w:hAnsi="Times New Roman" w:cs="Times New Roman"/>
          <w:bCs/>
          <w:i w:val="0"/>
          <w:iCs/>
          <w:color w:val="000000"/>
          <w:kern w:val="0"/>
          <w:sz w:val="28"/>
          <w:szCs w:val="28"/>
          <w:lang w:val="vi-VN" w:bidi="ar"/>
        </w:rPr>
        <w:t>Nếu X liên tục :</w:t>
      </w:r>
      <w:r>
        <w:rPr>
          <w:rFonts w:hint="default" w:ascii="Times New Roman" w:hAnsi="Cambria Math" w:cs="Times New Roman"/>
          <w:bCs/>
          <w:i w:val="0"/>
          <w:iCs/>
          <w:color w:val="000000"/>
          <w:kern w:val="0"/>
          <w:sz w:val="32"/>
          <w:szCs w:val="28"/>
          <w:lang w:val="vi-VN" w:bidi="ar"/>
        </w:rPr>
        <w:t xml:space="preserve"> </w:t>
      </w:r>
      <w:r>
        <w:rPr>
          <w:rFonts w:hint="default" w:ascii="Times New Roman" w:hAnsi="Times New Roman" w:cs="Times New Roman"/>
          <w:bCs/>
          <w:i w:val="0"/>
          <w:iCs/>
          <w:color w:val="000000"/>
          <w:kern w:val="0"/>
          <w:sz w:val="32"/>
          <w:szCs w:val="28"/>
          <w:lang w:val="vi-VN" w:bidi="ar"/>
        </w:rPr>
        <w:t>E(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vi-VN" w:bidi="ar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cs="Times New Roman"/>
                <w:color w:val="000000"/>
                <w:kern w:val="0"/>
                <w:sz w:val="32"/>
                <w:szCs w:val="28"/>
                <w:lang w:val="vi-VN" w:bidi="ar"/>
              </w:rPr>
              <m:t>X</m:t>
            </m:r>
            <m:ctrlPr>
              <w:rPr>
                <w:rFonts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vi-VN" w:bidi="ar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28"/>
                <w:lang w:val="vi-VN" w:bidi="ar"/>
              </w:rPr>
              <m:t>2</m:t>
            </m:r>
            <m:ctrlPr>
              <w:rPr>
                <w:rFonts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vi-VN" w:bidi="ar"/>
              </w:rPr>
            </m:ctrlPr>
          </m:sup>
        </m:sSup>
      </m:oMath>
      <w:r>
        <w:rPr>
          <w:rFonts w:hint="default" w:ascii="Times New Roman" w:hAnsi="Cambria Math" w:cs="Times New Roman"/>
          <w:bCs/>
          <w:i w:val="0"/>
          <w:iCs/>
          <w:color w:val="000000"/>
          <w:kern w:val="0"/>
          <w:sz w:val="32"/>
          <w:szCs w:val="28"/>
          <w:lang w:val="vi-VN" w:bidi="ar"/>
        </w:rPr>
        <w:t>)</w:t>
      </w:r>
      <w:r>
        <w:rPr>
          <w:rFonts w:hint="default" w:ascii="Times New Roman" w:hAnsi="Times New Roman" w:cs="Times New Roman"/>
          <w:bCs/>
          <w:i w:val="0"/>
          <w:iCs/>
          <w:color w:val="000000"/>
          <w:kern w:val="0"/>
          <w:sz w:val="32"/>
          <w:szCs w:val="28"/>
          <w:lang w:val="vi-VN" w:bidi="ar"/>
        </w:rPr>
        <w:t xml:space="preserve"> = </w:t>
      </w:r>
      <m:oMath>
        <m:nary>
          <m:naryPr>
            <m:limLoc m:val="subSup"/>
            <m:ctrlPr>
              <w:rPr>
                <w:rFonts w:hint="default"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vi-VN" w:bidi="ar"/>
              </w:rPr>
            </m:ctrlPr>
          </m:naryPr>
          <m:sub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28"/>
                <w:lang w:val="vi-VN" w:bidi="ar"/>
              </w:rPr>
              <m:t>−∞</m:t>
            </m:r>
            <m:ctrlPr>
              <w:rPr>
                <w:rFonts w:hint="default"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vi-VN" w:bidi="ar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28"/>
                <w:lang w:val="vi-VN" w:bidi="ar"/>
              </w:rPr>
              <m:t>+∞</m:t>
            </m:r>
            <m:ctrlPr>
              <w:rPr>
                <w:rFonts w:hint="default"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vi-VN" w:bidi="ar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0"/>
                    <w:sz w:val="32"/>
                    <w:szCs w:val="28"/>
                    <w:lang w:val="vi-VN" w:bidi="ar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color w:val="000000"/>
                    <w:kern w:val="0"/>
                    <w:sz w:val="32"/>
                    <w:szCs w:val="28"/>
                    <w:lang w:val="vi-VN" w:bidi="ar"/>
                  </w:rPr>
                  <m:t>x</m:t>
                </m: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0"/>
                    <w:sz w:val="32"/>
                    <w:szCs w:val="28"/>
                    <w:lang w:val="vi-VN" w:bidi="ar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color w:val="000000"/>
                    <w:kern w:val="0"/>
                    <w:sz w:val="32"/>
                    <w:szCs w:val="28"/>
                    <w:lang w:val="vi-VN" w:bidi="ar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0"/>
                    <w:sz w:val="32"/>
                    <w:szCs w:val="28"/>
                    <w:lang w:val="vi-VN" w:bidi="ar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28"/>
                <w:lang w:val="vi-VN" w:bidi="ar"/>
              </w:rPr>
              <m:t>.f(x).dx</m:t>
            </m:r>
            <m:ctrlPr>
              <w:rPr>
                <w:rFonts w:hint="default" w:ascii="Cambria Math" w:hAnsi="Cambria Math" w:cs="Times New Roman"/>
                <w:bCs/>
                <w:i/>
                <w:iCs/>
                <w:color w:val="000000"/>
                <w:kern w:val="0"/>
                <w:sz w:val="32"/>
                <w:szCs w:val="28"/>
                <w:lang w:val="vi-VN" w:bidi="ar"/>
              </w:rPr>
            </m:ctrlPr>
          </m:e>
        </m:nary>
      </m:oMath>
      <w:r>
        <w:rPr>
          <w:rFonts w:hint="default" w:ascii="Times New Roman" w:hAnsi="Times New Roman" w:cs="Times New Roman"/>
          <w:bCs/>
          <w:i w:val="0"/>
          <w:iCs/>
          <w:color w:val="000000"/>
          <w:kern w:val="0"/>
          <w:sz w:val="32"/>
          <w:szCs w:val="28"/>
          <w:lang w:val="vi-VN" w:bidi="ar"/>
        </w:rPr>
        <w:t xml:space="preserve">  </w:t>
      </w:r>
    </w:p>
    <w:p>
      <w:pPr>
        <w:numPr>
          <w:ilvl w:val="0"/>
          <w:numId w:val="0"/>
        </w:numPr>
        <w:rPr>
          <w:rFonts w:hint="default"/>
          <w:lang w:val="vi-V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2879725</wp:posOffset>
                </wp:positionH>
                <wp:positionV relativeFrom="paragraph">
                  <wp:posOffset>87630</wp:posOffset>
                </wp:positionV>
                <wp:extent cx="3298825" cy="849630"/>
                <wp:effectExtent l="4445" t="4445" r="11430" b="222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15790" y="6479540"/>
                          <a:ext cx="3298825" cy="849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+ Var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 xml:space="preserve">(k) = 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0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 xml:space="preserve"> ; k : const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+ Var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(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X+k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) =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 xml:space="preserve"> Var(X)</w:t>
                            </w:r>
                          </w:p>
                          <w:p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+ Var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(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kX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) =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color w:val="000000"/>
                                      <w:kern w:val="0"/>
                                      <w:sz w:val="32"/>
                                      <w:szCs w:val="28"/>
                                      <w:lang w:val="vi-VN" w:bidi="ar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color w:val="000000"/>
                                      <w:kern w:val="0"/>
                                      <w:sz w:val="32"/>
                                      <w:szCs w:val="28"/>
                                      <w:lang w:val="vi-VN" w:bidi="ar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color w:val="000000"/>
                                      <w:kern w:val="0"/>
                                      <w:sz w:val="32"/>
                                      <w:szCs w:val="28"/>
                                      <w:lang w:val="vi-VN" w:bidi="ar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color w:val="000000"/>
                                      <w:kern w:val="0"/>
                                      <w:sz w:val="32"/>
                                      <w:szCs w:val="28"/>
                                      <w:lang w:val="vi-VN" w:bidi="ar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color w:val="000000"/>
                                      <w:kern w:val="0"/>
                                      <w:sz w:val="32"/>
                                      <w:szCs w:val="28"/>
                                      <w:lang w:val="vi-VN" w:bidi="ar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.Var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(</w:t>
                            </w:r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X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  <w:lang w:val="vi-V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75pt;margin-top:6.9pt;height:66.9pt;width:259.75pt;z-index:251662336;mso-width-relative:page;mso-height-relative:page;" fillcolor="#FFFFFF [3201]" filled="t" stroked="t" coordsize="21600,21600" o:gfxdata="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NV1cXWAAAACgEA&#10;AA8AAAAAAAAAAQAgAAAAIgAAAGRycy9kb3ducmV2LnhtbFBLAQIUABQAAAAIAIdO4kCAAns7VQIA&#10;AMI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+ Var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 xml:space="preserve">(k) = 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0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 xml:space="preserve"> ; k : const</w:t>
                      </w:r>
                    </w:p>
                    <w:p>
                      <w:p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+ Var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(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X+k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) =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 xml:space="preserve"> Var(X)</w:t>
                      </w:r>
                    </w:p>
                    <w:p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+ Var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(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kX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) =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color w:val="000000"/>
                                <w:kern w:val="0"/>
                                <w:sz w:val="32"/>
                                <w:szCs w:val="28"/>
                                <w:lang w:val="vi-VN" w:bidi="ar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color w:val="000000"/>
                                <w:kern w:val="0"/>
                                <w:sz w:val="32"/>
                                <w:szCs w:val="28"/>
                                <w:lang w:val="vi-VN" w:bidi="ar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color w:val="000000"/>
                                <w:kern w:val="0"/>
                                <w:sz w:val="32"/>
                                <w:szCs w:val="28"/>
                                <w:lang w:val="vi-VN" w:bidi="ar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cs="Times New Roman"/>
                                <w:color w:val="000000"/>
                                <w:kern w:val="0"/>
                                <w:sz w:val="32"/>
                                <w:szCs w:val="28"/>
                                <w:lang w:val="vi-VN" w:bidi="ar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color w:val="000000"/>
                                <w:kern w:val="0"/>
                                <w:sz w:val="32"/>
                                <w:szCs w:val="28"/>
                                <w:lang w:val="vi-VN" w:bidi="ar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.Var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(</w:t>
                      </w:r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X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  <w:lang w:val="vi-V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Nếu X rời rạc :            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ab/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855"/>
        <w:gridCol w:w="855"/>
        <w:gridCol w:w="856"/>
        <w:gridCol w:w="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  <w:t>X</w:t>
            </w:r>
          </w:p>
        </w:tc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  <w:t>...</w:t>
            </w:r>
          </w:p>
        </w:tc>
        <w:tc>
          <w:tcPr>
            <w:tcW w:w="85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4085590</wp:posOffset>
                      </wp:positionH>
                      <wp:positionV relativeFrom="paragraph">
                        <wp:posOffset>6566535</wp:posOffset>
                      </wp:positionV>
                      <wp:extent cx="914400" cy="914400"/>
                      <wp:effectExtent l="4445" t="4445" r="14605" b="14605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154170" y="6572885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21.7pt;margin-top:517.05pt;height:72pt;width:72pt;z-index:251661312;mso-width-relative:page;mso-height-relative:page;" fillcolor="#FFFFFF [3201]" filled="t" stroked="t" coordsize="21600,21600" o:gfxdata="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t+vvfYAAAADQEAAA8AAAAA&#10;AAAAAQAgAAAAIgAAAGRycy9kb3ducmV2LnhtbFBLAQIUABQAAAAIAIdO4kDkszn9TQIAAMEEAAAO&#10;AAAAAAAAAAEAIAAAACcBAABkcnMvZTJvRG9jLnhtbFBLBQYAAAAABgAGAFkBAADm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/>
                        </w:txbxContent>
                      </v:textbox>
                    </v:shap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  <w:bCs/>
                      <w:i/>
                      <w:iCs/>
                      <w:sz w:val="28"/>
                      <w:szCs w:val="28"/>
                      <w:vertAlign w:val="baseline"/>
                      <w:lang w:val="vi-V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vertAlign w:val="baseline"/>
                      <w:lang w:val="vi-V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Cs/>
                      <w:i/>
                      <w:iCs/>
                      <w:sz w:val="28"/>
                      <w:szCs w:val="28"/>
                      <w:vertAlign w:val="baseline"/>
                      <w:lang w:val="vi-V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vertAlign w:val="baseline"/>
                      <w:lang w:val="vi-VN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Cs/>
                      <w:i/>
                      <w:iCs/>
                      <w:sz w:val="28"/>
                      <w:szCs w:val="28"/>
                      <w:vertAlign w:val="baseline"/>
                      <w:lang w:val="vi-VN"/>
                    </w:rPr>
                  </m:ctrlPr>
                </m:sub>
              </m:sSub>
            </m:oMath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  <w:t>P</w:t>
            </w:r>
          </w:p>
        </w:tc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  <w:t>...</w:t>
            </w:r>
          </w:p>
        </w:tc>
        <w:tc>
          <w:tcPr>
            <w:tcW w:w="85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</w:tr>
    </w:tbl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>E(</w:t>
      </w:r>
      <m:oMath>
        <m:sSup>
          <m:sSupPr>
            <m:ctrlPr>
              <w:rPr>
                <w:rFonts w:hint="default" w:ascii="Cambria Math" w:hAnsi="Cambria Math" w:cs="Times New Roman"/>
                <w:bCs/>
                <w:i w:val="0"/>
                <w:iCs w:val="0"/>
                <w:color w:val="000000"/>
                <w:kern w:val="0"/>
                <w:sz w:val="32"/>
                <w:szCs w:val="32"/>
                <w:lang w:val="vi-VN" w:bidi="ar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32"/>
                <w:lang w:val="vi-VN" w:bidi="ar"/>
              </w:rPr>
              <m:t>X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color w:val="000000"/>
                <w:kern w:val="0"/>
                <w:sz w:val="32"/>
                <w:szCs w:val="32"/>
                <w:lang w:val="vi-VN" w:bidi="ar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32"/>
                <w:lang w:val="vi-VN" w:bidi="ar"/>
              </w:rPr>
              <m:t>2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color w:val="000000"/>
                <w:kern w:val="0"/>
                <w:sz w:val="32"/>
                <w:szCs w:val="32"/>
                <w:lang w:val="vi-VN" w:bidi="ar"/>
              </w:rPr>
            </m:ctrlPr>
          </m:sup>
        </m:sSup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 xml:space="preserve">) = </w:t>
      </w:r>
      <m:oMath>
        <m:sSubSup>
          <m:sSubSupP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x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1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p>
        </m:sSubSup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>.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 xml:space="preserve"> + </w:t>
      </w:r>
      <m:oMath>
        <m:sSubSup>
          <m:sSubSupP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x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p>
        </m:sSubSup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>.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 xml:space="preserve"> + ... + </w:t>
      </w:r>
      <m:oMath>
        <m:sSubSup>
          <m:sSubSupP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x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p>
        </m:sSubSup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vertAlign w:val="baseline"/>
          <w:lang w:val="vi-VN"/>
        </w:rPr>
        <w:t>.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</w:p>
    <w:p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vi-V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="Times New Roman"/>
              <w:sz w:val="32"/>
              <w:szCs w:val="32"/>
              <w:lang w:val="vi-VN"/>
            </w:rPr>
            <m:t xml:space="preserve">Var(X) = </m:t>
          </m:r>
          <m:r>
            <m:rPr>
              <m:sty m:val="p"/>
            </m:rPr>
            <w:rPr>
              <w:rFonts w:hint="default" w:ascii="Cambria Math" w:hAnsi="Cambria Math" w:cs="Times New Roman"/>
              <w:sz w:val="32"/>
              <w:szCs w:val="32"/>
              <w:vertAlign w:val="baseline"/>
              <w:lang w:val="vi-VN"/>
            </w:rPr>
            <m:t>E(</m:t>
          </m:r>
          <m:sSup>
            <m:sSupPr>
              <m:ctrlPr>
                <w:rPr>
                  <w:rFonts w:hint="default" w:ascii="Cambria Math" w:hAnsi="Cambria Math" w:cs="Times New Roman"/>
                  <w:bCs/>
                  <w:i w:val="0"/>
                  <w:iCs w:val="0"/>
                  <w:color w:val="000000"/>
                  <w:kern w:val="0"/>
                  <w:sz w:val="32"/>
                  <w:szCs w:val="32"/>
                  <w:lang w:val="vi-VN" w:bidi="ar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color w:val="000000"/>
                  <w:kern w:val="0"/>
                  <w:sz w:val="32"/>
                  <w:szCs w:val="32"/>
                  <w:lang w:val="vi-VN" w:bidi="ar"/>
                </w:rPr>
                <m:t>X</m:t>
              </m:r>
              <m:ctrlPr>
                <w:rPr>
                  <w:rFonts w:hint="default" w:ascii="Cambria Math" w:hAnsi="Cambria Math" w:cs="Times New Roman"/>
                  <w:bCs/>
                  <w:i w:val="0"/>
                  <w:iCs w:val="0"/>
                  <w:color w:val="000000"/>
                  <w:kern w:val="0"/>
                  <w:sz w:val="32"/>
                  <w:szCs w:val="32"/>
                  <w:lang w:val="vi-VN" w:bidi="ar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color w:val="000000"/>
                  <w:kern w:val="0"/>
                  <w:sz w:val="32"/>
                  <w:szCs w:val="32"/>
                  <w:lang w:val="vi-VN" w:bidi="ar"/>
                </w:rPr>
                <m:t>2</m:t>
              </m:r>
              <m:ctrlPr>
                <w:rPr>
                  <w:rFonts w:hint="default" w:ascii="Cambria Math" w:hAnsi="Cambria Math" w:cs="Times New Roman"/>
                  <w:bCs/>
                  <w:i w:val="0"/>
                  <w:iCs w:val="0"/>
                  <w:color w:val="000000"/>
                  <w:kern w:val="0"/>
                  <w:sz w:val="32"/>
                  <w:szCs w:val="32"/>
                  <w:lang w:val="vi-VN" w:bidi="ar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sz w:val="32"/>
              <w:szCs w:val="32"/>
              <w:vertAlign w:val="baseline"/>
              <w:lang w:val="vi-VN"/>
            </w:rPr>
            <m:t>)−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iCs w:val="0"/>
                  <w:sz w:val="32"/>
                  <w:szCs w:val="32"/>
                  <w:vertAlign w:val="baseline"/>
                  <w:lang w:val="vi-V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sz w:val="32"/>
                  <w:szCs w:val="32"/>
                  <w:lang w:val="vi-VN"/>
                </w:rPr>
                <m:t>[E(X)]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iCs w:val="0"/>
                  <w:sz w:val="32"/>
                  <w:szCs w:val="32"/>
                  <w:vertAlign w:val="baseline"/>
                  <w:lang w:val="vi-V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sz w:val="32"/>
                  <w:szCs w:val="32"/>
                  <w:vertAlign w:val="baseline"/>
                  <w:lang w:val="vi-V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iCs w:val="0"/>
                  <w:sz w:val="32"/>
                  <w:szCs w:val="32"/>
                  <w:vertAlign w:val="baseline"/>
                  <w:lang w:val="vi-VN"/>
                </w:rPr>
              </m:ctrlPr>
            </m:sup>
          </m:sSup>
        </m:oMath>
      </m:oMathPara>
    </w:p>
    <w:p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cs="Times New Roman"/>
          <w:b w:val="0"/>
          <w:bCs w:val="0"/>
          <w:sz w:val="28"/>
          <w:szCs w:val="28"/>
          <w:lang w:val="vi-VN"/>
        </w:rPr>
        <w:t xml:space="preserve">Độ lệch chuẩn </w:t>
      </w:r>
      <m:oMath>
        <m:r>
          <m:rPr>
            <m:sty m:val="p"/>
          </m:rPr>
          <w:rPr>
            <w:rFonts w:hint="default" w:ascii="Cambria Math" w:hAnsi="Cambria Math" w:cs="Times New Roman"/>
            <w:color w:val="000000"/>
            <w:kern w:val="0"/>
            <w:sz w:val="32"/>
            <w:szCs w:val="32"/>
            <w:lang w:val="vi-VN" w:bidi="ar"/>
          </w:rPr>
          <m:t>σ</m:t>
        </m:r>
      </m:oMath>
      <w:r>
        <w:rPr>
          <w:rFonts w:hint="default" w:ascii="Times New Roman" w:hAnsi="Times New Roman" w:cs="Times New Roman"/>
          <w:b w:val="0"/>
          <w:i w:val="0"/>
          <w:color w:val="000000"/>
          <w:kern w:val="0"/>
          <w:sz w:val="32"/>
          <w:szCs w:val="32"/>
          <w:lang w:val="vi-VN" w:bidi="ar"/>
        </w:rPr>
        <w:t xml:space="preserve"> (X) </w:t>
      </w:r>
      <m:oMath>
        <m:r>
          <m:rPr/>
          <w:rPr>
            <w:rFonts w:hint="default" w:ascii="Cambria Math" w:hAnsi="Cambria Math" w:cs="Times New Roman"/>
            <w:color w:val="000000"/>
            <w:kern w:val="0"/>
            <w:sz w:val="32"/>
            <w:szCs w:val="32"/>
            <w:lang w:val="vi-VN" w:bidi="ar"/>
          </w:rPr>
          <m:t xml:space="preserve">≡ </m:t>
        </m:r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color w:val="000000"/>
                <w:kern w:val="0"/>
                <w:sz w:val="32"/>
                <w:szCs w:val="32"/>
                <w:lang w:val="vi-V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32"/>
                <w:lang w:val="vi-VN" w:bidi="ar"/>
              </w:rPr>
              <m:t xml:space="preserve">σ </m:t>
            </m:r>
            <m:ctrlPr>
              <w:rPr>
                <w:rFonts w:hint="default" w:ascii="Cambria Math" w:hAnsi="Cambria Math" w:cs="Times New Roman"/>
                <w:b w:val="0"/>
                <w:i w:val="0"/>
                <w:color w:val="000000"/>
                <w:kern w:val="0"/>
                <w:sz w:val="32"/>
                <w:szCs w:val="32"/>
                <w:lang w:val="vi-V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32"/>
                <w:lang w:val="vi-VN" w:bidi="ar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i w:val="0"/>
                <w:color w:val="000000"/>
                <w:kern w:val="0"/>
                <w:sz w:val="32"/>
                <w:szCs w:val="32"/>
                <w:lang w:val="vi-VN" w:bidi="ar"/>
              </w:rPr>
            </m:ctrlPr>
          </m:sub>
        </m:sSub>
        <m:r>
          <m:rPr>
            <m:sty m:val="p"/>
          </m:rPr>
          <w:rPr>
            <w:rFonts w:hint="default" w:ascii="Times New Roman" w:hAnsi="Cambria Math" w:cs="Times New Roman"/>
            <w:color w:val="000000"/>
            <w:kern w:val="0"/>
            <w:sz w:val="32"/>
            <w:szCs w:val="36"/>
            <w:lang w:val="vi-VN" w:bidi="ar"/>
          </w:rPr>
          <m:t xml:space="preserve"> </m:t>
        </m:r>
      </m:oMath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vi-VN" w:eastAsia="zh-CN" w:bidi="ar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m:oMath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color w:val="000000"/>
                <w:kern w:val="0"/>
                <w:sz w:val="32"/>
                <w:szCs w:val="32"/>
                <w:lang w:val="vi-V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32"/>
                <w:lang w:val="vi-VN" w:bidi="ar"/>
              </w:rPr>
              <m:t xml:space="preserve">σ </m:t>
            </m:r>
            <m:ctrlPr>
              <w:rPr>
                <w:rFonts w:hint="default" w:ascii="Cambria Math" w:hAnsi="Cambria Math" w:cs="Times New Roman"/>
                <w:b w:val="0"/>
                <w:i w:val="0"/>
                <w:color w:val="000000"/>
                <w:kern w:val="0"/>
                <w:sz w:val="32"/>
                <w:szCs w:val="32"/>
                <w:lang w:val="vi-V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color w:val="000000"/>
                <w:kern w:val="0"/>
                <w:sz w:val="32"/>
                <w:szCs w:val="32"/>
                <w:lang w:val="vi-VN" w:bidi="ar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i w:val="0"/>
                <w:color w:val="000000"/>
                <w:kern w:val="0"/>
                <w:sz w:val="32"/>
                <w:szCs w:val="32"/>
                <w:lang w:val="vi-VN" w:bidi="ar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i w:val="0"/>
          <w:color w:val="000000"/>
          <w:kern w:val="0"/>
          <w:sz w:val="32"/>
          <w:szCs w:val="32"/>
          <w:lang w:val="vi-VN" w:bidi="ar"/>
        </w:rPr>
        <w:t xml:space="preserve"> = 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i/>
                <w:color w:val="000000"/>
                <w:kern w:val="0"/>
                <w:sz w:val="32"/>
                <w:szCs w:val="32"/>
                <w:lang w:val="vi-VN" w:bidi="ar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color w:val="000000"/>
                <w:kern w:val="0"/>
                <w:sz w:val="32"/>
                <w:szCs w:val="32"/>
                <w:lang w:val="vi-VN" w:bidi="ar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Var(X)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0"/>
                <w:sz w:val="32"/>
                <w:szCs w:val="32"/>
                <w:lang w:val="vi-VN" w:bidi="ar"/>
              </w:rPr>
            </m:ctrlPr>
          </m:e>
        </m:rad>
      </m:oMath>
      <w:r>
        <w:rPr>
          <w:rFonts w:hint="default" w:ascii="Times New Roman" w:hAnsi="Times New Roman" w:cs="Times New Roman"/>
          <w:i w:val="0"/>
          <w:color w:val="000000"/>
          <w:kern w:val="0"/>
          <w:sz w:val="32"/>
          <w:szCs w:val="32"/>
          <w:lang w:val="vi-VN" w:bidi="ar"/>
        </w:rPr>
        <w:t xml:space="preserve"> = 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i/>
                <w:color w:val="000000"/>
                <w:kern w:val="0"/>
                <w:sz w:val="32"/>
                <w:szCs w:val="32"/>
                <w:lang w:val="vi-VN" w:bidi="ar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color w:val="000000"/>
                <w:kern w:val="0"/>
                <w:sz w:val="32"/>
                <w:szCs w:val="32"/>
                <w:lang w:val="vi-VN" w:bidi="ar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  <w:color w:val="000000"/>
                    <w:kern w:val="0"/>
                    <w:sz w:val="32"/>
                    <w:szCs w:val="32"/>
                    <w:lang w:val="vi-VN" w:bidi="ar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olor w:val="000000"/>
                    <w:kern w:val="0"/>
                    <w:sz w:val="32"/>
                    <w:szCs w:val="32"/>
                    <w:lang w:val="vi-VN" w:bidi="ar"/>
                  </w:rPr>
                  <m:t>σ</m:t>
                </m:r>
                <m:ctrlPr>
                  <w:rPr>
                    <w:rFonts w:hint="default" w:ascii="Cambria Math" w:hAnsi="Cambria Math" w:cs="Times New Roman"/>
                    <w:color w:val="000000"/>
                    <w:kern w:val="0"/>
                    <w:sz w:val="32"/>
                    <w:szCs w:val="32"/>
                    <w:lang w:val="vi-VN" w:bidi="ar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olor w:val="000000"/>
                    <w:kern w:val="0"/>
                    <w:sz w:val="32"/>
                    <w:szCs w:val="32"/>
                    <w:lang w:val="vi-VN" w:bidi="ar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000000"/>
                    <w:kern w:val="0"/>
                    <w:sz w:val="32"/>
                    <w:szCs w:val="32"/>
                    <w:lang w:val="vi-VN" w:bidi="ar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olor w:val="000000"/>
                    <w:kern w:val="0"/>
                    <w:sz w:val="32"/>
                    <w:szCs w:val="32"/>
                    <w:lang w:val="vi-VN" w:bidi="ar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000000"/>
                    <w:kern w:val="0"/>
                    <w:sz w:val="32"/>
                    <w:szCs w:val="32"/>
                    <w:lang w:val="vi-VN" w:bidi="ar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  <w:color w:val="000000"/>
                <w:kern w:val="0"/>
                <w:sz w:val="32"/>
                <w:szCs w:val="32"/>
                <w:lang w:val="vi-VN" w:bidi="ar"/>
              </w:rPr>
            </m:ctrlPr>
          </m:e>
        </m:rad>
      </m:oMath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</w:p>
    <w:p>
      <w:pPr>
        <w:jc w:val="center"/>
        <w:rPr>
          <w:rFonts w:hint="default"/>
          <w:b/>
          <w:bCs/>
          <w:i w:val="0"/>
          <w:iCs/>
          <w:lang w:val="vi-VN"/>
        </w:rPr>
      </w:pPr>
      <w:r>
        <w:rPr>
          <w:rFonts w:hint="default"/>
          <w:b/>
          <w:bCs/>
          <w:i w:val="0"/>
          <w:iCs/>
          <w:lang w:val="vi-VN"/>
        </w:rPr>
        <w:t>Chương 3</w:t>
      </w:r>
    </w:p>
    <w:p>
      <w:pPr>
        <w:numPr>
          <w:ilvl w:val="0"/>
          <w:numId w:val="12"/>
        </w:numPr>
        <w:rPr>
          <w:rFonts w:hint="default"/>
          <w:b w:val="0"/>
          <w:bCs w:val="0"/>
          <w:i w:val="0"/>
          <w:iCs/>
          <w:lang w:val="vi-VN"/>
        </w:rPr>
      </w:pPr>
      <w:r>
        <w:rPr>
          <w:rFonts w:hint="default"/>
          <w:b w:val="0"/>
          <w:bCs w:val="0"/>
          <w:i w:val="0"/>
          <w:iCs/>
          <w:lang w:val="vi-VN"/>
        </w:rPr>
        <w:t>Pp nhị thức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/>
          <w:sz w:val="32"/>
          <w:szCs w:val="32"/>
          <w:lang w:val="vi-VN"/>
        </w:rPr>
      </w:pPr>
      <w:r>
        <w:rPr>
          <w:rFonts w:hint="default"/>
          <w:b w:val="0"/>
          <w:bCs w:val="0"/>
          <w:i w:val="0"/>
          <w:iCs/>
          <w:lang w:val="vi-VN"/>
        </w:rPr>
        <w:t xml:space="preserve">- </w:t>
      </w:r>
      <m:oMath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/>
          </w:rPr>
          <m:t xml:space="preserve">P(X = k) = </m:t>
        </m:r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C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/>
          </w:rPr>
          <m:t xml:space="preserve">. 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/>
          </w:rPr>
          <m:t xml:space="preserve">. 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n−k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/>
                <w:sz w:val="32"/>
                <w:szCs w:val="32"/>
                <w:lang w:val="vi-VN"/>
              </w:rPr>
            </m:ctrlPr>
          </m:sup>
        </m:sSup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32"/>
          <w:szCs w:val="32"/>
          <w:lang w:val="vi-VN"/>
        </w:rPr>
        <w:t xml:space="preserve">  với q = 1 - p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vi-VN"/>
        </w:rPr>
        <w:t>+</w:t>
      </w:r>
      <w:r>
        <w:rPr>
          <w:rFonts w:hint="default" w:ascii="Times New Roman" w:hAnsi="Times New Roman" w:eastAsia="Arial-ItalicMT" w:cs="Times New Roman"/>
          <w:b w:val="0"/>
          <w:bCs/>
          <w:i w:val="0"/>
          <w:iCs/>
          <w:color w:val="000000"/>
          <w:kern w:val="0"/>
          <w:sz w:val="28"/>
          <w:szCs w:val="28"/>
          <w:lang w:val="vi-VN" w:eastAsia="zh-CN" w:bidi="ar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Arial-ItalicMT" w:cs="Times New Roman"/>
            <w:color w:val="000000"/>
            <w:kern w:val="0"/>
            <w:sz w:val="28"/>
            <w:szCs w:val="28"/>
            <w:lang w:val="en-US" w:eastAsia="zh-CN" w:bidi="ar"/>
          </w:rPr>
          <m:t>μ</m:t>
        </m:r>
        <m:r>
          <m:rPr>
            <m:sty m:val="p"/>
          </m:rPr>
          <w:rPr>
            <w:rFonts w:hint="default" w:ascii="Cambria Math" w:hAnsi="Cambria Math" w:eastAsia="Arial-ItalicMT" w:cs="Times New Roman"/>
            <w:color w:val="000000"/>
            <w:kern w:val="0"/>
            <w:sz w:val="28"/>
            <w:szCs w:val="28"/>
            <w:lang w:val="vi-VN" w:eastAsia="zh-CN" w:bidi="ar"/>
          </w:rPr>
          <m:t xml:space="preserve"> 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/>
          </w:rPr>
          <m:t xml:space="preserve">= </m:t>
        </m:r>
        <m:r>
          <m:rPr>
            <m:sty m:val="p"/>
          </m:rPr>
          <w:rPr>
            <w:rFonts w:hint="default" w:ascii="Cambria Math" w:hAnsi="Cambria Math" w:eastAsia="Arial-ItalicMT" w:cs="Times New Roman"/>
            <w:color w:val="000000"/>
            <w:kern w:val="0"/>
            <w:sz w:val="28"/>
            <w:szCs w:val="28"/>
            <w:lang w:val="vi-VN" w:eastAsia="zh-CN" w:bidi="ar"/>
          </w:rPr>
          <m:t>E(X)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/>
          </w:rPr>
          <m:t xml:space="preserve"> = </m:t>
        </m:r>
        <m:r>
          <m:rPr>
            <m:sty m:val="p"/>
          </m:rPr>
          <w:rPr>
            <w:rFonts w:hint="default" w:ascii="Cambria Math" w:hAnsi="Cambria Math" w:eastAsia="Arial-ItalicMT" w:cs="Times New Roman"/>
            <w:color w:val="000000"/>
            <w:kern w:val="0"/>
            <w:sz w:val="28"/>
            <w:szCs w:val="28"/>
            <w:lang w:val="vi-VN" w:eastAsia="zh-CN" w:bidi="ar"/>
          </w:rPr>
          <m:t>n.p</m:t>
        </m:r>
      </m:oMath>
    </w:p>
    <w:p>
      <w:pPr>
        <w:numPr>
          <w:ilvl w:val="0"/>
          <w:numId w:val="0"/>
        </w:numPr>
        <w:rPr>
          <w:rFonts w:hint="default" w:ascii="Times New Roman" w:hAnsi="Times New Roman" w:cs="Times New Roman"/>
          <w:i w:val="0"/>
          <w:i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vi-VN"/>
        </w:rPr>
        <w:t xml:space="preserve">+ </w:t>
      </w:r>
      <m:oMath>
        <m:sSup>
          <m:sSup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vi-VN"/>
              </w:rPr>
              <m:t>σ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vi-V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vi-V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/>
          </w:rPr>
          <m:t xml:space="preserve"> = Var(X) = n.p.q</m:t>
        </m:r>
      </m:oMath>
    </w:p>
    <w:p>
      <w:pPr>
        <w:numPr>
          <w:ilvl w:val="0"/>
          <w:numId w:val="0"/>
        </w:numPr>
        <w:rPr>
          <w:rFonts w:hint="default" w:ascii="Times New Roman" w:hAnsi="Times New Roman" w:cs="Times New Roman"/>
          <w:i w:val="0"/>
          <w:i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lang w:val="vi-VN"/>
        </w:rPr>
        <w:t xml:space="preserve"> </w:t>
      </w:r>
      <m:oMath>
        <m:r>
          <m:rPr>
            <m:sty m:val="p"/>
          </m:rPr>
          <w:rPr>
            <w:rFonts w:hint="default" w:ascii="Cambria Math" w:cs="Times New Roman"/>
            <w:sz w:val="28"/>
            <w:szCs w:val="28"/>
            <w:lang w:val="vi-VN"/>
          </w:rPr>
          <m:t>Đk: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 w:eastAsia="zh-CN" w:bidi="ar-SA"/>
          </w:rPr>
          <m:t xml:space="preserve">    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/>
          </w:rPr>
          <m:t>n.p − q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 w:bidi="ar-SA"/>
          </w:rPr>
          <m:t>≤Mod(X)≤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/>
          </w:rPr>
          <m:t>n.p +q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 w:bidi="ar-SA"/>
          </w:rPr>
          <m:t xml:space="preserve"> </m:t>
        </m:r>
      </m:oMath>
    </w:p>
    <w:p>
      <w:pPr>
        <w:numPr>
          <w:ilvl w:val="0"/>
          <w:numId w:val="12"/>
        </w:numPr>
        <w:ind w:left="0" w:leftChars="0" w:firstLine="0" w:firstLineChars="0"/>
        <w:rPr>
          <w:rFonts w:hint="default"/>
          <w:b w:val="0"/>
          <w:bCs w:val="0"/>
          <w:i w:val="0"/>
          <w:iCs/>
          <w:lang w:val="vi-VN"/>
        </w:rPr>
      </w:pPr>
      <w:r>
        <w:rPr>
          <w:rFonts w:hint="default"/>
          <w:b w:val="0"/>
          <w:bCs w:val="0"/>
          <w:i w:val="0"/>
          <w:iCs/>
          <w:lang w:val="vi-VN"/>
        </w:rPr>
        <w:t>Pp poission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/>
          <w:sz w:val="32"/>
          <w:szCs w:val="32"/>
          <w:lang w:val="vi-VN"/>
        </w:rPr>
      </w:pPr>
      <w:r>
        <w:rPr>
          <w:rFonts w:hint="default"/>
          <w:b w:val="0"/>
          <w:bCs w:val="0"/>
          <w:i w:val="0"/>
          <w:iCs/>
          <w:sz w:val="32"/>
          <w:szCs w:val="32"/>
          <w:lang w:val="vi-VN"/>
        </w:rPr>
        <w:t xml:space="preserve">- </w:t>
      </w:r>
      <m:oMath>
        <m:r>
          <m:rPr>
            <m:sty m:val="p"/>
          </m:rPr>
          <w:rPr>
            <w:rFonts w:hint="default" w:ascii="Cambria Math" w:hAnsi="Cambria Math" w:cstheme="minorBidi"/>
            <w:sz w:val="36"/>
            <w:szCs w:val="32"/>
            <w:lang w:val="vi-VN" w:eastAsia="zh-CN" w:bidi="ar-SA"/>
          </w:rPr>
          <m:t>P(X =k) =</m:t>
        </m:r>
        <m:r>
          <m:rPr>
            <m:sty m:val="p"/>
          </m:rPr>
          <w:rPr>
            <w:rFonts w:hint="default" w:ascii="Cambria Math" w:hAnsi="Cambria Math" w:cstheme="minorBidi"/>
            <w:sz w:val="36"/>
            <w:szCs w:val="36"/>
            <w:lang w:val="vi-VN" w:eastAsia="zh-CN" w:bidi="ar-SA"/>
          </w:rPr>
          <m:t xml:space="preserve"> </m:t>
        </m:r>
        <m:f>
          <m:fP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sz w:val="36"/>
                <w:szCs w:val="36"/>
                <w:lang w:val="vi-VN" w:eastAsia="zh-CN" w:bidi="ar-SA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sz w:val="36"/>
                    <w:szCs w:val="36"/>
                    <w:lang w:val="vi-VN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Symbol" w:hAnsi="Symbol" w:eastAsia="SimSun" w:cs="Symbol"/>
                    <w:color w:val="000000"/>
                    <w:kern w:val="0"/>
                    <w:sz w:val="36"/>
                    <w:szCs w:val="36"/>
                    <w:lang w:val="en-US" w:eastAsia="zh-CN" w:bidi="ar"/>
                  </w:rPr>
                  <m:t>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sz w:val="36"/>
                    <w:szCs w:val="36"/>
                    <w:lang w:val="vi-VN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36"/>
                    <w:szCs w:val="36"/>
                    <w:lang w:val="vi-VN" w:eastAsia="zh-CN" w:bidi="ar-SA"/>
                  </w:rPr>
                  <m:t>k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sz w:val="36"/>
                    <w:szCs w:val="36"/>
                    <w:lang w:val="vi-VN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theme="minorBidi"/>
                <w:sz w:val="36"/>
                <w:szCs w:val="36"/>
                <w:lang w:val="vi-VN" w:eastAsia="zh-CN" w:bidi="ar-SA"/>
              </w:rPr>
              <m:t>.</m:t>
            </m:r>
            <m:sSup>
              <m:sSupP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sz w:val="36"/>
                    <w:szCs w:val="36"/>
                    <w:lang w:val="vi-VN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36"/>
                    <w:szCs w:val="36"/>
                    <w:lang w:val="vi-VN" w:eastAsia="zh-CN" w:bidi="ar-SA"/>
                  </w:rPr>
                  <m:t xml:space="preserve"> e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sz w:val="36"/>
                    <w:szCs w:val="36"/>
                    <w:lang w:val="vi-VN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36"/>
                    <w:szCs w:val="36"/>
                    <w:lang w:val="vi-VN" w:eastAsia="zh-CN" w:bidi="ar-SA"/>
                  </w:rPr>
                  <m:t>−</m:t>
                </m:r>
                <m:r>
                  <m:rPr>
                    <m:sty m:val="p"/>
                  </m:rPr>
                  <w:rPr>
                    <w:rFonts w:ascii="Symbol" w:hAnsi="Symbol" w:eastAsia="SimSun" w:cs="Symbol"/>
                    <w:color w:val="000000"/>
                    <w:kern w:val="0"/>
                    <w:sz w:val="36"/>
                    <w:szCs w:val="36"/>
                    <w:lang w:val="en-US" w:eastAsia="zh-CN" w:bidi="ar"/>
                  </w:rPr>
                  <m:t>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sz w:val="36"/>
                    <w:szCs w:val="36"/>
                    <w:lang w:val="vi-VN" w:eastAsia="zh-CN" w:bidi="ar-SA"/>
                  </w:rPr>
                </m:ctrlPr>
              </m:sup>
            </m:sSup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sz w:val="36"/>
                <w:szCs w:val="36"/>
                <w:lang w:val="vi-VN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sz w:val="36"/>
                <w:szCs w:val="36"/>
                <w:lang w:val="vi-VN" w:eastAsia="zh-CN" w:bidi="ar-SA"/>
              </w:rPr>
              <m:t>k !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sz w:val="36"/>
                <w:szCs w:val="36"/>
                <w:lang w:val="vi-VN" w:eastAsia="zh-CN" w:bidi="ar-SA"/>
              </w:rPr>
            </m:ctrlPr>
          </m:den>
        </m:f>
      </m:oMath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+ E(X) = Var(X) = </w:t>
      </w:r>
      <m:oMath>
        <m:r>
          <m:rPr>
            <m:sty m:val="p"/>
          </m:rPr>
          <w:rPr>
            <w:rFonts w:ascii="Symbol" w:hAnsi="Symbol" w:eastAsia="SimSun" w:cs="Symbol"/>
            <w:color w:val="000000"/>
            <w:kern w:val="0"/>
            <w:sz w:val="36"/>
            <w:szCs w:val="36"/>
            <w:lang w:val="en-US" w:eastAsia="zh-CN" w:bidi="ar"/>
          </w:rPr>
          <m:t></m:t>
        </m:r>
      </m:oMath>
    </w:p>
    <w:p>
      <w:pPr>
        <w:numPr>
          <w:ilvl w:val="0"/>
          <w:numId w:val="0"/>
        </w:numPr>
        <w:rPr>
          <w:rFonts w:hint="default" w:ascii="Times New Roman" w:hAnsi="Times New Roman" w:cs="Times New Roman"/>
          <w:i w:val="0"/>
          <w:i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lang w:val="vi-VN"/>
        </w:rPr>
        <w:t xml:space="preserve"> </w:t>
      </w:r>
      <m:oMath>
        <m:r>
          <m:rPr>
            <m:sty m:val="p"/>
          </m:rPr>
          <w:rPr>
            <w:rFonts w:hint="default" w:ascii="Cambria Math" w:cs="Times New Roman"/>
            <w:sz w:val="28"/>
            <w:szCs w:val="28"/>
            <w:lang w:val="vi-VN"/>
          </w:rPr>
          <m:t>Đk: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 w:eastAsia="zh-CN" w:bidi="ar-SA"/>
          </w:rPr>
          <m:t xml:space="preserve">    </m:t>
        </m:r>
        <m:r>
          <m:rPr>
            <m:sty m:val="p"/>
          </m:rPr>
          <w:rPr>
            <w:rFonts w:ascii="Symbol" w:hAnsi="Symbol" w:eastAsia="SimSun" w:cs="Symbol"/>
            <w:color w:val="000000"/>
            <w:kern w:val="0"/>
            <w:sz w:val="36"/>
            <w:szCs w:val="36"/>
            <w:lang w:val="en-US" w:eastAsia="zh-CN" w:bidi="ar"/>
          </w:rPr>
          <m:t></m:t>
        </m:r>
        <m:r>
          <m:rPr>
            <m:sty m:val="p"/>
          </m:rPr>
          <w:rPr>
            <w:rFonts w:hint="default" w:ascii="Cambria Math" w:hAnsi="Cambria Math" w:eastAsia="SimSun" w:cs="Symbol"/>
            <w:color w:val="000000"/>
            <w:kern w:val="0"/>
            <w:sz w:val="36"/>
            <w:szCs w:val="36"/>
            <w:lang w:val="vi-VN" w:eastAsia="zh-CN" w:bidi="ar"/>
          </w:rPr>
          <m:t xml:space="preserve"> −1 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 w:bidi="ar-SA"/>
          </w:rPr>
          <m:t>≤Mod(X)≤</m:t>
        </m:r>
        <m:r>
          <m:rPr>
            <m:sty m:val="p"/>
          </m:rPr>
          <w:rPr>
            <w:rFonts w:ascii="Symbol" w:hAnsi="Symbol" w:eastAsia="SimSun" w:cs="Symbol"/>
            <w:color w:val="000000"/>
            <w:kern w:val="0"/>
            <w:sz w:val="36"/>
            <w:szCs w:val="36"/>
            <w:lang w:val="en-US" w:eastAsia="zh-CN" w:bidi="ar"/>
          </w:rPr>
          <m:t>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 w:bidi="ar-SA"/>
          </w:rPr>
          <m:t xml:space="preserve"> </m:t>
        </m:r>
      </m:oMath>
    </w:p>
    <w:p>
      <w:pPr>
        <w:numPr>
          <w:ilvl w:val="0"/>
          <w:numId w:val="12"/>
        </w:numPr>
        <w:ind w:left="0" w:leftChars="0" w:firstLine="0" w:firstLineChars="0"/>
        <w:rPr>
          <w:rFonts w:hint="default"/>
          <w:b w:val="0"/>
          <w:bCs w:val="0"/>
          <w:i w:val="0"/>
          <w:iCs/>
          <w:lang w:val="vi-VN"/>
        </w:rPr>
      </w:pPr>
      <w:r>
        <w:rPr>
          <w:rFonts w:hint="default"/>
          <w:b w:val="0"/>
          <w:bCs w:val="0"/>
          <w:i w:val="0"/>
          <w:iCs/>
          <w:lang w:val="vi-VN"/>
        </w:rPr>
        <w:t>Pp chuẩn</w:t>
      </w:r>
    </w:p>
    <w:p>
      <w:pPr>
        <w:numPr>
          <w:ilvl w:val="0"/>
          <w:numId w:val="0"/>
        </w:numPr>
        <w:ind w:leftChars="0"/>
        <w:rPr>
          <w:rFonts w:hint="default" w:hAnsi="Cambria Math" w:cstheme="minorBidi"/>
          <w:b w:val="0"/>
          <w:i w:val="0"/>
          <w:sz w:val="44"/>
          <w:szCs w:val="44"/>
          <w:lang w:val="vi-VN" w:eastAsia="zh-CN" w:bidi="ar-SA"/>
        </w:rPr>
      </w:pPr>
      <w:r>
        <w:rPr>
          <w:rFonts w:hint="default"/>
          <w:b w:val="0"/>
          <w:bCs w:val="0"/>
          <w:i w:val="0"/>
          <w:iCs/>
          <w:lang w:val="vi-VN"/>
        </w:rPr>
        <w:t xml:space="preserve">- </w:t>
      </w:r>
      <m:oMath>
        <m:r>
          <m:rPr/>
          <w:rPr>
            <w:rFonts w:hint="default" w:ascii="Cambria Math" w:hAnsi="Cambria Math" w:cstheme="minorBidi"/>
            <w:sz w:val="44"/>
            <w:szCs w:val="44"/>
            <w:lang w:val="vi-VN" w:eastAsia="zh-CN" w:bidi="ar-SA"/>
          </w:rPr>
          <m:t>f</m:t>
        </m:r>
        <m:r>
          <m:rPr>
            <m:sty m:val="p"/>
          </m:rPr>
          <w:rPr>
            <w:rFonts w:hint="default" w:ascii="Cambria Math" w:hAnsi="Cambria Math" w:cstheme="minorBidi"/>
            <w:sz w:val="44"/>
            <w:szCs w:val="44"/>
            <w:lang w:val="vi-VN" w:eastAsia="zh-CN" w:bidi="ar-SA"/>
          </w:rPr>
          <m:t>(x) =</m:t>
        </m:r>
        <m:f>
          <m:fP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sz w:val="44"/>
                <w:szCs w:val="44"/>
                <w:lang w:val="vi-VN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sz w:val="44"/>
                <w:szCs w:val="44"/>
                <w:lang w:val="vi-VN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b w:val="0"/>
                <w:bCs w:val="0"/>
                <w:iCs/>
                <w:sz w:val="44"/>
                <w:szCs w:val="44"/>
                <w:lang w:val="vi-VN" w:eastAsia="zh-CN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theme="minorBidi"/>
                <w:sz w:val="44"/>
                <w:szCs w:val="44"/>
                <w:lang w:val="vi-VN" w:bidi="ar-SA"/>
              </w:rPr>
              <m:t>σ</m:t>
            </m:r>
            <m:r>
              <m:rPr>
                <m:sty m:val="p"/>
              </m:rPr>
              <w:rPr>
                <w:rFonts w:hint="default" w:ascii="Cambria Math" w:hAnsi="Cambria Math" w:cstheme="minorBidi"/>
                <w:sz w:val="44"/>
                <w:szCs w:val="44"/>
                <w:lang w:val="vi-VN" w:bidi="ar-SA"/>
              </w:rPr>
              <m:t>.</m:t>
            </m:r>
            <m:rad>
              <m:radPr>
                <m:degHide m:val="1"/>
                <m:ctrlPr>
                  <w:rPr>
                    <w:rFonts w:hint="default" w:ascii="Cambria Math" w:hAnsi="Cambria Math" w:cstheme="minorBidi"/>
                    <w:bCs w:val="0"/>
                    <w:iCs/>
                    <w:sz w:val="44"/>
                    <w:szCs w:val="44"/>
                    <w:lang w:val="vi-VN" w:bidi="ar-SA"/>
                  </w:rPr>
                </m:ctrlPr>
              </m:radPr>
              <m:deg>
                <m:ctrlPr>
                  <w:rPr>
                    <w:rFonts w:hint="default" w:ascii="Cambria Math" w:hAnsi="Cambria Math" w:cstheme="minorBidi"/>
                    <w:bCs w:val="0"/>
                    <w:iCs/>
                    <w:sz w:val="44"/>
                    <w:szCs w:val="44"/>
                    <w:lang w:val="vi-VN" w:bidi="ar-SA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44"/>
                    <w:szCs w:val="44"/>
                    <w:lang w:val="vi-VN" w:bidi="ar-SA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theme="minorBidi"/>
                    <w:sz w:val="44"/>
                    <w:szCs w:val="44"/>
                    <w:lang w:val="vi-VN" w:bidi="ar-SA"/>
                  </w:rPr>
                  <m:t>π</m:t>
                </m:r>
                <m:ctrlPr>
                  <w:rPr>
                    <w:rFonts w:hint="default" w:ascii="Cambria Math" w:hAnsi="Cambria Math" w:cstheme="minorBidi"/>
                    <w:bCs w:val="0"/>
                    <w:iCs/>
                    <w:sz w:val="44"/>
                    <w:szCs w:val="44"/>
                    <w:lang w:val="vi-VN" w:bidi="ar-SA"/>
                  </w:rPr>
                </m:ctrlPr>
              </m:e>
            </m:rad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sz w:val="44"/>
                <w:szCs w:val="44"/>
                <w:lang w:val="vi-VN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sz w:val="44"/>
                <w:szCs w:val="44"/>
                <w:lang w:val="vi-VN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theme="minorBidi"/>
                <w:sz w:val="44"/>
                <w:szCs w:val="44"/>
                <w:lang w:val="vi-VN" w:eastAsia="zh-CN" w:bidi="ar-SA"/>
              </w:rPr>
              <m:t>e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sz w:val="44"/>
                <w:szCs w:val="44"/>
                <w:lang w:val="vi-VN" w:eastAsia="zh-CN" w:bidi="ar-SA"/>
              </w:rPr>
            </m:ctrlPr>
          </m:e>
          <m:sup>
            <m:f>
              <m:fPr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sz w:val="44"/>
                    <w:szCs w:val="44"/>
                    <w:lang w:val="vi-VN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44"/>
                    <w:szCs w:val="44"/>
                    <w:lang w:val="vi-VN" w:eastAsia="zh-CN" w:bidi="ar-SA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 w:val="0"/>
                        <w:iCs/>
                        <w:sz w:val="44"/>
                        <w:szCs w:val="44"/>
                        <w:lang w:val="vi-VN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44"/>
                        <w:szCs w:val="44"/>
                        <w:lang w:val="vi-VN" w:eastAsia="zh-CN" w:bidi="ar-SA"/>
                      </w:rPr>
                      <m:t>(x−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Arial-ItalicMT" w:cs="Times New Roman"/>
                        <w:color w:val="000000"/>
                        <w:kern w:val="0"/>
                        <w:sz w:val="44"/>
                        <w:szCs w:val="44"/>
                        <w:lang w:val="en-US" w:eastAsia="zh-CN" w:bidi="ar"/>
                      </w:rPr>
                      <m:t>μ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Arial-ItalicMT" w:cs="Times New Roman"/>
                        <w:color w:val="000000"/>
                        <w:kern w:val="0"/>
                        <w:sz w:val="44"/>
                        <w:szCs w:val="44"/>
                        <w:lang w:val="vi-VN" w:eastAsia="zh-CN" w:bidi="ar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44"/>
                        <w:szCs w:val="44"/>
                        <w:lang w:val="vi-VN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 w:val="0"/>
                        <w:iCs/>
                        <w:sz w:val="44"/>
                        <w:szCs w:val="44"/>
                        <w:lang w:val="vi-VN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sz w:val="44"/>
                        <w:szCs w:val="44"/>
                        <w:lang w:val="vi-VN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 w:val="0"/>
                        <w:iCs/>
                        <w:sz w:val="44"/>
                        <w:szCs w:val="44"/>
                        <w:lang w:val="vi-VN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sz w:val="44"/>
                    <w:szCs w:val="44"/>
                    <w:lang w:val="vi-VN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44"/>
                    <w:szCs w:val="44"/>
                    <w:lang w:val="vi-VN" w:eastAsia="zh-CN" w:bidi="ar-SA"/>
                  </w:rPr>
                  <m:t>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Cs w:val="0"/>
                        <w:i w:val="0"/>
                        <w:iCs/>
                        <w:sz w:val="44"/>
                        <w:szCs w:val="44"/>
                        <w:lang w:val="vi-V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44"/>
                        <w:szCs w:val="44"/>
                        <w:lang w:val="vi-VN"/>
                      </w:rPr>
                      <m:t>σ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 w:val="0"/>
                        <w:iCs/>
                        <w:sz w:val="44"/>
                        <w:szCs w:val="44"/>
                        <w:lang w:val="vi-VN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44"/>
                        <w:szCs w:val="44"/>
                        <w:lang w:val="vi-V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 w:val="0"/>
                        <w:iCs/>
                        <w:sz w:val="44"/>
                        <w:szCs w:val="44"/>
                        <w:lang w:val="vi-VN"/>
                      </w:rPr>
                    </m:ctrlPr>
                  </m:sup>
                </m:sSup>
                <m:ctrlPr>
                  <w:rPr>
                    <w:rFonts w:hint="default" w:ascii="Cambria Math" w:hAnsi="Cambria Math" w:cstheme="minorBidi"/>
                    <w:b w:val="0"/>
                    <w:bCs w:val="0"/>
                    <w:i w:val="0"/>
                    <w:iCs/>
                    <w:sz w:val="44"/>
                    <w:szCs w:val="44"/>
                    <w:lang w:val="vi-VN" w:eastAsia="zh-CN" w:bidi="ar-SA"/>
                  </w:rPr>
                </m:ctrlPr>
              </m:den>
            </m:f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iCs/>
                <w:sz w:val="44"/>
                <w:szCs w:val="44"/>
                <w:lang w:val="vi-VN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theme="minorBidi"/>
            <w:sz w:val="44"/>
            <w:szCs w:val="44"/>
            <w:lang w:val="vi-VN" w:eastAsia="zh-CN" w:bidi="ar-SA"/>
          </w:rPr>
          <m:t xml:space="preserve"> </m:t>
        </m:r>
      </m:oMath>
    </w:p>
    <w:p>
      <w:pPr>
        <w:numPr>
          <w:ilvl w:val="0"/>
          <w:numId w:val="0"/>
        </w:numPr>
        <w:ind w:leftChars="0"/>
        <w:rPr>
          <w:rFonts w:hint="default" w:hAnsi="Cambria Math" w:cstheme="minorBidi"/>
          <w:b w:val="0"/>
          <w:i w:val="0"/>
          <w:sz w:val="44"/>
          <w:szCs w:val="44"/>
          <w:lang w:val="vi-VN" w:eastAsia="zh-CN" w:bidi="ar-SA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i w:val="0"/>
          <w:sz w:val="28"/>
          <w:szCs w:val="28"/>
          <w:lang w:val="vi-VN" w:eastAsia="zh-CN" w:bidi="ar-SA"/>
        </w:rPr>
      </w:pPr>
      <w:r>
        <w:rPr>
          <w:rFonts w:hint="default" w:ascii="Times New Roman" w:hAnsi="Times New Roman" w:cs="Times New Roman"/>
          <w:b/>
          <w:bCs/>
          <w:i w:val="0"/>
          <w:sz w:val="28"/>
          <w:szCs w:val="28"/>
          <w:lang w:val="vi-VN" w:eastAsia="zh-CN" w:bidi="ar-SA"/>
        </w:rPr>
        <w:t>Chương 4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855"/>
        <w:gridCol w:w="855"/>
        <w:gridCol w:w="856"/>
        <w:gridCol w:w="856"/>
        <w:gridCol w:w="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i/>
                <w:iCs/>
                <w:sz w:val="28"/>
                <w:szCs w:val="28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  <w:t>...</w:t>
            </w:r>
          </w:p>
        </w:tc>
        <w:tc>
          <w:tcPr>
            <w:tcW w:w="8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i/>
                <w:iCs/>
                <w:sz w:val="28"/>
                <w:szCs w:val="28"/>
                <w:vertAlign w:val="baseline"/>
                <w:lang w:val="vi-VN" w:eastAsia="zh-CN" w:bidi="ar-SA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mbria Math" w:hAnsi="Cambria Math" w:cs="Times New Roman"/>
                <w:bCs/>
                <w:i/>
                <w:iCs/>
                <w:sz w:val="28"/>
                <w:szCs w:val="28"/>
                <w:vertAlign w:val="baseline"/>
                <w:lang w:val="vi-VN"/>
                <w:oMath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  <w:tc>
          <w:tcPr>
            <w:tcW w:w="8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i/>
                <w:iCs/>
                <w:sz w:val="28"/>
                <w:szCs w:val="28"/>
                <w:vertAlign w:val="baseline"/>
                <w:lang w:val="vi-VN" w:eastAsia="zh-CN" w:bidi="ar-SA"/>
                <w:oMath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baseline"/>
                <w:lang w:val="vi-VN"/>
              </w:rPr>
              <w:t>...</w:t>
            </w:r>
          </w:p>
        </w:tc>
        <w:tc>
          <w:tcPr>
            <w:tcW w:w="85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i/>
                <w:iCs/>
                <w:sz w:val="28"/>
                <w:szCs w:val="28"/>
                <w:vertAlign w:val="baseline"/>
                <w:lang w:val="vi-VN" w:eastAsia="zh-CN" w:bidi="ar-SA"/>
                <w:oMath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vertAlign w:val="baseline"/>
                        <w:lang w:val="vi-VN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vertAlign w:val="baseline"/>
                        <w:lang w:val="vi-VN"/>
                      </w:rPr>
                    </m:ctrlPr>
                  </m:sub>
                </m:sSub>
              </m:oMath>
            </m:oMathPara>
          </w:p>
        </w:tc>
      </w:tr>
    </w:tbl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i w:val="0"/>
          <w:sz w:val="28"/>
          <w:szCs w:val="28"/>
          <w:lang w:val="vi-VN" w:eastAsia="zh-CN" w:bidi="ar-SA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Cs/>
          <w:i w:val="0"/>
          <w:iCs w:val="0"/>
          <w:sz w:val="28"/>
          <w:szCs w:val="28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vi-VN" w:eastAsia="zh-CN" w:bidi="ar-SA"/>
        </w:rPr>
        <w:t xml:space="preserve">+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vi-VN" w:eastAsia="zh-CN" w:bidi="ar-SA"/>
        </w:rPr>
        <w:t xml:space="preserve">n = </w:t>
      </w:r>
      <m:oMath>
        <m:sSub>
          <m:sSubP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1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bCs/>
          <w:i w:val="0"/>
          <w:iCs w:val="0"/>
          <w:sz w:val="32"/>
          <w:szCs w:val="32"/>
          <w:vertAlign w:val="baseline"/>
          <w:lang w:val="vi-VN"/>
        </w:rPr>
        <w:t xml:space="preserve"> + </w:t>
      </w:r>
      <m:oMath>
        <m:sSub>
          <m:sSubP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bCs/>
          <w:i w:val="0"/>
          <w:iCs w:val="0"/>
          <w:sz w:val="32"/>
          <w:szCs w:val="32"/>
          <w:vertAlign w:val="baseline"/>
          <w:lang w:val="vi-VN"/>
        </w:rPr>
        <w:t xml:space="preserve"> + </w:t>
      </w:r>
      <m:oMath>
        <m:sSub>
          <m:sSubP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3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  <w:r>
        <w:rPr>
          <w:rFonts w:hint="default" w:ascii="Times New Roman" w:hAnsi="Times New Roman" w:cs="Times New Roman"/>
          <w:bCs/>
          <w:i w:val="0"/>
          <w:iCs w:val="0"/>
          <w:sz w:val="32"/>
          <w:szCs w:val="32"/>
          <w:vertAlign w:val="baseline"/>
          <w:lang w:val="vi-VN"/>
        </w:rPr>
        <w:t xml:space="preserve"> + ... + </w:t>
      </w:r>
      <m:oMath>
        <m:sSub>
          <m:sSubP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k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</m:oMath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Cs/>
          <w:i w:val="0"/>
          <w:iCs w:val="0"/>
          <w:sz w:val="28"/>
          <w:szCs w:val="28"/>
          <w:vertAlign w:val="baseline"/>
          <w:lang w:val="vi-VN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Cs/>
          <w:i w:val="0"/>
          <w:iCs w:val="0"/>
          <w:sz w:val="28"/>
          <w:szCs w:val="28"/>
          <w:vertAlign w:val="baseline"/>
          <w:lang w:val="vi-VN"/>
        </w:rPr>
        <w:t>+ Trung bình mẫu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vi-VN"/>
        </w:rPr>
        <w:t xml:space="preserve"> </w:t>
      </w:r>
      <m:oMath>
        <m:bar>
          <m:barPr>
            <m:pos m:val="top"/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lang w:val="vi-V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lang w:val="vi-VN"/>
              </w:rPr>
            </m:ctrlPr>
          </m:e>
        </m:bar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lang w:val="vi-V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lang w:val="vi-V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lang w:val="vi-V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/>
          </w:rPr>
          <m:t>(</m:t>
        </m:r>
        <m:sSub>
          <m:sSubP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x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1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vertAlign w:val="baseline"/>
            <w:lang w:val="vi-VN"/>
          </w:rPr>
          <m:t>.</m:t>
        </m:r>
        <m:sSub>
          <m:sSubP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1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vertAlign w:val="baseline"/>
            <w:lang w:val="vi-VN"/>
          </w:rPr>
          <m:t xml:space="preserve">+ </m:t>
        </m:r>
        <m:sSub>
          <m:sSubP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x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vertAlign w:val="baseline"/>
            <w:lang w:val="vi-VN"/>
          </w:rPr>
          <m:t>.</m:t>
        </m:r>
        <m:sSub>
          <m:sSubP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vertAlign w:val="baseline"/>
            <w:lang w:val="vi-VN"/>
          </w:rPr>
          <m:t xml:space="preserve">+ ...+ </m:t>
        </m:r>
        <m:sSub>
          <m:sSubP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x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k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vertAlign w:val="baseline"/>
            <w:lang w:val="vi-VN"/>
          </w:rPr>
          <m:t>.</m:t>
        </m:r>
        <m:sSub>
          <m:sSubP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n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32"/>
                <w:szCs w:val="32"/>
                <w:vertAlign w:val="baseline"/>
                <w:lang w:val="vi-VN"/>
              </w:rPr>
              <m:t>k</m:t>
            </m:r>
            <m:ctrlPr>
              <w:rPr>
                <w:rFonts w:hint="default" w:ascii="Cambria Math" w:hAnsi="Cambria Math" w:cs="Times New Roman"/>
                <w:bCs/>
                <w:i w:val="0"/>
                <w:iCs w:val="0"/>
                <w:sz w:val="32"/>
                <w:szCs w:val="32"/>
                <w:vertAlign w:val="baseline"/>
                <w:lang w:val="vi-V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/>
          </w:rPr>
          <m:t>)</m:t>
        </m:r>
      </m:oMath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vi-VN" w:eastAsia="zh-CN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3465830</wp:posOffset>
                </wp:positionH>
                <wp:positionV relativeFrom="paragraph">
                  <wp:posOffset>13970</wp:posOffset>
                </wp:positionV>
                <wp:extent cx="3594100" cy="590550"/>
                <wp:effectExtent l="4445" t="5080" r="20955" b="139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65930" y="6227445"/>
                          <a:ext cx="3594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 w:val="0"/>
                                        <w:bCs w:val="0"/>
                                        <w:i w:val="0"/>
                                        <w:iCs/>
                                        <w:sz w:val="32"/>
                                        <w:szCs w:val="32"/>
                                        <w:lang w:val="vi-VN" w:eastAsia="zh-CN" w:bidi="ar-SA"/>
                                      </w:rPr>
                                    </m:ctrlPr>
                                  </m:sSupPr>
                                  <m:e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hint="default" w:ascii="Cambria Math" w:hAnsi="Cambria Math" w:cs="Times New Roman" w:eastAsiaTheme="minorEastAsia"/>
                                            <w:b w:val="0"/>
                                            <w:bCs w:val="0"/>
                                            <w:i w:val="0"/>
                                            <w:iCs/>
                                            <w:sz w:val="32"/>
                                            <w:szCs w:val="32"/>
                                            <w:lang w:val="vi-VN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 w:cs="Times New Roman" w:eastAsiaTheme="minorEastAsia"/>
                                            <w:sz w:val="32"/>
                                            <w:szCs w:val="32"/>
                                            <w:lang w:val="vi-VN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Cambria Math" w:hAnsi="Cambria Math" w:cs="Times New Roman" w:eastAsiaTheme="minorEastAsia"/>
                                            <w:b w:val="0"/>
                                            <w:bCs w:val="0"/>
                                            <w:i w:val="0"/>
                                            <w:iCs/>
                                            <w:sz w:val="32"/>
                                            <w:szCs w:val="32"/>
                                            <w:lang w:val="vi-VN"/>
                                          </w:rPr>
                                        </m:ctrlPr>
                                      </m:e>
                                    </m:ba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 w:val="0"/>
                                        <w:bCs w:val="0"/>
                                        <w:i w:val="0"/>
                                        <w:iCs/>
                                        <w:sz w:val="32"/>
                                        <w:szCs w:val="32"/>
                                        <w:lang w:val="vi-VN" w:eastAsia="zh-CN" w:bidi="ar-SA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32"/>
                                        <w:lang w:val="vi-VN" w:eastAsia="zh-CN" w:bidi="ar-SA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 w:val="0"/>
                                        <w:bCs w:val="0"/>
                                        <w:i w:val="0"/>
                                        <w:iCs/>
                                        <w:sz w:val="32"/>
                                        <w:szCs w:val="32"/>
                                        <w:lang w:val="vi-VN" w:eastAsia="zh-CN" w:bidi="ar-SA"/>
                                      </w:rPr>
                                    </m:ctrlP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 w:eastAsiaTheme="minorEastAsia"/>
                                    <w:sz w:val="32"/>
                                    <w:szCs w:val="32"/>
                                    <w:lang w:val="vi-VN"/>
                                  </w:rPr>
                                  <m:t xml:space="preserve"> = </m:t>
                                </m:r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 w:val="0"/>
                                        <w:bCs w:val="0"/>
                                        <w:i w:val="0"/>
                                        <w:iCs/>
                                        <w:sz w:val="32"/>
                                        <w:szCs w:val="32"/>
                                        <w:lang w:val="vi-VN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32"/>
                                        <w:lang w:val="vi-V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 w:val="0"/>
                                        <w:bCs w:val="0"/>
                                        <w:i w:val="0"/>
                                        <w:iCs/>
                                        <w:sz w:val="32"/>
                                        <w:szCs w:val="32"/>
                                        <w:lang w:val="vi-VN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32"/>
                                        <w:lang w:val="vi-VN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 w:val="0"/>
                                        <w:bCs w:val="0"/>
                                        <w:i w:val="0"/>
                                        <w:iCs/>
                                        <w:sz w:val="32"/>
                                        <w:szCs w:val="32"/>
                                        <w:lang w:val="vi-VN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 w:eastAsiaTheme="minorEastAsia"/>
                                    <w:sz w:val="32"/>
                                    <w:szCs w:val="32"/>
                                    <w:lang w:val="vi-VN"/>
                                  </w:rPr>
                                  <m:t>(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 w:val="0"/>
                                        <w:i w:val="0"/>
                                        <w:iCs w:val="0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 w:val="0"/>
                                        <w:i w:val="0"/>
                                        <w:iCs w:val="0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 w:val="0"/>
                                        <w:i w:val="0"/>
                                        <w:iCs w:val="0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 w:val="0"/>
                                        <w:i w:val="0"/>
                                        <w:iCs w:val="0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 w:eastAsiaTheme="minorEastAsia"/>
                                    <w:sz w:val="32"/>
                                    <w:szCs w:val="28"/>
                                    <w:vertAlign w:val="baseline"/>
                                    <w:lang w:val="vi-VN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/>
                                        <w:i/>
                                        <w:iCs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/>
                                        <w:i/>
                                        <w:iCs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/>
                                        <w:i/>
                                        <w:iCs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 w:eastAsiaTheme="minorEastAsia"/>
                                    <w:sz w:val="32"/>
                                    <w:szCs w:val="28"/>
                                    <w:vertAlign w:val="baseline"/>
                                    <w:lang w:val="vi-VN"/>
                                  </w:rPr>
                                  <m:t xml:space="preserve">+ 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 w:val="0"/>
                                        <w:i w:val="0"/>
                                        <w:iCs w:val="0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 w:val="0"/>
                                        <w:i w:val="0"/>
                                        <w:iCs w:val="0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 w:val="0"/>
                                        <w:i w:val="0"/>
                                        <w:iCs w:val="0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 w:val="0"/>
                                        <w:i w:val="0"/>
                                        <w:iCs w:val="0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 w:eastAsiaTheme="minorEastAsia"/>
                                    <w:sz w:val="32"/>
                                    <w:szCs w:val="28"/>
                                    <w:vertAlign w:val="baseline"/>
                                    <w:lang w:val="vi-VN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/>
                                        <w:i/>
                                        <w:iCs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/>
                                        <w:i/>
                                        <w:iCs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/>
                                        <w:i/>
                                        <w:iCs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 w:eastAsiaTheme="minorEastAsia"/>
                                    <w:sz w:val="32"/>
                                    <w:szCs w:val="28"/>
                                    <w:vertAlign w:val="baseline"/>
                                    <w:lang w:val="vi-VN"/>
                                  </w:rPr>
                                  <m:t xml:space="preserve">+ ...+ 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 w:val="0"/>
                                        <w:i w:val="0"/>
                                        <w:iCs w:val="0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 w:val="0"/>
                                        <w:i w:val="0"/>
                                        <w:iCs w:val="0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 w:val="0"/>
                                        <w:i w:val="0"/>
                                        <w:iCs w:val="0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 w:val="0"/>
                                        <w:i w:val="0"/>
                                        <w:iCs w:val="0"/>
                                        <w:sz w:val="32"/>
                                        <w:szCs w:val="32"/>
                                        <w:vertAlign w:val="baseline"/>
                                        <w:lang w:val="vi-VN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 w:eastAsiaTheme="minorEastAsia"/>
                                    <w:sz w:val="32"/>
                                    <w:szCs w:val="28"/>
                                    <w:vertAlign w:val="baseline"/>
                                    <w:lang w:val="vi-VN"/>
                                  </w:rPr>
                                  <m:t>.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/>
                                        <w:i/>
                                        <w:iCs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/>
                                        <w:i/>
                                        <w:iCs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cs="Times New Roman" w:eastAsiaTheme="minorEastAsia"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hint="default" w:ascii="Cambria Math" w:hAnsi="Cambria Math" w:cs="Times New Roman" w:eastAsiaTheme="minorEastAsia"/>
                                        <w:bCs/>
                                        <w:i/>
                                        <w:iCs/>
                                        <w:sz w:val="32"/>
                                        <w:szCs w:val="28"/>
                                        <w:vertAlign w:val="baseline"/>
                                        <w:lang w:val="vi-VN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 w:eastAsiaTheme="minorEastAsia"/>
                                    <w:sz w:val="32"/>
                                    <w:szCs w:val="32"/>
                                    <w:lang w:val="vi-VN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9pt;margin-top:1.1pt;height:46.5pt;width:283pt;z-index:251663360;mso-width-relative:page;mso-height-relative:page;" fillcolor="#FFFFFF [3201]" filled="t" stroked="t" coordsize="21600,21600" o:gfxdata="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duu5r1QAAAAkBAAAP&#10;AAAAAAAAAAEAIAAAACIAAABkcnMvZG93bnJldi54bWxQSwECFAAUAAAACACHTuJAI5rVg1QCAADC&#10;BAAADgAAAAAAAAABACAAAAAk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m:oMathPara>
                        <m:oMath>
                          <m:sSup>
                            <m:sSupP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 w:val="0"/>
                                  <w:bCs w:val="0"/>
                                  <w:i w:val="0"/>
                                  <w:iCs/>
                                  <w:sz w:val="32"/>
                                  <w:szCs w:val="32"/>
                                  <w:lang w:val="vi-VN" w:eastAsia="zh-CN" w:bidi="ar-SA"/>
                                </w:rPr>
                              </m:ctrlPr>
                            </m:sSup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hint="default" w:ascii="Cambria Math" w:hAnsi="Cambria Math" w:cs="Times New Roman" w:eastAsiaTheme="minorEastAsia"/>
                                      <w:b w:val="0"/>
                                      <w:bCs w:val="0"/>
                                      <w:i w:val="0"/>
                                      <w:iCs/>
                                      <w:sz w:val="32"/>
                                      <w:szCs w:val="32"/>
                                      <w:lang w:val="vi-VN"/>
                                    </w:rPr>
                                  </m:ctrlPr>
                                </m:bar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 w:eastAsiaTheme="minorEastAsia"/>
                                      <w:sz w:val="32"/>
                                      <w:szCs w:val="32"/>
                                      <w:lang w:val="vi-VN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 w:eastAsiaTheme="minorEastAsia"/>
                                      <w:b w:val="0"/>
                                      <w:bCs w:val="0"/>
                                      <w:i w:val="0"/>
                                      <w:iCs/>
                                      <w:sz w:val="32"/>
                                      <w:szCs w:val="32"/>
                                      <w:lang w:val="vi-VN"/>
                                    </w:rPr>
                                  </m:ctrlPr>
                                </m:e>
                              </m:ba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 w:val="0"/>
                                  <w:bCs w:val="0"/>
                                  <w:i w:val="0"/>
                                  <w:iCs/>
                                  <w:sz w:val="32"/>
                                  <w:szCs w:val="32"/>
                                  <w:lang w:val="vi-VN" w:eastAsia="zh-CN" w:bidi="ar-SA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32"/>
                                  <w:lang w:val="vi-VN" w:eastAsia="zh-CN" w:bidi="ar-SA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 w:val="0"/>
                                  <w:bCs w:val="0"/>
                                  <w:i w:val="0"/>
                                  <w:iCs/>
                                  <w:sz w:val="32"/>
                                  <w:szCs w:val="32"/>
                                  <w:lang w:val="vi-VN" w:eastAsia="zh-CN" w:bidi="ar-SA"/>
                                </w:rPr>
                              </m:ctrlP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 w:eastAsiaTheme="minorEastAsia"/>
                              <w:sz w:val="32"/>
                              <w:szCs w:val="32"/>
                              <w:lang w:val="vi-VN"/>
                            </w:rPr>
                            <m:t xml:space="preserve"> = </m:t>
                          </m:r>
                          <m:f>
                            <m:fP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 w:val="0"/>
                                  <w:bCs w:val="0"/>
                                  <w:i w:val="0"/>
                                  <w:iCs/>
                                  <w:sz w:val="32"/>
                                  <w:szCs w:val="32"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32"/>
                                  <w:lang w:val="vi-VN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 w:val="0"/>
                                  <w:bCs w:val="0"/>
                                  <w:i w:val="0"/>
                                  <w:iCs/>
                                  <w:sz w:val="32"/>
                                  <w:szCs w:val="32"/>
                                  <w:lang w:val="vi-VN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32"/>
                                  <w:lang w:val="vi-VN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 w:val="0"/>
                                  <w:bCs w:val="0"/>
                                  <w:i w:val="0"/>
                                  <w:iCs/>
                                  <w:sz w:val="32"/>
                                  <w:szCs w:val="32"/>
                                  <w:lang w:val="vi-VN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 w:eastAsiaTheme="minorEastAsia"/>
                              <w:sz w:val="32"/>
                              <w:szCs w:val="32"/>
                              <w:lang w:val="vi-VN"/>
                            </w:rPr>
                            <m:t>(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 w:val="0"/>
                                  <w:i w:val="0"/>
                                  <w:iCs w:val="0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 w:val="0"/>
                                  <w:i w:val="0"/>
                                  <w:iCs w:val="0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 w:val="0"/>
                                  <w:i w:val="0"/>
                                  <w:iCs w:val="0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 w:val="0"/>
                                  <w:i w:val="0"/>
                                  <w:iCs w:val="0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 w:eastAsiaTheme="minorEastAsia"/>
                              <w:sz w:val="32"/>
                              <w:szCs w:val="28"/>
                              <w:vertAlign w:val="baseline"/>
                              <w:lang w:val="vi-VN"/>
                            </w:rPr>
                            <m:t>.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/>
                                  <w:i/>
                                  <w:iCs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/>
                                  <w:i/>
                                  <w:iCs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/>
                                  <w:i/>
                                  <w:iCs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 w:eastAsiaTheme="minorEastAsia"/>
                              <w:sz w:val="32"/>
                              <w:szCs w:val="28"/>
                              <w:vertAlign w:val="baseline"/>
                              <w:lang w:val="vi-VN"/>
                            </w:rPr>
                            <m:t xml:space="preserve">+ 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 w:val="0"/>
                                  <w:i w:val="0"/>
                                  <w:iCs w:val="0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 w:val="0"/>
                                  <w:i w:val="0"/>
                                  <w:iCs w:val="0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 w:val="0"/>
                                  <w:i w:val="0"/>
                                  <w:iCs w:val="0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 w:val="0"/>
                                  <w:i w:val="0"/>
                                  <w:iCs w:val="0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 w:eastAsiaTheme="minorEastAsia"/>
                              <w:sz w:val="32"/>
                              <w:szCs w:val="28"/>
                              <w:vertAlign w:val="baseline"/>
                              <w:lang w:val="vi-VN"/>
                            </w:rPr>
                            <m:t>.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/>
                                  <w:i/>
                                  <w:iCs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/>
                                  <w:i/>
                                  <w:iCs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/>
                                  <w:i/>
                                  <w:iCs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 w:eastAsiaTheme="minorEastAsia"/>
                              <w:sz w:val="32"/>
                              <w:szCs w:val="28"/>
                              <w:vertAlign w:val="baseline"/>
                              <w:lang w:val="vi-VN"/>
                            </w:rPr>
                            <m:t xml:space="preserve">+ ...+ </m:t>
                          </m:r>
                          <m:sSubSup>
                            <m:sSubSupP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 w:val="0"/>
                                  <w:i w:val="0"/>
                                  <w:iCs w:val="0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 w:val="0"/>
                                  <w:i w:val="0"/>
                                  <w:iCs w:val="0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 w:val="0"/>
                                  <w:i w:val="0"/>
                                  <w:iCs w:val="0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 w:val="0"/>
                                  <w:i w:val="0"/>
                                  <w:iCs w:val="0"/>
                                  <w:sz w:val="32"/>
                                  <w:szCs w:val="32"/>
                                  <w:vertAlign w:val="baseline"/>
                                  <w:lang w:val="vi-VN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 w:eastAsiaTheme="minorEastAsia"/>
                              <w:sz w:val="32"/>
                              <w:szCs w:val="28"/>
                              <w:vertAlign w:val="baseline"/>
                              <w:lang w:val="vi-VN"/>
                            </w:rPr>
                            <m:t>.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/>
                                  <w:i/>
                                  <w:iCs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/>
                                  <w:i/>
                                  <w:iCs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 w:eastAsiaTheme="minorEastAsia"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 w:cs="Times New Roman" w:eastAsiaTheme="minorEastAsia"/>
                                  <w:bCs/>
                                  <w:i/>
                                  <w:iCs/>
                                  <w:sz w:val="32"/>
                                  <w:szCs w:val="28"/>
                                  <w:vertAlign w:val="baseline"/>
                                  <w:lang w:val="vi-VN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 w:eastAsiaTheme="minorEastAsia"/>
                              <w:sz w:val="32"/>
                              <w:szCs w:val="32"/>
                              <w:lang w:val="vi-VN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vi-VN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vi-VN" w:eastAsia="zh-CN"/>
        </w:rPr>
        <w:t xml:space="preserve">+ Phương sai mẫu </w:t>
      </w:r>
      <m:oMath>
        <m:sSup>
          <m:sSupP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36"/>
                <w:szCs w:val="36"/>
                <w:lang w:val="vi-VN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6"/>
                <w:szCs w:val="36"/>
                <w:lang w:val="vi-VN" w:eastAsia="zh-CN" w:bidi="ar-SA"/>
              </w:rPr>
              <m:t>s</m:t>
            </m: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36"/>
                <w:szCs w:val="36"/>
                <w:lang w:val="vi-VN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6"/>
                <w:szCs w:val="36"/>
                <w:lang w:val="vi-VN" w:eastAsia="zh-CN" w:bidi="ar-S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36"/>
                <w:szCs w:val="36"/>
                <w:lang w:val="vi-VN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 w:eastAsiaTheme="minorEastAsia"/>
            <w:sz w:val="36"/>
            <w:szCs w:val="36"/>
            <w:lang w:val="vi-VN" w:eastAsia="zh-CN" w:bidi="ar-SA"/>
          </w:rPr>
          <m:t xml:space="preserve"> = </m:t>
        </m:r>
        <m:f>
          <m:fP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36"/>
                <w:szCs w:val="36"/>
                <w:lang w:val="vi-VN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6"/>
                <w:szCs w:val="36"/>
                <w:lang w:val="vi-VN" w:eastAsia="zh-CN" w:bidi="ar-SA"/>
              </w:rPr>
              <m:t>n</m:t>
            </m: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36"/>
                <w:szCs w:val="36"/>
                <w:lang w:val="vi-VN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6"/>
                <w:szCs w:val="36"/>
                <w:lang w:val="vi-VN" w:eastAsia="zh-CN" w:bidi="ar-SA"/>
              </w:rPr>
              <m:t>n − 1</m:t>
            </m: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36"/>
                <w:szCs w:val="36"/>
                <w:lang w:val="vi-VN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 w:eastAsiaTheme="minorEastAsia"/>
            <w:sz w:val="36"/>
            <w:szCs w:val="36"/>
            <w:lang w:val="vi-VN" w:eastAsia="zh-CN" w:bidi="ar-SA"/>
          </w:rPr>
          <m:t>[</m:t>
        </m:r>
        <m:sSup>
          <m:sSupP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36"/>
                <w:szCs w:val="36"/>
                <w:lang w:val="vi-VN" w:eastAsia="zh-CN" w:bidi="ar-SA"/>
              </w:rPr>
            </m:ctrlPr>
          </m:sSupPr>
          <m:e>
            <m:bar>
              <m:barPr>
                <m:pos m:val="top"/>
                <m:ctrlPr>
                  <w:rPr>
                    <w:rFonts w:hint="default" w:ascii="Cambria Math" w:hAnsi="Cambria Math" w:cs="Times New Roman" w:eastAsiaTheme="minorEastAsia"/>
                    <w:b w:val="0"/>
                    <w:bCs w:val="0"/>
                    <w:i w:val="0"/>
                    <w:iCs w:val="0"/>
                    <w:sz w:val="36"/>
                    <w:szCs w:val="36"/>
                    <w:lang w:val="vi-VN"/>
                  </w:rPr>
                </m:ctrlPr>
              </m:barPr>
              <m:e>
                <m:r>
                  <m:rPr>
                    <m:sty m:val="p"/>
                  </m:rPr>
                  <w:rPr>
                    <w:rFonts w:hint="default" w:ascii="Cambria Math" w:hAnsi="Cambria Math" w:cs="Times New Roman" w:eastAsiaTheme="minorEastAsia"/>
                    <w:sz w:val="36"/>
                    <w:szCs w:val="36"/>
                    <w:lang w:val="vi-VN"/>
                  </w:rPr>
                  <m:t>x</m:t>
                </m:r>
                <m:ctrlPr>
                  <w:rPr>
                    <w:rFonts w:hint="default" w:ascii="Cambria Math" w:hAnsi="Cambria Math" w:cs="Times New Roman" w:eastAsiaTheme="minorEastAsia"/>
                    <w:b w:val="0"/>
                    <w:bCs w:val="0"/>
                    <w:i w:val="0"/>
                    <w:iCs w:val="0"/>
                    <w:sz w:val="36"/>
                    <w:szCs w:val="36"/>
                    <w:lang w:val="vi-VN"/>
                  </w:rPr>
                </m:ctrlPr>
              </m:e>
            </m:ba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36"/>
                <w:szCs w:val="36"/>
                <w:lang w:val="vi-VN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6"/>
                <w:szCs w:val="36"/>
                <w:lang w:val="vi-VN" w:eastAsia="zh-CN" w:bidi="ar-S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36"/>
                <w:szCs w:val="36"/>
                <w:lang w:val="vi-VN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 w:eastAsiaTheme="minorEastAsia"/>
            <w:sz w:val="36"/>
            <w:szCs w:val="36"/>
            <w:lang w:val="vi-VN" w:eastAsia="zh-CN" w:bidi="ar-SA"/>
          </w:rPr>
          <m:t>−</m:t>
        </m:r>
        <m:sSup>
          <m:sSupP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36"/>
                <w:szCs w:val="36"/>
                <w:lang w:val="vi-VN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6"/>
                <w:szCs w:val="36"/>
                <w:lang w:val="vi-VN" w:eastAsia="zh-CN" w:bidi="ar-SA"/>
              </w:rPr>
              <m:t>(</m:t>
            </m:r>
            <m:bar>
              <m:barPr>
                <m:pos m:val="top"/>
                <m:ctrlPr>
                  <w:rPr>
                    <w:rFonts w:hint="default" w:ascii="Cambria Math" w:hAnsi="Cambria Math" w:cs="Times New Roman" w:eastAsiaTheme="minorEastAsia"/>
                    <w:b w:val="0"/>
                    <w:bCs w:val="0"/>
                    <w:i w:val="0"/>
                    <w:iCs w:val="0"/>
                    <w:sz w:val="36"/>
                    <w:szCs w:val="36"/>
                    <w:lang w:val="vi-VN"/>
                  </w:rPr>
                </m:ctrlPr>
              </m:barPr>
              <m:e>
                <m:r>
                  <m:rPr>
                    <m:sty m:val="p"/>
                  </m:rPr>
                  <w:rPr>
                    <w:rFonts w:hint="default" w:ascii="Cambria Math" w:hAnsi="Cambria Math" w:cs="Times New Roman" w:eastAsiaTheme="minorEastAsia"/>
                    <w:sz w:val="36"/>
                    <w:szCs w:val="36"/>
                    <w:lang w:val="vi-VN"/>
                  </w:rPr>
                  <m:t>x</m:t>
                </m:r>
                <m:ctrlPr>
                  <w:rPr>
                    <w:rFonts w:hint="default" w:ascii="Cambria Math" w:hAnsi="Cambria Math" w:cs="Times New Roman" w:eastAsiaTheme="minorEastAsia"/>
                    <w:b w:val="0"/>
                    <w:bCs w:val="0"/>
                    <w:i w:val="0"/>
                    <w:iCs w:val="0"/>
                    <w:sz w:val="36"/>
                    <w:szCs w:val="36"/>
                    <w:lang w:val="vi-VN"/>
                  </w:rPr>
                </m:ctrlPr>
              </m:e>
            </m:bar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6"/>
                <w:szCs w:val="36"/>
                <w:lang w:val="vi-VN" w:eastAsia="zh-CN" w:bidi="ar-SA"/>
              </w:rPr>
              <m:t>)</m:t>
            </m: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36"/>
                <w:szCs w:val="36"/>
                <w:lang w:val="vi-VN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36"/>
                <w:szCs w:val="36"/>
                <w:lang w:val="vi-VN" w:eastAsia="zh-CN" w:bidi="ar-SA"/>
              </w:rPr>
              <m:t>2</m:t>
            </m: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36"/>
                <w:szCs w:val="36"/>
                <w:lang w:val="vi-VN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 w:eastAsiaTheme="minorEastAsia"/>
            <w:sz w:val="36"/>
            <w:szCs w:val="36"/>
            <w:lang w:val="vi-VN" w:eastAsia="zh-CN" w:bidi="ar-SA"/>
          </w:rPr>
          <m:t>]</m:t>
        </m:r>
      </m:oMath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vi-VN" w:eastAsia="zh-CN" w:bidi="ar-SA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vi-VN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vi-VN" w:eastAsia="zh-CN" w:bidi="ar-SA"/>
        </w:rPr>
        <w:t xml:space="preserve">+ Độ lệch mẫu </w:t>
      </w:r>
      <m:oMath>
        <m:r>
          <m:rPr>
            <m:sty m:val="p"/>
          </m:rPr>
          <w:rPr>
            <w:rFonts w:hint="default" w:ascii="Cambria Math" w:hAnsi="Cambria Math" w:cs="Times New Roman"/>
            <w:sz w:val="32"/>
            <w:szCs w:val="32"/>
            <w:lang w:val="vi-VN" w:eastAsia="zh-CN" w:bidi="ar-SA"/>
          </w:rPr>
          <m:t xml:space="preserve">s = </m:t>
        </m:r>
        <m:rad>
          <m:radPr>
            <m:degHide m:val="1"/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lang w:val="vi-VN" w:eastAsia="zh-CN" w:bidi="ar-SA"/>
              </w:rPr>
            </m:ctrlPr>
          </m:radPr>
          <m:deg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lang w:val="vi-VN" w:eastAsia="zh-CN" w:bidi="ar-SA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32"/>
                    <w:szCs w:val="32"/>
                    <w:lang w:val="vi-VN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 w:eastAsia="zh-CN" w:bidi="ar-SA"/>
                  </w:rPr>
                  <m:t>s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32"/>
                    <w:szCs w:val="32"/>
                    <w:lang w:val="vi-VN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32"/>
                    <w:szCs w:val="32"/>
                    <w:lang w:val="vi-VN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32"/>
                    <w:szCs w:val="32"/>
                    <w:lang w:val="vi-VN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32"/>
                <w:szCs w:val="32"/>
                <w:lang w:val="vi-VN" w:eastAsia="zh-CN" w:bidi="ar-SA"/>
              </w:rPr>
            </m:ctrlPr>
          </m:e>
        </m:rad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vi-VN" w:eastAsia="zh-CN" w:bidi="ar-SA"/>
        </w:rPr>
        <w:t xml:space="preserve"> 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vi-VN" w:eastAsia="zh-CN" w:bidi="ar-SA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cs="Times New Roman"/>
          <w:b/>
          <w:bCs/>
          <w:i w:val="0"/>
          <w:iCs w:val="0"/>
          <w:sz w:val="32"/>
          <w:szCs w:val="32"/>
          <w:lang w:val="vi-VN" w:eastAsia="zh-CN" w:bidi="ar-SA"/>
        </w:rPr>
      </w:pPr>
      <w:r>
        <w:rPr>
          <w:rFonts w:hint="default" w:cs="Times New Roman"/>
          <w:b/>
          <w:bCs/>
          <w:i w:val="0"/>
          <w:iCs w:val="0"/>
          <w:sz w:val="32"/>
          <w:szCs w:val="32"/>
          <w:lang w:val="vi-VN" w:eastAsia="zh-CN" w:bidi="ar-SA"/>
        </w:rPr>
        <w:t>Chương 5</w:t>
      </w:r>
    </w:p>
    <w:p>
      <w:pPr>
        <w:numPr>
          <w:ilvl w:val="0"/>
          <w:numId w:val="0"/>
        </w:numPr>
        <w:ind w:leftChars="0"/>
        <w:rPr>
          <w:rFonts w:hint="default" w:cs="Times New Roman"/>
          <w:b w:val="0"/>
          <w:bCs w:val="0"/>
          <w:i w:val="0"/>
          <w:iCs w:val="0"/>
          <w:sz w:val="32"/>
          <w:szCs w:val="32"/>
          <w:lang w:val="vi-VN" w:eastAsia="zh-CN" w:bidi="ar-SA"/>
        </w:rPr>
      </w:pPr>
      <w:r>
        <w:rPr>
          <w:rFonts w:hint="default" w:cs="Times New Roman"/>
          <w:b w:val="0"/>
          <w:bCs w:val="0"/>
          <w:i w:val="0"/>
          <w:iCs w:val="0"/>
          <w:sz w:val="32"/>
          <w:szCs w:val="32"/>
          <w:lang w:val="vi-VN" w:eastAsia="zh-CN" w:bidi="ar-SA"/>
        </w:rPr>
        <w:t xml:space="preserve">* Ước lượng kì vọng của pp chuẩn </w:t>
      </w:r>
    </w:p>
    <w:p>
      <w:pPr>
        <w:numPr>
          <w:ilvl w:val="0"/>
          <w:numId w:val="0"/>
        </w:numPr>
        <w:ind w:leftChars="0"/>
        <w:rPr>
          <w:rFonts w:hint="default" w:ascii="Times New Roman" w:hAnsi="Cambria Math" w:cs="Times New Roman"/>
          <w:bCs w:val="0"/>
          <w:i w:val="0"/>
          <w:iCs/>
          <w:sz w:val="28"/>
          <w:szCs w:val="28"/>
          <w:lang w:val="vi-VN" w:eastAsia="zh-CN" w:bidi="ar-SA"/>
        </w:rPr>
      </w:pPr>
      <w:r>
        <w:rPr>
          <w:rFonts w:hint="default" w:cs="Times New Roman"/>
          <w:b w:val="0"/>
          <w:bCs w:val="0"/>
          <w:i w:val="0"/>
          <w:iCs w:val="0"/>
          <w:sz w:val="32"/>
          <w:szCs w:val="32"/>
          <w:lang w:val="vi-VN" w:eastAsia="zh-CN" w:bidi="ar-SA"/>
        </w:rPr>
        <w:t xml:space="preserve">- Với </w:t>
      </w:r>
      <m:oMath>
        <m:sSup>
          <m:sSup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vi-VN"/>
              </w:rPr>
              <m:t>σ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vi-V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vi-VN"/>
              </w:rPr>
            </m:ctrlPr>
          </m:sup>
        </m:sSup>
      </m:oMath>
      <w:r>
        <w:rPr>
          <w:rFonts w:hint="default" w:ascii="Times New Roman" w:hAnsi="Cambria Math" w:cs="Times New Roman"/>
          <w:bCs w:val="0"/>
          <w:i w:val="0"/>
          <w:iCs/>
          <w:sz w:val="28"/>
          <w:szCs w:val="28"/>
          <w:lang w:val="vi-VN"/>
        </w:rPr>
        <w:t xml:space="preserve"> đã biết :</w:t>
      </w:r>
      <w:r>
        <w:rPr>
          <w:rFonts w:hint="default" w:ascii="Times New Roman" w:hAnsi="Cambria Math" w:cs="Times New Roman"/>
          <w:bCs w:val="0"/>
          <w:i w:val="0"/>
          <w:iCs/>
          <w:sz w:val="56"/>
          <w:szCs w:val="56"/>
          <w:lang w:val="vi-VN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sz w:val="56"/>
            <w:szCs w:val="56"/>
            <w:lang w:val="vi-VN" w:eastAsia="zh-CN" w:bidi="ar-SA"/>
          </w:rPr>
          <m:t xml:space="preserve">[ </m:t>
        </m:r>
        <m:bar>
          <m:barPr>
            <m:pos m:val="top"/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56"/>
                <w:szCs w:val="56"/>
                <w:lang w:val="vi-VN"/>
              </w:rPr>
              <m:t>x</m:t>
            </m: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e>
        </m:bar>
        <m:r>
          <m:rPr>
            <m:sty m:val="p"/>
          </m:rPr>
          <w:rPr>
            <w:rFonts w:hint="default" w:ascii="Cambria Math" w:hAnsi="Cambria Math" w:cs="Times New Roman"/>
            <w:sz w:val="56"/>
            <w:szCs w:val="56"/>
            <w:lang w:val="vi-VN"/>
          </w:rPr>
          <m:t xml:space="preserve"> −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56"/>
                <w:szCs w:val="56"/>
                <w:lang w:val="vi-VN"/>
              </w:rPr>
              <m:t>U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e>
          <m:sub>
            <m:f>
              <m:fPr>
                <m:ctrlPr>
                  <w:rPr>
                    <w:rFonts w:hint="default" w:ascii="Cambria Math" w:hAnsi="Cambria Math" w:cs="Times New Roman"/>
                    <w:b w:val="0"/>
                    <w:bCs w:val="0"/>
                    <w:iCs w:val="0"/>
                    <w:sz w:val="56"/>
                    <w:szCs w:val="56"/>
                    <w:lang w:val="vi-V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56"/>
                    <w:szCs w:val="56"/>
                    <w:lang w:val="vi-VN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56"/>
                    <w:szCs w:val="56"/>
                    <w:lang w:val="vi-V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den>
            </m:f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sub>
        </m:sSub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Cs w:val="0"/>
                <w:sz w:val="56"/>
                <w:szCs w:val="56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56"/>
                <w:szCs w:val="56"/>
                <w:lang w:val="vi-VN"/>
              </w:rPr>
              <m:t>σ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56"/>
                    <w:szCs w:val="56"/>
                    <w:lang w:val="vi-VN"/>
                  </w:rPr>
                  <m:t>n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56"/>
            <w:szCs w:val="56"/>
            <w:lang w:val="vi-VN" w:eastAsia="zh-CN" w:bidi="ar-SA"/>
          </w:rPr>
          <m:t xml:space="preserve"> ;</m:t>
        </m:r>
        <m:bar>
          <m:barPr>
            <m:pos m:val="top"/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56"/>
                <w:szCs w:val="56"/>
                <w:lang w:val="vi-VN"/>
              </w:rPr>
              <m:t>x</m:t>
            </m: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e>
        </m:bar>
        <m:r>
          <m:rPr>
            <m:sty m:val="p"/>
          </m:rPr>
          <w:rPr>
            <w:rFonts w:hint="default" w:ascii="Cambria Math" w:hAnsi="Cambria Math" w:cs="Times New Roman"/>
            <w:sz w:val="56"/>
            <w:szCs w:val="56"/>
            <w:lang w:val="vi-VN" w:eastAsia="zh-CN" w:bidi="ar-SA"/>
          </w:rPr>
          <m:t xml:space="preserve">  +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56"/>
                <w:szCs w:val="56"/>
                <w:lang w:val="vi-VN"/>
              </w:rPr>
              <m:t>U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e>
          <m:sub>
            <m:f>
              <m:fPr>
                <m:ctrlPr>
                  <w:rPr>
                    <w:rFonts w:hint="default" w:ascii="Cambria Math" w:hAnsi="Cambria Math" w:cs="Times New Roman"/>
                    <w:b w:val="0"/>
                    <w:bCs w:val="0"/>
                    <w:iCs w:val="0"/>
                    <w:sz w:val="56"/>
                    <w:szCs w:val="56"/>
                    <w:lang w:val="vi-V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56"/>
                    <w:szCs w:val="56"/>
                    <w:lang w:val="vi-VN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56"/>
                    <w:szCs w:val="56"/>
                    <w:lang w:val="vi-V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den>
            </m:f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sub>
        </m:sSub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Cs w:val="0"/>
                <w:sz w:val="56"/>
                <w:szCs w:val="56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56"/>
                <w:szCs w:val="56"/>
                <w:lang w:val="vi-VN"/>
              </w:rPr>
              <m:t>σ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56"/>
                    <w:szCs w:val="56"/>
                    <w:lang w:val="vi-VN"/>
                  </w:rPr>
                  <m:t>n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56"/>
            <w:szCs w:val="56"/>
            <w:lang w:val="vi-VN" w:eastAsia="zh-CN" w:bidi="ar-SA"/>
          </w:rPr>
          <m:t xml:space="preserve"> ]</m:t>
        </m:r>
      </m:oMath>
      <w:r>
        <w:rPr>
          <w:rFonts w:hint="default" w:ascii="Times New Roman" w:hAnsi="Cambria Math" w:cs="Times New Roman"/>
          <w:bCs w:val="0"/>
          <w:i w:val="0"/>
          <w:iCs/>
          <w:sz w:val="56"/>
          <w:szCs w:val="56"/>
          <w:lang w:val="vi-VN" w:eastAsia="zh-CN" w:bidi="ar-SA"/>
        </w:rPr>
        <w:t xml:space="preserve"> </w:t>
      </w:r>
      <w:r>
        <w:rPr>
          <w:rFonts w:hint="default" w:ascii="Times New Roman" w:hAnsi="Cambria Math" w:cs="Times New Roman"/>
          <w:bCs w:val="0"/>
          <w:i w:val="0"/>
          <w:iCs/>
          <w:sz w:val="28"/>
          <w:szCs w:val="28"/>
          <w:lang w:val="vi-VN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Times New Roman" w:hAnsi="Cambria Math" w:cs="Times New Roman"/>
          <w:bCs w:val="0"/>
          <w:i w:val="0"/>
          <w:iCs/>
          <w:sz w:val="44"/>
          <w:szCs w:val="44"/>
          <w:lang w:val="vi-VN" w:eastAsia="zh-CN" w:bidi="ar-SA"/>
        </w:rPr>
      </w:pPr>
      <w:r>
        <w:rPr>
          <w:rFonts w:hint="default" w:cs="Times New Roman"/>
          <w:b w:val="0"/>
          <w:bCs w:val="0"/>
          <w:i w:val="0"/>
          <w:iCs w:val="0"/>
          <w:sz w:val="32"/>
          <w:szCs w:val="32"/>
          <w:lang w:val="vi-VN" w:eastAsia="zh-CN" w:bidi="ar-SA"/>
        </w:rPr>
        <w:t xml:space="preserve">- Với </w:t>
      </w:r>
      <m:oMath>
        <m:sSup>
          <m:sSupP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vi-VN"/>
              </w:rPr>
              <m:t>σ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vi-V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vi-VN"/>
              </w:rPr>
              <m:t>2</m:t>
            </m:r>
            <m:ctrlPr>
              <w:rPr>
                <w:rFonts w:hint="default" w:ascii="Cambria Math" w:hAnsi="Cambria Math" w:cs="Times New Roman"/>
                <w:bCs w:val="0"/>
                <w:i w:val="0"/>
                <w:iCs/>
                <w:sz w:val="28"/>
                <w:szCs w:val="28"/>
                <w:lang w:val="vi-VN"/>
              </w:rPr>
            </m:ctrlPr>
          </m:sup>
        </m:sSup>
      </m:oMath>
      <w:r>
        <w:rPr>
          <w:rFonts w:hint="default" w:ascii="Times New Roman" w:hAnsi="Cambria Math" w:cs="Times New Roman"/>
          <w:bCs w:val="0"/>
          <w:i w:val="0"/>
          <w:iCs/>
          <w:sz w:val="28"/>
          <w:szCs w:val="28"/>
          <w:lang w:val="vi-VN"/>
        </w:rPr>
        <w:t xml:space="preserve"> </w:t>
      </w:r>
      <w:r>
        <w:rPr>
          <w:rFonts w:hint="default" w:hAnsi="Cambria Math" w:cs="Times New Roman"/>
          <w:bCs w:val="0"/>
          <w:i w:val="0"/>
          <w:iCs/>
          <w:sz w:val="28"/>
          <w:szCs w:val="28"/>
          <w:lang w:val="vi-VN"/>
        </w:rPr>
        <w:t>chưa</w:t>
      </w:r>
      <w:r>
        <w:rPr>
          <w:rFonts w:hint="default" w:ascii="Times New Roman" w:hAnsi="Cambria Math" w:cs="Times New Roman"/>
          <w:bCs w:val="0"/>
          <w:i w:val="0"/>
          <w:iCs/>
          <w:sz w:val="28"/>
          <w:szCs w:val="28"/>
          <w:lang w:val="vi-VN"/>
        </w:rPr>
        <w:t xml:space="preserve"> biết</w:t>
      </w:r>
      <w:r>
        <w:rPr>
          <w:rFonts w:hint="default" w:hAnsi="Cambria Math" w:cs="Times New Roman"/>
          <w:bCs w:val="0"/>
          <w:i w:val="0"/>
          <w:iCs/>
          <w:sz w:val="28"/>
          <w:szCs w:val="28"/>
          <w:lang w:val="vi-VN"/>
        </w:rPr>
        <w:t xml:space="preserve"> : </w:t>
      </w:r>
      <m:oMath>
        <m:r>
          <m:rPr>
            <m:sty m:val="p"/>
          </m:rPr>
          <w:rPr>
            <w:rFonts w:hint="default" w:ascii="Cambria Math" w:hAnsi="Cambria Math" w:cs="Times New Roman"/>
            <w:sz w:val="56"/>
            <w:szCs w:val="56"/>
            <w:lang w:val="vi-VN" w:eastAsia="zh-CN" w:bidi="ar-SA"/>
          </w:rPr>
          <m:t xml:space="preserve">[ </m:t>
        </m:r>
        <m:bar>
          <m:barPr>
            <m:pos m:val="top"/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56"/>
                <w:szCs w:val="56"/>
                <w:lang w:val="vi-VN"/>
              </w:rPr>
              <m:t>x</m:t>
            </m: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e>
        </m:bar>
        <m:r>
          <m:rPr>
            <m:sty m:val="p"/>
          </m:rPr>
          <w:rPr>
            <w:rFonts w:hint="default" w:ascii="Cambria Math" w:hAnsi="Cambria Math" w:cs="Times New Roman"/>
            <w:sz w:val="56"/>
            <w:szCs w:val="56"/>
            <w:lang w:val="vi-VN"/>
          </w:rPr>
          <m:t xml:space="preserve"> −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56"/>
                <w:szCs w:val="56"/>
                <w:lang w:val="vi-VN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e>
          <m:sub>
            <m:f>
              <m:fPr>
                <m:ctrlPr>
                  <w:rPr>
                    <w:rFonts w:hint="default" w:ascii="Cambria Math" w:hAnsi="Cambria Math" w:cs="Times New Roman"/>
                    <w:b w:val="0"/>
                    <w:bCs w:val="0"/>
                    <w:iCs w:val="0"/>
                    <w:sz w:val="56"/>
                    <w:szCs w:val="56"/>
                    <w:lang w:val="vi-V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56"/>
                    <w:szCs w:val="56"/>
                    <w:lang w:val="vi-VN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56"/>
                    <w:szCs w:val="56"/>
                    <w:lang w:val="vi-V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cs="Times New Roman"/>
                <w:sz w:val="56"/>
                <w:szCs w:val="56"/>
                <w:lang w:val="vi-VN"/>
              </w:rPr>
              <m:t>, n−1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sub>
        </m:sSub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Cs w:val="0"/>
                <w:sz w:val="56"/>
                <w:szCs w:val="56"/>
                <w:lang w:val="vi-V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sz w:val="56"/>
                <w:szCs w:val="56"/>
                <w:lang w:val="vi-VN"/>
              </w:rPr>
              <m:t>s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56"/>
                    <w:szCs w:val="56"/>
                    <w:lang w:val="vi-VN"/>
                  </w:rPr>
                  <m:t>n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56"/>
            <w:szCs w:val="56"/>
            <w:lang w:val="vi-VN" w:eastAsia="zh-CN" w:bidi="ar-SA"/>
          </w:rPr>
          <m:t xml:space="preserve"> ;</m:t>
        </m:r>
        <m:bar>
          <m:barPr>
            <m:pos m:val="top"/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56"/>
                <w:szCs w:val="56"/>
                <w:lang w:val="vi-VN"/>
              </w:rPr>
              <m:t>x</m:t>
            </m:r>
            <m:ctrlPr>
              <w:rPr>
                <w:rFonts w:hint="default" w:ascii="Cambria Math" w:hAnsi="Cambria Math" w:cs="Times New Roman" w:eastAsiaTheme="minorEastAsia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e>
        </m:bar>
        <m:r>
          <m:rPr>
            <m:sty m:val="p"/>
          </m:rPr>
          <w:rPr>
            <w:rFonts w:hint="default" w:ascii="Cambria Math" w:hAnsi="Cambria Math" w:cs="Times New Roman"/>
            <w:sz w:val="56"/>
            <w:szCs w:val="56"/>
            <w:lang w:val="vi-VN" w:eastAsia="zh-CN" w:bidi="ar-SA"/>
          </w:rPr>
          <m:t xml:space="preserve">  +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56"/>
                <w:szCs w:val="56"/>
                <w:lang w:val="vi-VN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e>
          <m:sub>
            <m:f>
              <m:fPr>
                <m:ctrlPr>
                  <w:rPr>
                    <w:rFonts w:hint="default" w:ascii="Cambria Math" w:hAnsi="Cambria Math" w:cs="Times New Roman"/>
                    <w:b w:val="0"/>
                    <w:bCs w:val="0"/>
                    <w:iCs w:val="0"/>
                    <w:sz w:val="56"/>
                    <w:szCs w:val="56"/>
                    <w:lang w:val="vi-V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56"/>
                    <w:szCs w:val="56"/>
                    <w:lang w:val="vi-VN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56"/>
                    <w:szCs w:val="56"/>
                    <w:lang w:val="vi-V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cs="Times New Roman"/>
                <w:sz w:val="56"/>
                <w:szCs w:val="56"/>
                <w:lang w:val="vi-VN"/>
              </w:rPr>
              <m:t>, n−1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sub>
        </m:sSub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Cs w:val="0"/>
                <w:sz w:val="56"/>
                <w:szCs w:val="56"/>
                <w:lang w:val="vi-V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sz w:val="56"/>
                <w:szCs w:val="56"/>
                <w:lang w:val="vi-VN"/>
              </w:rPr>
              <m:t>s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56"/>
                    <w:szCs w:val="56"/>
                    <w:lang w:val="vi-VN"/>
                  </w:rPr>
                  <m:t>n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iCs w:val="0"/>
                    <w:sz w:val="56"/>
                    <w:szCs w:val="56"/>
                    <w:lang w:val="vi-VN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iCs w:val="0"/>
                <w:sz w:val="56"/>
                <w:szCs w:val="56"/>
                <w:lang w:val="vi-V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56"/>
            <w:szCs w:val="56"/>
            <w:lang w:val="vi-VN" w:eastAsia="zh-CN" w:bidi="ar-SA"/>
          </w:rPr>
          <m:t xml:space="preserve"> ]</m:t>
        </m:r>
      </m:oMath>
      <w:r>
        <w:rPr>
          <w:rFonts w:hint="default" w:ascii="Times New Roman" w:hAnsi="Cambria Math" w:cs="Times New Roman"/>
          <w:bCs w:val="0"/>
          <w:i w:val="0"/>
          <w:iCs/>
          <w:sz w:val="44"/>
          <w:szCs w:val="44"/>
          <w:lang w:val="vi-VN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Times New Roman" w:hAnsi="Cambria Math" w:cs="Times New Roman"/>
          <w:bCs w:val="0"/>
          <w:i w:val="0"/>
          <w:iCs/>
          <w:sz w:val="44"/>
          <w:szCs w:val="44"/>
          <w:lang w:val="vi-VN" w:eastAsia="zh-CN" w:bidi="ar-SA"/>
        </w:rPr>
      </w:pPr>
    </w:p>
    <w:p>
      <w:pPr>
        <w:numPr>
          <w:ilvl w:val="0"/>
          <w:numId w:val="0"/>
        </w:numPr>
        <w:ind w:leftChars="0"/>
        <w:rPr>
          <w:rFonts w:hint="default" w:hAnsi="Cambria Math" w:cs="Times New Roman"/>
          <w:bCs w:val="0"/>
          <w:i w:val="0"/>
          <w:iCs/>
          <w:sz w:val="28"/>
          <w:szCs w:val="28"/>
          <w:lang w:val="vi-VN" w:eastAsia="zh-CN" w:bidi="ar-SA"/>
        </w:rPr>
      </w:pPr>
      <w:r>
        <w:rPr>
          <w:rFonts w:hint="default" w:hAnsi="Cambria Math" w:cs="Times New Roman"/>
          <w:bCs w:val="0"/>
          <w:i w:val="0"/>
          <w:iCs/>
          <w:sz w:val="28"/>
          <w:szCs w:val="28"/>
          <w:lang w:val="vi-VN" w:eastAsia="zh-CN" w:bidi="ar-SA"/>
        </w:rPr>
        <w:t>+ Chú ý</w:t>
      </w:r>
      <w:r>
        <w:rPr>
          <w:rFonts w:hint="default" w:ascii="Times New Roman" w:hAnsi="Cambria Math" w:cs="Times New Roman"/>
          <w:bCs w:val="0"/>
          <w:i w:val="0"/>
          <w:iCs/>
          <w:sz w:val="28"/>
          <w:szCs w:val="28"/>
          <w:lang w:val="vi-VN" w:eastAsia="zh-CN" w:bidi="ar-SA"/>
        </w:rPr>
        <w:t xml:space="preserve"> </w:t>
      </w:r>
      <w:r>
        <w:rPr>
          <w:rFonts w:hint="default" w:hAnsi="Cambria Math" w:cs="Times New Roman"/>
          <w:bCs w:val="0"/>
          <w:i w:val="0"/>
          <w:iCs/>
          <w:sz w:val="28"/>
          <w:szCs w:val="28"/>
          <w:lang w:val="vi-VN" w:eastAsia="zh-CN" w:bidi="ar-SA"/>
        </w:rPr>
        <w:t xml:space="preserve">: </w:t>
      </w:r>
      <w:r>
        <w:rPr>
          <w:rFonts w:hint="default" w:ascii="Times New Roman" w:hAnsi="Cambria Math" w:cs="Times New Roman"/>
          <w:bCs w:val="0"/>
          <w:i w:val="0"/>
          <w:iCs/>
          <w:sz w:val="28"/>
          <w:szCs w:val="28"/>
          <w:lang w:val="vi-VN" w:eastAsia="zh-CN" w:bidi="ar-SA"/>
        </w:rPr>
        <w:t xml:space="preserve">có P tìm ra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vi-VN" w:bidi="ar-SA"/>
          </w:rPr>
          <m:t>α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 w:bidi="ar-SA"/>
          </w:rPr>
          <m:t xml:space="preserve"> = 1 − P</m:t>
        </m:r>
      </m:oMath>
      <w:r>
        <w:rPr>
          <w:rFonts w:hint="default" w:ascii="Times New Roman" w:hAnsi="Cambria Math" w:cs="Times New Roman"/>
          <w:bCs w:val="0"/>
          <w:i w:val="0"/>
          <w:iCs/>
          <w:sz w:val="28"/>
          <w:szCs w:val="28"/>
          <w:lang w:val="vi-VN" w:bidi="ar-SA"/>
        </w:rPr>
        <w:t xml:space="preserve"> xong tìm ra </w:t>
      </w:r>
      <m:oMath>
        <m:sSub>
          <m:sSubP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28"/>
                <w:szCs w:val="28"/>
                <w:lang w:val="vi-V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vi-VN" w:bidi="ar-SA"/>
              </w:rPr>
              <m:t>U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28"/>
                <w:szCs w:val="28"/>
                <w:lang w:val="vi-V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vi-VN" w:bidi="ar-SA"/>
              </w:rPr>
              <m:t>0.025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28"/>
                <w:szCs w:val="28"/>
                <w:lang w:val="vi-V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 w:bidi="ar-SA"/>
          </w:rPr>
          <m:t xml:space="preserve">=1.96 hoặc </m:t>
        </m:r>
        <m:sSub>
          <m:sSubP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28"/>
                <w:szCs w:val="28"/>
                <w:lang w:val="vi-V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vi-VN" w:bidi="ar-SA"/>
              </w:rPr>
              <m:t>U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28"/>
                <w:szCs w:val="28"/>
                <w:lang w:val="vi-V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vi-VN" w:bidi="ar-SA"/>
              </w:rPr>
              <m:t>0.05</m:t>
            </m:r>
            <m:ctrlPr>
              <w:rPr>
                <w:rFonts w:hint="default" w:ascii="Cambria Math" w:hAnsi="Cambria Math" w:cs="Times New Roman"/>
                <w:bCs w:val="0"/>
                <w:i w:val="0"/>
                <w:iCs w:val="0"/>
                <w:sz w:val="28"/>
                <w:szCs w:val="28"/>
                <w:lang w:val="vi-V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vi-VN" w:bidi="ar-SA"/>
          </w:rPr>
          <m:t>=1.64</m:t>
        </m:r>
        <m:r>
          <m:rPr/>
          <w:rPr>
            <w:rFonts w:hint="default" w:ascii="Cambria Math" w:hAnsi="Cambria Math" w:cs="Times New Roman"/>
            <w:sz w:val="28"/>
            <w:szCs w:val="28"/>
            <w:lang w:val="vi-VN" w:bidi="ar-SA"/>
          </w:rPr>
          <m:t xml:space="preserve"> </m:t>
        </m:r>
      </m:oMath>
    </w:p>
    <w:p>
      <w:pPr>
        <w:numPr>
          <w:ilvl w:val="0"/>
          <w:numId w:val="0"/>
        </w:numPr>
        <w:ind w:leftChars="0"/>
        <w:rPr>
          <w:rFonts w:hint="default" w:ascii="Times New Roman" w:hAnsi="Cambria Math" w:cs="Times New Roman"/>
          <w:bCs w:val="0"/>
          <w:i w:val="0"/>
          <w:iCs/>
          <w:sz w:val="44"/>
          <w:szCs w:val="44"/>
          <w:lang w:val="vi-VN" w:eastAsia="zh-CN" w:bidi="ar-SA"/>
        </w:rPr>
      </w:pPr>
    </w:p>
    <w:p>
      <w:pPr>
        <w:numPr>
          <w:ilvl w:val="0"/>
          <w:numId w:val="0"/>
        </w:numPr>
        <w:ind w:leftChars="0"/>
        <w:rPr>
          <w:rFonts w:hint="default" w:hAnsi="Cambria Math" w:cs="Times New Roman"/>
          <w:bCs w:val="0"/>
          <w:i w:val="0"/>
          <w:iCs/>
          <w:sz w:val="36"/>
          <w:szCs w:val="36"/>
          <w:lang w:val="vi-VN" w:eastAsia="zh-CN" w:bidi="ar-SA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E5F51"/>
    <w:multiLevelType w:val="singleLevel"/>
    <w:tmpl w:val="951E5F5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21B19894"/>
    <w:multiLevelType w:val="singleLevel"/>
    <w:tmpl w:val="21B19894"/>
    <w:lvl w:ilvl="0" w:tentative="0">
      <w:start w:val="1"/>
      <w:numFmt w:val="decimal"/>
      <w:suff w:val="space"/>
      <w:lvlText w:val="%1."/>
      <w:lvlJc w:val="left"/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C13BB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B5E0D98"/>
    <w:rsid w:val="1D472612"/>
    <w:rsid w:val="51C13BBB"/>
    <w:rsid w:val="57E148BE"/>
    <w:rsid w:val="5BE320A2"/>
    <w:rsid w:val="75A62DA4"/>
    <w:rsid w:val="7F86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2023-06-05T02:06:00Z</dcterms:created>
  <dc:creator>Admin</dc:creator>
  <cp:lastModifiedBy>Dũng Nguyễn</cp:lastModifiedBy>
  <dcterms:modified xsi:type="dcterms:W3CDTF">2023-06-05T13:18:04Z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FF937AC13908481E93134C8F81D0E9BF</vt:lpwstr>
  </property>
</Properties>
</file>