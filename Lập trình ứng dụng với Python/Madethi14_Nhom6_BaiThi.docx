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537C0">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bookmarkStart w:id="0" w:name="_Hlk146984010"/>
      <w:bookmarkEnd w:id="0"/>
      <w:bookmarkStart w:id="295" w:name="_GoBack"/>
      <w:bookmarkEnd w:id="295"/>
      <w:r>
        <w:rPr>
          <w:rFonts w:hint="default" w:ascii="Times New Roman" w:hAnsi="Times New Roman" w:cs="Times New Roman"/>
          <w:color w:val="auto"/>
          <w:sz w:val="26"/>
          <w:szCs w:val="26"/>
          <w:highlight w:val="none"/>
          <w:lang w:eastAsia="zh-CN"/>
        </w:rPr>
        <mc:AlternateContent>
          <mc:Choice Requires="wps">
            <w:drawing>
              <wp:anchor distT="45720" distB="45720" distL="114300" distR="114300" simplePos="0" relativeHeight="251660288" behindDoc="0" locked="0" layoutInCell="1" allowOverlap="1">
                <wp:simplePos x="0" y="0"/>
                <wp:positionH relativeFrom="margin">
                  <wp:posOffset>-189865</wp:posOffset>
                </wp:positionH>
                <wp:positionV relativeFrom="paragraph">
                  <wp:posOffset>-151765</wp:posOffset>
                </wp:positionV>
                <wp:extent cx="6238240" cy="9481820"/>
                <wp:effectExtent l="48895" t="48895" r="56515" b="5143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238240" cy="9481820"/>
                        </a:xfrm>
                        <a:prstGeom prst="rect">
                          <a:avLst/>
                        </a:prstGeom>
                        <a:solidFill>
                          <a:srgbClr val="FFFFFF"/>
                        </a:solidFill>
                        <a:ln w="98425" cmpd="thinThick">
                          <a:solidFill>
                            <a:srgbClr val="000000"/>
                          </a:solidFill>
                          <a:miter lim="800000"/>
                        </a:ln>
                      </wps:spPr>
                      <wps:txbx>
                        <w:txbxContent>
                          <w:p w14:paraId="7C74CDA6">
                            <w:pPr>
                              <w:keepNext w:val="0"/>
                              <w:keepLines w:val="0"/>
                              <w:pageBreakBefore w:val="0"/>
                              <w:widowControl/>
                              <w:kinsoku/>
                              <w:wordWrap/>
                              <w:overflowPunct/>
                              <w:topLinePunct w:val="0"/>
                              <w:bidi w:val="0"/>
                              <w:adjustRightInd/>
                              <w:snapToGrid/>
                              <w:spacing w:after="0" w:line="312" w:lineRule="auto"/>
                              <w:jc w:val="center"/>
                              <w:textAlignment w:val="auto"/>
                              <w:outlineLvl w:val="0"/>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TRƯỜNG ĐẠI HỌC CÔNG NGHỆ ĐÔNG Á</w:t>
                            </w:r>
                          </w:p>
                          <w:p w14:paraId="43314571">
                            <w:pPr>
                              <w:keepNext w:val="0"/>
                              <w:keepLines w:val="0"/>
                              <w:pageBreakBefore w:val="0"/>
                              <w:widowControl/>
                              <w:kinsoku/>
                              <w:wordWrap/>
                              <w:overflowPunct/>
                              <w:topLinePunct w:val="0"/>
                              <w:bidi w:val="0"/>
                              <w:adjustRightInd/>
                              <w:snapToGrid/>
                              <w:spacing w:after="0" w:line="312" w:lineRule="auto"/>
                              <w:jc w:val="center"/>
                              <w:textAlignment w:val="auto"/>
                              <w:outlineLvl w:val="0"/>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KHOA CÔNG NGHỆ THÔNG TIN</w:t>
                            </w:r>
                          </w:p>
                          <w:p w14:paraId="3861794F">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rPr>
                            </w:pPr>
                          </w:p>
                          <w:p w14:paraId="311B458C">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color w:val="auto"/>
                                <w:lang w:val="vi-VN"/>
                              </w:rPr>
                            </w:pPr>
                            <w:r>
                              <w:rPr>
                                <w:rFonts w:hint="default" w:ascii="Times New Roman" w:hAnsi="Times New Roman" w:cs="Times New Roman"/>
                                <w:color w:val="auto"/>
                                <w:lang w:eastAsia="zh-CN"/>
                              </w:rPr>
                              <w:drawing>
                                <wp:inline distT="0" distB="0" distL="0" distR="0">
                                  <wp:extent cx="1329690" cy="1329690"/>
                                  <wp:effectExtent l="0" t="0" r="3810" b="3810"/>
                                  <wp:docPr id="25" name="Picture 2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116A9FF4">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sz w:val="50"/>
                                <w:szCs w:val="50"/>
                              </w:rPr>
                            </w:pPr>
                          </w:p>
                          <w:p w14:paraId="54B6FD6C">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48"/>
                                <w:szCs w:val="48"/>
                              </w:rPr>
                            </w:pPr>
                            <w:r>
                              <w:rPr>
                                <w:rFonts w:hint="default" w:ascii="Times New Roman" w:hAnsi="Times New Roman" w:cs="Times New Roman"/>
                                <w:b/>
                                <w:color w:val="auto"/>
                                <w:sz w:val="48"/>
                                <w:szCs w:val="48"/>
                                <w:lang w:val="vi-VN"/>
                              </w:rPr>
                              <w:t>BÀI TẬP LỚN</w:t>
                            </w:r>
                          </w:p>
                          <w:p w14:paraId="6A01661D">
                            <w:pPr>
                              <w:keepNext w:val="0"/>
                              <w:keepLines w:val="0"/>
                              <w:pageBreakBefore w:val="0"/>
                              <w:widowControl/>
                              <w:kinsoku/>
                              <w:wordWrap/>
                              <w:overflowPunct/>
                              <w:topLinePunct w:val="0"/>
                              <w:bidi w:val="0"/>
                              <w:adjustRightInd/>
                              <w:snapToGrid/>
                              <w:spacing w:after="0" w:line="312" w:lineRule="auto"/>
                              <w:ind w:left="720" w:firstLine="720"/>
                              <w:textAlignment w:val="auto"/>
                              <w:outlineLvl w:val="0"/>
                              <w:rPr>
                                <w:rFonts w:hint="default" w:ascii="Times New Roman" w:hAnsi="Times New Roman" w:cs="Times New Roman"/>
                                <w:b/>
                                <w:color w:val="auto"/>
                                <w:sz w:val="28"/>
                                <w:szCs w:val="28"/>
                              </w:rPr>
                            </w:pPr>
                          </w:p>
                          <w:p w14:paraId="6E8FEA44">
                            <w:pPr>
                              <w:keepNext w:val="0"/>
                              <w:keepLines w:val="0"/>
                              <w:pageBreakBefore w:val="0"/>
                              <w:widowControl/>
                              <w:kinsoku/>
                              <w:wordWrap/>
                              <w:overflowPunct/>
                              <w:topLinePunct w:val="0"/>
                              <w:bidi w:val="0"/>
                              <w:adjustRightInd/>
                              <w:snapToGrid/>
                              <w:spacing w:after="0" w:line="312" w:lineRule="auto"/>
                              <w:ind w:left="720" w:firstLine="720"/>
                              <w:textAlignment w:val="auto"/>
                              <w:rPr>
                                <w:rFonts w:hint="default" w:ascii="Times New Roman" w:hAnsi="Times New Roman" w:cs="Times New Roman"/>
                                <w:b/>
                                <w:i/>
                                <w:iCs/>
                                <w:color w:val="auto"/>
                                <w:sz w:val="32"/>
                                <w:szCs w:val="32"/>
                              </w:rPr>
                            </w:pPr>
                            <w:r>
                              <w:rPr>
                                <w:rFonts w:hint="default" w:ascii="Times New Roman" w:hAnsi="Times New Roman" w:cs="Times New Roman"/>
                                <w:b/>
                                <w:color w:val="auto"/>
                                <w:sz w:val="32"/>
                                <w:szCs w:val="32"/>
                              </w:rPr>
                              <w:t xml:space="preserve">HỌC PHẦN: </w:t>
                            </w:r>
                            <w:r>
                              <w:rPr>
                                <w:rFonts w:hint="default" w:ascii="Times New Roman" w:hAnsi="Times New Roman" w:cs="Times New Roman"/>
                                <w:b/>
                                <w:sz w:val="32"/>
                                <w:szCs w:val="32"/>
                                <w:lang w:val="vi-VN"/>
                              </w:rPr>
                              <w:t>LẬP TRÌNH ỨNG DỤNG VỚI PYTHON</w:t>
                            </w:r>
                          </w:p>
                          <w:p w14:paraId="52655220">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sz w:val="32"/>
                                <w:szCs w:val="32"/>
                                <w:lang w:val="vi-VN"/>
                              </w:rPr>
                            </w:pPr>
                            <w:r>
                              <w:rPr>
                                <w:rFonts w:hint="default" w:ascii="Times New Roman" w:hAnsi="Times New Roman" w:cs="Times New Roman"/>
                                <w:b/>
                                <w:color w:val="auto"/>
                                <w:sz w:val="32"/>
                                <w:szCs w:val="32"/>
                              </w:rPr>
                              <w:t xml:space="preserve">         </w:t>
                            </w:r>
                            <w:r>
                              <w:rPr>
                                <w:rFonts w:hint="default" w:ascii="Times New Roman" w:hAnsi="Times New Roman" w:cs="Times New Roman"/>
                                <w:b/>
                                <w:color w:val="auto"/>
                                <w:sz w:val="32"/>
                                <w:szCs w:val="32"/>
                                <w:lang w:val="vi-VN"/>
                              </w:rPr>
                              <w:tab/>
                            </w:r>
                            <w:r>
                              <w:rPr>
                                <w:rFonts w:hint="default" w:ascii="Times New Roman" w:hAnsi="Times New Roman" w:cs="Times New Roman"/>
                                <w:b/>
                                <w:color w:val="auto"/>
                                <w:sz w:val="32"/>
                                <w:szCs w:val="32"/>
                              </w:rPr>
                              <w:t>ĐỀ TÀI</w:t>
                            </w:r>
                            <w:r>
                              <w:rPr>
                                <w:rFonts w:hint="default" w:ascii="Times New Roman" w:hAnsi="Times New Roman" w:cs="Times New Roman"/>
                                <w:b/>
                                <w:color w:val="auto"/>
                                <w:sz w:val="32"/>
                                <w:szCs w:val="32"/>
                                <w:lang w:val="en-US"/>
                              </w:rPr>
                              <w:t xml:space="preserve"> 14</w:t>
                            </w:r>
                            <w:r>
                              <w:rPr>
                                <w:rFonts w:hint="default" w:ascii="Times New Roman" w:hAnsi="Times New Roman" w:cs="Times New Roman"/>
                                <w:b/>
                                <w:color w:val="auto"/>
                                <w:sz w:val="32"/>
                                <w:szCs w:val="32"/>
                                <w:lang w:val="vi-VN"/>
                              </w:rPr>
                              <w:t xml:space="preserve"> </w:t>
                            </w:r>
                            <w:r>
                              <w:rPr>
                                <w:rFonts w:hint="default" w:ascii="Times New Roman" w:hAnsi="Times New Roman" w:cs="Times New Roman"/>
                                <w:b/>
                                <w:color w:val="auto"/>
                                <w:sz w:val="32"/>
                                <w:szCs w:val="32"/>
                              </w:rPr>
                              <w:t xml:space="preserve">: </w:t>
                            </w:r>
                            <w:r>
                              <w:rPr>
                                <w:rFonts w:hint="default" w:ascii="Times New Roman" w:hAnsi="Times New Roman" w:cs="Times New Roman"/>
                                <w:b/>
                                <w:color w:val="auto"/>
                                <w:sz w:val="32"/>
                                <w:szCs w:val="32"/>
                                <w:lang w:val="vi-VN"/>
                              </w:rPr>
                              <w:t>XÂY DỰNG PHẦN MỀM QUẢN LÝ</w:t>
                            </w:r>
                          </w:p>
                          <w:p w14:paraId="0BDFFFBF">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32"/>
                                <w:szCs w:val="32"/>
                                <w:lang w:val="vi-VN"/>
                              </w:rPr>
                            </w:pPr>
                            <w:r>
                              <w:rPr>
                                <w:rFonts w:hint="default" w:ascii="Times New Roman" w:hAnsi="Times New Roman" w:cs="Times New Roman"/>
                                <w:b/>
                                <w:color w:val="auto"/>
                                <w:sz w:val="32"/>
                                <w:szCs w:val="32"/>
                                <w:lang w:val="vi-VN"/>
                              </w:rPr>
                              <w:t>ĐẠI LÝ XE HƠI</w:t>
                            </w:r>
                          </w:p>
                          <w:p w14:paraId="1AD391A5">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sz w:val="32"/>
                                <w:szCs w:val="32"/>
                                <w:lang w:val="vi-VN"/>
                              </w:rPr>
                            </w:pPr>
                          </w:p>
                          <w:p w14:paraId="035E2284">
                            <w:pPr>
                              <w:keepNext w:val="0"/>
                              <w:keepLines w:val="0"/>
                              <w:pageBreakBefore w:val="0"/>
                              <w:widowControl/>
                              <w:kinsoku/>
                              <w:wordWrap/>
                              <w:overflowPunct/>
                              <w:topLinePunct w:val="0"/>
                              <w:bidi w:val="0"/>
                              <w:adjustRightInd/>
                              <w:snapToGrid/>
                              <w:spacing w:after="0" w:line="312" w:lineRule="auto"/>
                              <w:ind w:left="720" w:firstLine="720"/>
                              <w:textAlignment w:val="auto"/>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t xml:space="preserve">LỚP TÍN CHỈ: </w:t>
                            </w:r>
                            <w:r>
                              <w:rPr>
                                <w:rFonts w:hint="default" w:ascii="Times New Roman" w:hAnsi="Times New Roman"/>
                                <w:b/>
                                <w:bCs/>
                                <w:color w:val="auto"/>
                                <w:sz w:val="32"/>
                                <w:szCs w:val="32"/>
                              </w:rPr>
                              <w:t>LTUDP.03.K13.09.LH.C04.1_LT</w:t>
                            </w:r>
                            <w:r>
                              <w:rPr>
                                <w:rFonts w:hint="default" w:ascii="Times New Roman" w:hAnsi="Times New Roman" w:cs="Times New Roman"/>
                                <w:b/>
                                <w:bCs/>
                                <w:color w:val="auto"/>
                              </w:rPr>
                              <w:t xml:space="preserve">                  </w:t>
                            </w:r>
                          </w:p>
                          <w:p w14:paraId="49634EE0">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bCs/>
                                <w:i/>
                                <w:iCs/>
                                <w:color w:val="auto"/>
                                <w:sz w:val="28"/>
                                <w:szCs w:val="28"/>
                              </w:rPr>
                            </w:pPr>
                          </w:p>
                          <w:p w14:paraId="27FA7B37">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bCs/>
                                <w:i/>
                                <w:iCs/>
                                <w:color w:val="auto"/>
                                <w:sz w:val="28"/>
                                <w:szCs w:val="28"/>
                              </w:rPr>
                            </w:pPr>
                          </w:p>
                          <w:p w14:paraId="5A2AD41E">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bCs/>
                                <w:i/>
                                <w:iCs/>
                                <w:color w:val="auto"/>
                                <w:sz w:val="28"/>
                                <w:szCs w:val="28"/>
                              </w:rPr>
                            </w:pPr>
                          </w:p>
                          <w:p w14:paraId="2F2304F2">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i/>
                                <w:iCs/>
                                <w:color w:val="auto"/>
                                <w:sz w:val="28"/>
                                <w:szCs w:val="28"/>
                                <w:lang w:val="vi-VN"/>
                              </w:rPr>
                            </w:pPr>
                            <w:r>
                              <w:rPr>
                                <w:rFonts w:hint="default" w:ascii="Times New Roman" w:hAnsi="Times New Roman" w:cs="Times New Roman"/>
                                <w:b/>
                                <w:color w:val="auto"/>
                                <w:sz w:val="28"/>
                                <w:szCs w:val="28"/>
                              </w:rPr>
                              <w:t xml:space="preserve">   </w:t>
                            </w:r>
                            <w:r>
                              <w:rPr>
                                <w:rFonts w:hint="default" w:ascii="Times New Roman" w:hAnsi="Times New Roman" w:cs="Times New Roman"/>
                                <w:b/>
                                <w:color w:val="auto"/>
                                <w:sz w:val="28"/>
                                <w:szCs w:val="28"/>
                              </w:rPr>
                              <w:tab/>
                            </w:r>
                            <w:r>
                              <w:rPr>
                                <w:rFonts w:hint="default" w:ascii="Times New Roman" w:hAnsi="Times New Roman" w:cs="Times New Roman"/>
                                <w:b/>
                                <w:color w:val="auto"/>
                                <w:sz w:val="28"/>
                                <w:szCs w:val="28"/>
                              </w:rPr>
                              <w:t>Giảng viên</w:t>
                            </w:r>
                            <w:r>
                              <w:rPr>
                                <w:rFonts w:hint="default" w:ascii="Times New Roman" w:hAnsi="Times New Roman" w:cs="Times New Roman"/>
                                <w:b/>
                                <w:color w:val="auto"/>
                                <w:sz w:val="28"/>
                                <w:szCs w:val="28"/>
                                <w:lang w:val="vi-VN"/>
                              </w:rPr>
                              <w:t xml:space="preserve"> </w:t>
                            </w:r>
                            <w:r>
                              <w:rPr>
                                <w:rFonts w:hint="default" w:ascii="Times New Roman" w:hAnsi="Times New Roman" w:cs="Times New Roman"/>
                                <w:b/>
                                <w:color w:val="auto"/>
                                <w:sz w:val="28"/>
                                <w:szCs w:val="28"/>
                              </w:rPr>
                              <w:t xml:space="preserve">hướng dẫn: </w:t>
                            </w:r>
                            <w:r>
                              <w:rPr>
                                <w:rFonts w:hint="default" w:ascii="Times New Roman" w:hAnsi="Times New Roman" w:cs="Times New Roman"/>
                                <w:b/>
                                <w:color w:val="auto"/>
                                <w:sz w:val="32"/>
                                <w:szCs w:val="32"/>
                              </w:rPr>
                              <w:t xml:space="preserve">ThS. </w:t>
                            </w:r>
                            <w:r>
                              <w:rPr>
                                <w:rFonts w:hint="default" w:ascii="Times New Roman" w:hAnsi="Times New Roman" w:cs="Times New Roman"/>
                                <w:b/>
                                <w:color w:val="auto"/>
                                <w:sz w:val="32"/>
                                <w:szCs w:val="32"/>
                                <w:lang w:val="vi-VN"/>
                              </w:rPr>
                              <w:t>Nguyễn Viết Hùng</w:t>
                            </w:r>
                          </w:p>
                          <w:p w14:paraId="30F675F5">
                            <w:pPr>
                              <w:keepNext w:val="0"/>
                              <w:keepLines w:val="0"/>
                              <w:pageBreakBefore w:val="0"/>
                              <w:widowControl/>
                              <w:kinsoku/>
                              <w:wordWrap/>
                              <w:overflowPunct/>
                              <w:topLinePunct w:val="0"/>
                              <w:bidi w:val="0"/>
                              <w:adjustRightInd/>
                              <w:snapToGrid/>
                              <w:spacing w:after="0" w:line="312" w:lineRule="auto"/>
                              <w:ind w:firstLine="720"/>
                              <w:textAlignment w:val="auto"/>
                              <w:rPr>
                                <w:rFonts w:hint="default" w:ascii="Times New Roman" w:hAnsi="Times New Roman" w:cs="Times New Roman"/>
                                <w:b/>
                                <w:color w:val="auto"/>
                                <w:sz w:val="28"/>
                                <w:szCs w:val="28"/>
                                <w:lang w:val="vi-VN"/>
                              </w:rPr>
                            </w:pPr>
                            <w:r>
                              <w:rPr>
                                <w:rFonts w:hint="default" w:ascii="Times New Roman" w:hAnsi="Times New Roman" w:cs="Times New Roman"/>
                                <w:b/>
                                <w:color w:val="auto"/>
                                <w:sz w:val="28"/>
                                <w:szCs w:val="28"/>
                                <w:lang w:val="vi-VN"/>
                              </w:rPr>
                              <w:t>Danh sách sinh viên thực hiện:</w:t>
                            </w:r>
                            <w:r>
                              <w:rPr>
                                <w:rFonts w:hint="default" w:ascii="Times New Roman" w:hAnsi="Times New Roman" w:cs="Times New Roman"/>
                                <w:b/>
                                <w:color w:val="auto"/>
                                <w:sz w:val="28"/>
                                <w:szCs w:val="28"/>
                              </w:rPr>
                              <w:t xml:space="preserve"> Nhóm</w:t>
                            </w:r>
                            <w:r>
                              <w:rPr>
                                <w:rFonts w:hint="default" w:ascii="Times New Roman" w:hAnsi="Times New Roman" w:cs="Times New Roman"/>
                                <w:b/>
                                <w:color w:val="auto"/>
                                <w:sz w:val="28"/>
                                <w:szCs w:val="28"/>
                                <w:lang w:val="vi-VN"/>
                              </w:rPr>
                              <w:t xml:space="preserve"> 6</w:t>
                            </w:r>
                          </w:p>
                          <w:tbl>
                            <w:tblPr>
                              <w:tblStyle w:val="12"/>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2071"/>
                              <w:gridCol w:w="3211"/>
                              <w:gridCol w:w="2323"/>
                            </w:tblGrid>
                            <w:tr w14:paraId="12CD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563" w:type="dxa"/>
                                  <w:vAlign w:val="center"/>
                                </w:tcPr>
                                <w:p w14:paraId="63B85BF0">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TT</w:t>
                                  </w:r>
                                </w:p>
                              </w:tc>
                              <w:tc>
                                <w:tcPr>
                                  <w:tcW w:w="2071" w:type="dxa"/>
                                  <w:vAlign w:val="center"/>
                                </w:tcPr>
                                <w:p w14:paraId="097E8E30">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Mã sinh viên</w:t>
                                  </w:r>
                                </w:p>
                              </w:tc>
                              <w:tc>
                                <w:tcPr>
                                  <w:tcW w:w="3211" w:type="dxa"/>
                                  <w:vAlign w:val="center"/>
                                </w:tcPr>
                                <w:p w14:paraId="7143D056">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Sinh viên thực hiện</w:t>
                                  </w:r>
                                </w:p>
                              </w:tc>
                              <w:tc>
                                <w:tcPr>
                                  <w:tcW w:w="2323" w:type="dxa"/>
                                  <w:vAlign w:val="center"/>
                                </w:tcPr>
                                <w:p w14:paraId="7475A978">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Lớp hành chính</w:t>
                                  </w:r>
                                </w:p>
                              </w:tc>
                            </w:tr>
                            <w:tr w14:paraId="16E9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27D22FB0">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1</w:t>
                                  </w:r>
                                </w:p>
                              </w:tc>
                              <w:tc>
                                <w:tcPr>
                                  <w:tcW w:w="2071" w:type="dxa"/>
                                  <w:vAlign w:val="center"/>
                                </w:tcPr>
                                <w:p w14:paraId="465F02FB">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20222999</w:t>
                                  </w:r>
                                </w:p>
                              </w:tc>
                              <w:tc>
                                <w:tcPr>
                                  <w:tcW w:w="3211" w:type="dxa"/>
                                  <w:vAlign w:val="center"/>
                                </w:tcPr>
                                <w:p w14:paraId="2A4415F4">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Nguyễn Trung Chính</w:t>
                                  </w:r>
                                </w:p>
                              </w:tc>
                              <w:tc>
                                <w:tcPr>
                                  <w:tcW w:w="2323" w:type="dxa"/>
                                </w:tcPr>
                                <w:p w14:paraId="76D4ED9C">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DCCNTT 13.10.16</w:t>
                                  </w:r>
                                </w:p>
                              </w:tc>
                            </w:tr>
                            <w:tr w14:paraId="72AF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44555EA1">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2</w:t>
                                  </w:r>
                                </w:p>
                              </w:tc>
                              <w:tc>
                                <w:tcPr>
                                  <w:tcW w:w="2071" w:type="dxa"/>
                                  <w:vAlign w:val="center"/>
                                </w:tcPr>
                                <w:p w14:paraId="53AF5FCF">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20223155</w:t>
                                  </w:r>
                                </w:p>
                              </w:tc>
                              <w:tc>
                                <w:tcPr>
                                  <w:tcW w:w="3211" w:type="dxa"/>
                                  <w:vAlign w:val="center"/>
                                </w:tcPr>
                                <w:p w14:paraId="606EA37C">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en-US"/>
                                    </w:rPr>
                                    <w:t>Nguy</w:t>
                                  </w:r>
                                  <w:r>
                                    <w:rPr>
                                      <w:rFonts w:hint="default" w:ascii="Times New Roman" w:hAnsi="Times New Roman" w:cs="Times New Roman"/>
                                      <w:b w:val="0"/>
                                      <w:bCs w:val="0"/>
                                      <w:color w:val="auto"/>
                                      <w:sz w:val="26"/>
                                      <w:szCs w:val="26"/>
                                      <w:highlight w:val="none"/>
                                      <w:lang w:val="vi-VN"/>
                                    </w:rPr>
                                    <w:t>ễn Trí Dũng</w:t>
                                  </w:r>
                                </w:p>
                              </w:tc>
                              <w:tc>
                                <w:tcPr>
                                  <w:tcW w:w="2323" w:type="dxa"/>
                                  <w:vAlign w:val="top"/>
                                </w:tcPr>
                                <w:p w14:paraId="21D57AB9">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DCCNTT 13.10.16</w:t>
                                  </w:r>
                                </w:p>
                              </w:tc>
                            </w:tr>
                            <w:tr w14:paraId="2DFD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4C62DDA2">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3</w:t>
                                  </w:r>
                                </w:p>
                              </w:tc>
                              <w:tc>
                                <w:tcPr>
                                  <w:tcW w:w="2071" w:type="dxa"/>
                                  <w:vAlign w:val="center"/>
                                </w:tcPr>
                                <w:p w14:paraId="77B1A818">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20222996</w:t>
                                  </w:r>
                                </w:p>
                              </w:tc>
                              <w:tc>
                                <w:tcPr>
                                  <w:tcW w:w="3211" w:type="dxa"/>
                                  <w:vAlign w:val="center"/>
                                </w:tcPr>
                                <w:p w14:paraId="12DD374B">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Trần Văn Nam</w:t>
                                  </w:r>
                                </w:p>
                              </w:tc>
                              <w:tc>
                                <w:tcPr>
                                  <w:tcW w:w="2323" w:type="dxa"/>
                                  <w:vAlign w:val="top"/>
                                </w:tcPr>
                                <w:p w14:paraId="612B2D32">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DCCNTT 13.10.16</w:t>
                                  </w:r>
                                </w:p>
                              </w:tc>
                            </w:tr>
                            <w:tr w14:paraId="511B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779DB66C">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4</w:t>
                                  </w:r>
                                </w:p>
                              </w:tc>
                              <w:tc>
                                <w:tcPr>
                                  <w:tcW w:w="2071" w:type="dxa"/>
                                  <w:vAlign w:val="center"/>
                                </w:tcPr>
                                <w:p w14:paraId="2613288A">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20222998</w:t>
                                  </w:r>
                                </w:p>
                              </w:tc>
                              <w:tc>
                                <w:tcPr>
                                  <w:tcW w:w="3211" w:type="dxa"/>
                                  <w:vAlign w:val="center"/>
                                </w:tcPr>
                                <w:p w14:paraId="4D5E95D2">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Vũ Văn Phong</w:t>
                                  </w:r>
                                </w:p>
                              </w:tc>
                              <w:tc>
                                <w:tcPr>
                                  <w:tcW w:w="2323" w:type="dxa"/>
                                  <w:vAlign w:val="top"/>
                                </w:tcPr>
                                <w:p w14:paraId="7E9E87E6">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DCCNTT 13.10.16</w:t>
                                  </w:r>
                                </w:p>
                              </w:tc>
                            </w:tr>
                            <w:tr w14:paraId="4129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5CAD500F">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5</w:t>
                                  </w:r>
                                </w:p>
                              </w:tc>
                              <w:tc>
                                <w:tcPr>
                                  <w:tcW w:w="2071" w:type="dxa"/>
                                  <w:vAlign w:val="center"/>
                                </w:tcPr>
                                <w:p w14:paraId="272EBE37">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20223011</w:t>
                                  </w:r>
                                </w:p>
                              </w:tc>
                              <w:tc>
                                <w:tcPr>
                                  <w:tcW w:w="3211" w:type="dxa"/>
                                  <w:vAlign w:val="center"/>
                                </w:tcPr>
                                <w:p w14:paraId="6DF3E0CF">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Hoàng Ngọc Thành</w:t>
                                  </w:r>
                                </w:p>
                              </w:tc>
                              <w:tc>
                                <w:tcPr>
                                  <w:tcW w:w="2323" w:type="dxa"/>
                                  <w:vAlign w:val="top"/>
                                </w:tcPr>
                                <w:p w14:paraId="0CC266E5">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DCCNTT 13.10.16</w:t>
                                  </w:r>
                                </w:p>
                              </w:tc>
                            </w:tr>
                          </w:tbl>
                          <w:p w14:paraId="1223CAEA">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8"/>
                                <w:szCs w:val="30"/>
                              </w:rPr>
                            </w:pPr>
                          </w:p>
                          <w:p w14:paraId="597ACEF1">
                            <w:pPr>
                              <w:keepNext w:val="0"/>
                              <w:keepLines w:val="0"/>
                              <w:pageBreakBefore w:val="0"/>
                              <w:widowControl/>
                              <w:kinsoku/>
                              <w:wordWrap/>
                              <w:overflowPunct/>
                              <w:topLinePunct w:val="0"/>
                              <w:bidi w:val="0"/>
                              <w:adjustRightInd/>
                              <w:snapToGrid/>
                              <w:spacing w:after="0" w:line="312" w:lineRule="auto"/>
                              <w:jc w:val="center"/>
                              <w:textAlignment w:val="auto"/>
                              <w:outlineLvl w:val="0"/>
                              <w:rPr>
                                <w:rFonts w:hint="default" w:ascii="Times New Roman" w:hAnsi="Times New Roman" w:cs="Times New Roman"/>
                                <w:b/>
                                <w:bCs/>
                                <w:color w:val="auto"/>
                              </w:rPr>
                            </w:pPr>
                            <w:r>
                              <w:rPr>
                                <w:rFonts w:hint="default" w:ascii="Times New Roman" w:hAnsi="Times New Roman" w:cs="Times New Roman"/>
                                <w:b/>
                                <w:color w:val="auto"/>
                                <w:sz w:val="28"/>
                                <w:szCs w:val="30"/>
                              </w:rPr>
                              <w:t xml:space="preserve">Bắc Ninh </w:t>
                            </w:r>
                            <w:r>
                              <w:rPr>
                                <w:rFonts w:hint="default" w:ascii="Times New Roman" w:hAnsi="Times New Roman" w:cs="Times New Roman"/>
                                <w:color w:val="auto"/>
                                <w:sz w:val="28"/>
                                <w:szCs w:val="30"/>
                              </w:rPr>
                              <w:t>-</w:t>
                            </w:r>
                            <w:r>
                              <w:rPr>
                                <w:rFonts w:hint="default" w:ascii="Times New Roman" w:hAnsi="Times New Roman" w:cs="Times New Roman"/>
                                <w:b/>
                                <w:color w:val="auto"/>
                                <w:sz w:val="28"/>
                                <w:szCs w:val="30"/>
                              </w:rPr>
                              <w:t xml:space="preserve"> 2025</w:t>
                            </w:r>
                          </w:p>
                          <w:p w14:paraId="017DFF0C">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4.95pt;margin-top:-11.95pt;height:746.6pt;width:491.2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bI4yq2gAAAAwBAAAPAAAAAAAAAAEAIAAAACIAAABkcnMvZG93&#10;bnJldi54bWxQSwECFAAUAAAACACHTuJAA8TdyjcCAACPBAAADgAAAAAAAAABACAAAAApAQAAZHJz&#10;L2Uyb0RvYy54bWxQSwUGAAAAAAYABgBZAQAA0gUAAAAA&#10;">
                <v:fill on="t" focussize="0,0"/>
                <v:stroke weight="7.75pt" color="#000000" linestyle="thinThick" miterlimit="8" joinstyle="miter"/>
                <v:imagedata o:title=""/>
                <o:lock v:ext="edit" aspectratio="f"/>
                <v:textbox>
                  <w:txbxContent>
                    <w:p w14:paraId="7C74CDA6">
                      <w:pPr>
                        <w:keepNext w:val="0"/>
                        <w:keepLines w:val="0"/>
                        <w:pageBreakBefore w:val="0"/>
                        <w:widowControl/>
                        <w:kinsoku/>
                        <w:wordWrap/>
                        <w:overflowPunct/>
                        <w:topLinePunct w:val="0"/>
                        <w:bidi w:val="0"/>
                        <w:adjustRightInd/>
                        <w:snapToGrid/>
                        <w:spacing w:after="0" w:line="312" w:lineRule="auto"/>
                        <w:jc w:val="center"/>
                        <w:textAlignment w:val="auto"/>
                        <w:outlineLvl w:val="0"/>
                        <w:rPr>
                          <w:rFonts w:hint="default" w:ascii="Times New Roman" w:hAnsi="Times New Roman" w:cs="Times New Roman"/>
                          <w:color w:val="auto"/>
                          <w:sz w:val="28"/>
                          <w:szCs w:val="28"/>
                          <w:lang w:val="vi-VN"/>
                        </w:rPr>
                      </w:pPr>
                      <w:r>
                        <w:rPr>
                          <w:rFonts w:hint="default" w:ascii="Times New Roman" w:hAnsi="Times New Roman" w:cs="Times New Roman"/>
                          <w:color w:val="auto"/>
                          <w:sz w:val="28"/>
                          <w:szCs w:val="28"/>
                          <w:lang w:val="vi-VN"/>
                        </w:rPr>
                        <w:t>TRƯỜNG ĐẠI HỌC CÔNG NGHỆ ĐÔNG Á</w:t>
                      </w:r>
                    </w:p>
                    <w:p w14:paraId="43314571">
                      <w:pPr>
                        <w:keepNext w:val="0"/>
                        <w:keepLines w:val="0"/>
                        <w:pageBreakBefore w:val="0"/>
                        <w:widowControl/>
                        <w:kinsoku/>
                        <w:wordWrap/>
                        <w:overflowPunct/>
                        <w:topLinePunct w:val="0"/>
                        <w:bidi w:val="0"/>
                        <w:adjustRightInd/>
                        <w:snapToGrid/>
                        <w:spacing w:after="0" w:line="312" w:lineRule="auto"/>
                        <w:jc w:val="center"/>
                        <w:textAlignment w:val="auto"/>
                        <w:outlineLvl w:val="0"/>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KHOA CÔNG NGHỆ THÔNG TIN</w:t>
                      </w:r>
                    </w:p>
                    <w:p w14:paraId="3861794F">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rPr>
                      </w:pPr>
                    </w:p>
                    <w:p w14:paraId="311B458C">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color w:val="auto"/>
                          <w:lang w:val="vi-VN"/>
                        </w:rPr>
                      </w:pPr>
                      <w:r>
                        <w:rPr>
                          <w:rFonts w:hint="default" w:ascii="Times New Roman" w:hAnsi="Times New Roman" w:cs="Times New Roman"/>
                          <w:color w:val="auto"/>
                          <w:lang w:eastAsia="zh-CN"/>
                        </w:rPr>
                        <w:drawing>
                          <wp:inline distT="0" distB="0" distL="0" distR="0">
                            <wp:extent cx="1329690" cy="1329690"/>
                            <wp:effectExtent l="0" t="0" r="3810" b="3810"/>
                            <wp:docPr id="25" name="Picture 2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116A9FF4">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sz w:val="50"/>
                          <w:szCs w:val="50"/>
                        </w:rPr>
                      </w:pPr>
                    </w:p>
                    <w:p w14:paraId="54B6FD6C">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48"/>
                          <w:szCs w:val="48"/>
                        </w:rPr>
                      </w:pPr>
                      <w:r>
                        <w:rPr>
                          <w:rFonts w:hint="default" w:ascii="Times New Roman" w:hAnsi="Times New Roman" w:cs="Times New Roman"/>
                          <w:b/>
                          <w:color w:val="auto"/>
                          <w:sz w:val="48"/>
                          <w:szCs w:val="48"/>
                          <w:lang w:val="vi-VN"/>
                        </w:rPr>
                        <w:t>BÀI TẬP LỚN</w:t>
                      </w:r>
                    </w:p>
                    <w:p w14:paraId="6A01661D">
                      <w:pPr>
                        <w:keepNext w:val="0"/>
                        <w:keepLines w:val="0"/>
                        <w:pageBreakBefore w:val="0"/>
                        <w:widowControl/>
                        <w:kinsoku/>
                        <w:wordWrap/>
                        <w:overflowPunct/>
                        <w:topLinePunct w:val="0"/>
                        <w:bidi w:val="0"/>
                        <w:adjustRightInd/>
                        <w:snapToGrid/>
                        <w:spacing w:after="0" w:line="312" w:lineRule="auto"/>
                        <w:ind w:left="720" w:firstLine="720"/>
                        <w:textAlignment w:val="auto"/>
                        <w:outlineLvl w:val="0"/>
                        <w:rPr>
                          <w:rFonts w:hint="default" w:ascii="Times New Roman" w:hAnsi="Times New Roman" w:cs="Times New Roman"/>
                          <w:b/>
                          <w:color w:val="auto"/>
                          <w:sz w:val="28"/>
                          <w:szCs w:val="28"/>
                        </w:rPr>
                      </w:pPr>
                    </w:p>
                    <w:p w14:paraId="6E8FEA44">
                      <w:pPr>
                        <w:keepNext w:val="0"/>
                        <w:keepLines w:val="0"/>
                        <w:pageBreakBefore w:val="0"/>
                        <w:widowControl/>
                        <w:kinsoku/>
                        <w:wordWrap/>
                        <w:overflowPunct/>
                        <w:topLinePunct w:val="0"/>
                        <w:bidi w:val="0"/>
                        <w:adjustRightInd/>
                        <w:snapToGrid/>
                        <w:spacing w:after="0" w:line="312" w:lineRule="auto"/>
                        <w:ind w:left="720" w:firstLine="720"/>
                        <w:textAlignment w:val="auto"/>
                        <w:rPr>
                          <w:rFonts w:hint="default" w:ascii="Times New Roman" w:hAnsi="Times New Roman" w:cs="Times New Roman"/>
                          <w:b/>
                          <w:i/>
                          <w:iCs/>
                          <w:color w:val="auto"/>
                          <w:sz w:val="32"/>
                          <w:szCs w:val="32"/>
                        </w:rPr>
                      </w:pPr>
                      <w:r>
                        <w:rPr>
                          <w:rFonts w:hint="default" w:ascii="Times New Roman" w:hAnsi="Times New Roman" w:cs="Times New Roman"/>
                          <w:b/>
                          <w:color w:val="auto"/>
                          <w:sz w:val="32"/>
                          <w:szCs w:val="32"/>
                        </w:rPr>
                        <w:t xml:space="preserve">HỌC PHẦN: </w:t>
                      </w:r>
                      <w:r>
                        <w:rPr>
                          <w:rFonts w:hint="default" w:ascii="Times New Roman" w:hAnsi="Times New Roman" w:cs="Times New Roman"/>
                          <w:b/>
                          <w:sz w:val="32"/>
                          <w:szCs w:val="32"/>
                          <w:lang w:val="vi-VN"/>
                        </w:rPr>
                        <w:t>LẬP TRÌNH ỨNG DỤNG VỚI PYTHON</w:t>
                      </w:r>
                    </w:p>
                    <w:p w14:paraId="52655220">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sz w:val="32"/>
                          <w:szCs w:val="32"/>
                          <w:lang w:val="vi-VN"/>
                        </w:rPr>
                      </w:pPr>
                      <w:r>
                        <w:rPr>
                          <w:rFonts w:hint="default" w:ascii="Times New Roman" w:hAnsi="Times New Roman" w:cs="Times New Roman"/>
                          <w:b/>
                          <w:color w:val="auto"/>
                          <w:sz w:val="32"/>
                          <w:szCs w:val="32"/>
                        </w:rPr>
                        <w:t xml:space="preserve">         </w:t>
                      </w:r>
                      <w:r>
                        <w:rPr>
                          <w:rFonts w:hint="default" w:ascii="Times New Roman" w:hAnsi="Times New Roman" w:cs="Times New Roman"/>
                          <w:b/>
                          <w:color w:val="auto"/>
                          <w:sz w:val="32"/>
                          <w:szCs w:val="32"/>
                          <w:lang w:val="vi-VN"/>
                        </w:rPr>
                        <w:tab/>
                      </w:r>
                      <w:r>
                        <w:rPr>
                          <w:rFonts w:hint="default" w:ascii="Times New Roman" w:hAnsi="Times New Roman" w:cs="Times New Roman"/>
                          <w:b/>
                          <w:color w:val="auto"/>
                          <w:sz w:val="32"/>
                          <w:szCs w:val="32"/>
                        </w:rPr>
                        <w:t>ĐỀ TÀI</w:t>
                      </w:r>
                      <w:r>
                        <w:rPr>
                          <w:rFonts w:hint="default" w:ascii="Times New Roman" w:hAnsi="Times New Roman" w:cs="Times New Roman"/>
                          <w:b/>
                          <w:color w:val="auto"/>
                          <w:sz w:val="32"/>
                          <w:szCs w:val="32"/>
                          <w:lang w:val="en-US"/>
                        </w:rPr>
                        <w:t xml:space="preserve"> 14</w:t>
                      </w:r>
                      <w:r>
                        <w:rPr>
                          <w:rFonts w:hint="default" w:ascii="Times New Roman" w:hAnsi="Times New Roman" w:cs="Times New Roman"/>
                          <w:b/>
                          <w:color w:val="auto"/>
                          <w:sz w:val="32"/>
                          <w:szCs w:val="32"/>
                          <w:lang w:val="vi-VN"/>
                        </w:rPr>
                        <w:t xml:space="preserve"> </w:t>
                      </w:r>
                      <w:r>
                        <w:rPr>
                          <w:rFonts w:hint="default" w:ascii="Times New Roman" w:hAnsi="Times New Roman" w:cs="Times New Roman"/>
                          <w:b/>
                          <w:color w:val="auto"/>
                          <w:sz w:val="32"/>
                          <w:szCs w:val="32"/>
                        </w:rPr>
                        <w:t xml:space="preserve">: </w:t>
                      </w:r>
                      <w:r>
                        <w:rPr>
                          <w:rFonts w:hint="default" w:ascii="Times New Roman" w:hAnsi="Times New Roman" w:cs="Times New Roman"/>
                          <w:b/>
                          <w:color w:val="auto"/>
                          <w:sz w:val="32"/>
                          <w:szCs w:val="32"/>
                          <w:lang w:val="vi-VN"/>
                        </w:rPr>
                        <w:t>XÂY DỰNG PHẦN MỀM QUẢN LÝ</w:t>
                      </w:r>
                    </w:p>
                    <w:p w14:paraId="0BDFFFBF">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32"/>
                          <w:szCs w:val="32"/>
                          <w:lang w:val="vi-VN"/>
                        </w:rPr>
                      </w:pPr>
                      <w:r>
                        <w:rPr>
                          <w:rFonts w:hint="default" w:ascii="Times New Roman" w:hAnsi="Times New Roman" w:cs="Times New Roman"/>
                          <w:b/>
                          <w:color w:val="auto"/>
                          <w:sz w:val="32"/>
                          <w:szCs w:val="32"/>
                          <w:lang w:val="vi-VN"/>
                        </w:rPr>
                        <w:t>ĐẠI LÝ XE HƠI</w:t>
                      </w:r>
                    </w:p>
                    <w:p w14:paraId="1AD391A5">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sz w:val="32"/>
                          <w:szCs w:val="32"/>
                          <w:lang w:val="vi-VN"/>
                        </w:rPr>
                      </w:pPr>
                    </w:p>
                    <w:p w14:paraId="035E2284">
                      <w:pPr>
                        <w:keepNext w:val="0"/>
                        <w:keepLines w:val="0"/>
                        <w:pageBreakBefore w:val="0"/>
                        <w:widowControl/>
                        <w:kinsoku/>
                        <w:wordWrap/>
                        <w:overflowPunct/>
                        <w:topLinePunct w:val="0"/>
                        <w:bidi w:val="0"/>
                        <w:adjustRightInd/>
                        <w:snapToGrid/>
                        <w:spacing w:after="0" w:line="312" w:lineRule="auto"/>
                        <w:ind w:left="720" w:firstLine="720"/>
                        <w:textAlignment w:val="auto"/>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t xml:space="preserve">LỚP TÍN CHỈ: </w:t>
                      </w:r>
                      <w:r>
                        <w:rPr>
                          <w:rFonts w:hint="default" w:ascii="Times New Roman" w:hAnsi="Times New Roman"/>
                          <w:b/>
                          <w:bCs/>
                          <w:color w:val="auto"/>
                          <w:sz w:val="32"/>
                          <w:szCs w:val="32"/>
                        </w:rPr>
                        <w:t>LTUDP.03.K13.09.LH.C04.1_LT</w:t>
                      </w:r>
                      <w:r>
                        <w:rPr>
                          <w:rFonts w:hint="default" w:ascii="Times New Roman" w:hAnsi="Times New Roman" w:cs="Times New Roman"/>
                          <w:b/>
                          <w:bCs/>
                          <w:color w:val="auto"/>
                        </w:rPr>
                        <w:t xml:space="preserve">                  </w:t>
                      </w:r>
                    </w:p>
                    <w:p w14:paraId="49634EE0">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bCs/>
                          <w:i/>
                          <w:iCs/>
                          <w:color w:val="auto"/>
                          <w:sz w:val="28"/>
                          <w:szCs w:val="28"/>
                        </w:rPr>
                      </w:pPr>
                    </w:p>
                    <w:p w14:paraId="27FA7B37">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bCs/>
                          <w:i/>
                          <w:iCs/>
                          <w:color w:val="auto"/>
                          <w:sz w:val="28"/>
                          <w:szCs w:val="28"/>
                        </w:rPr>
                      </w:pPr>
                    </w:p>
                    <w:p w14:paraId="5A2AD41E">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bCs/>
                          <w:i/>
                          <w:iCs/>
                          <w:color w:val="auto"/>
                          <w:sz w:val="28"/>
                          <w:szCs w:val="28"/>
                        </w:rPr>
                      </w:pPr>
                    </w:p>
                    <w:p w14:paraId="2F2304F2">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i/>
                          <w:iCs/>
                          <w:color w:val="auto"/>
                          <w:sz w:val="28"/>
                          <w:szCs w:val="28"/>
                          <w:lang w:val="vi-VN"/>
                        </w:rPr>
                      </w:pPr>
                      <w:r>
                        <w:rPr>
                          <w:rFonts w:hint="default" w:ascii="Times New Roman" w:hAnsi="Times New Roman" w:cs="Times New Roman"/>
                          <w:b/>
                          <w:color w:val="auto"/>
                          <w:sz w:val="28"/>
                          <w:szCs w:val="28"/>
                        </w:rPr>
                        <w:t xml:space="preserve">   </w:t>
                      </w:r>
                      <w:r>
                        <w:rPr>
                          <w:rFonts w:hint="default" w:ascii="Times New Roman" w:hAnsi="Times New Roman" w:cs="Times New Roman"/>
                          <w:b/>
                          <w:color w:val="auto"/>
                          <w:sz w:val="28"/>
                          <w:szCs w:val="28"/>
                        </w:rPr>
                        <w:tab/>
                      </w:r>
                      <w:r>
                        <w:rPr>
                          <w:rFonts w:hint="default" w:ascii="Times New Roman" w:hAnsi="Times New Roman" w:cs="Times New Roman"/>
                          <w:b/>
                          <w:color w:val="auto"/>
                          <w:sz w:val="28"/>
                          <w:szCs w:val="28"/>
                        </w:rPr>
                        <w:t>Giảng viên</w:t>
                      </w:r>
                      <w:r>
                        <w:rPr>
                          <w:rFonts w:hint="default" w:ascii="Times New Roman" w:hAnsi="Times New Roman" w:cs="Times New Roman"/>
                          <w:b/>
                          <w:color w:val="auto"/>
                          <w:sz w:val="28"/>
                          <w:szCs w:val="28"/>
                          <w:lang w:val="vi-VN"/>
                        </w:rPr>
                        <w:t xml:space="preserve"> </w:t>
                      </w:r>
                      <w:r>
                        <w:rPr>
                          <w:rFonts w:hint="default" w:ascii="Times New Roman" w:hAnsi="Times New Roman" w:cs="Times New Roman"/>
                          <w:b/>
                          <w:color w:val="auto"/>
                          <w:sz w:val="28"/>
                          <w:szCs w:val="28"/>
                        </w:rPr>
                        <w:t xml:space="preserve">hướng dẫn: </w:t>
                      </w:r>
                      <w:r>
                        <w:rPr>
                          <w:rFonts w:hint="default" w:ascii="Times New Roman" w:hAnsi="Times New Roman" w:cs="Times New Roman"/>
                          <w:b/>
                          <w:color w:val="auto"/>
                          <w:sz w:val="32"/>
                          <w:szCs w:val="32"/>
                        </w:rPr>
                        <w:t xml:space="preserve">ThS. </w:t>
                      </w:r>
                      <w:r>
                        <w:rPr>
                          <w:rFonts w:hint="default" w:ascii="Times New Roman" w:hAnsi="Times New Roman" w:cs="Times New Roman"/>
                          <w:b/>
                          <w:color w:val="auto"/>
                          <w:sz w:val="32"/>
                          <w:szCs w:val="32"/>
                          <w:lang w:val="vi-VN"/>
                        </w:rPr>
                        <w:t>Nguyễn Viết Hùng</w:t>
                      </w:r>
                    </w:p>
                    <w:p w14:paraId="30F675F5">
                      <w:pPr>
                        <w:keepNext w:val="0"/>
                        <w:keepLines w:val="0"/>
                        <w:pageBreakBefore w:val="0"/>
                        <w:widowControl/>
                        <w:kinsoku/>
                        <w:wordWrap/>
                        <w:overflowPunct/>
                        <w:topLinePunct w:val="0"/>
                        <w:bidi w:val="0"/>
                        <w:adjustRightInd/>
                        <w:snapToGrid/>
                        <w:spacing w:after="0" w:line="312" w:lineRule="auto"/>
                        <w:ind w:firstLine="720"/>
                        <w:textAlignment w:val="auto"/>
                        <w:rPr>
                          <w:rFonts w:hint="default" w:ascii="Times New Roman" w:hAnsi="Times New Roman" w:cs="Times New Roman"/>
                          <w:b/>
                          <w:color w:val="auto"/>
                          <w:sz w:val="28"/>
                          <w:szCs w:val="28"/>
                          <w:lang w:val="vi-VN"/>
                        </w:rPr>
                      </w:pPr>
                      <w:r>
                        <w:rPr>
                          <w:rFonts w:hint="default" w:ascii="Times New Roman" w:hAnsi="Times New Roman" w:cs="Times New Roman"/>
                          <w:b/>
                          <w:color w:val="auto"/>
                          <w:sz w:val="28"/>
                          <w:szCs w:val="28"/>
                          <w:lang w:val="vi-VN"/>
                        </w:rPr>
                        <w:t>Danh sách sinh viên thực hiện:</w:t>
                      </w:r>
                      <w:r>
                        <w:rPr>
                          <w:rFonts w:hint="default" w:ascii="Times New Roman" w:hAnsi="Times New Roman" w:cs="Times New Roman"/>
                          <w:b/>
                          <w:color w:val="auto"/>
                          <w:sz w:val="28"/>
                          <w:szCs w:val="28"/>
                        </w:rPr>
                        <w:t xml:space="preserve"> Nhóm</w:t>
                      </w:r>
                      <w:r>
                        <w:rPr>
                          <w:rFonts w:hint="default" w:ascii="Times New Roman" w:hAnsi="Times New Roman" w:cs="Times New Roman"/>
                          <w:b/>
                          <w:color w:val="auto"/>
                          <w:sz w:val="28"/>
                          <w:szCs w:val="28"/>
                          <w:lang w:val="vi-VN"/>
                        </w:rPr>
                        <w:t xml:space="preserve"> 6</w:t>
                      </w:r>
                    </w:p>
                    <w:tbl>
                      <w:tblPr>
                        <w:tblStyle w:val="12"/>
                        <w:tblW w:w="8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
                        <w:gridCol w:w="2071"/>
                        <w:gridCol w:w="3211"/>
                        <w:gridCol w:w="2323"/>
                      </w:tblGrid>
                      <w:tr w14:paraId="12CD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563" w:type="dxa"/>
                            <w:vAlign w:val="center"/>
                          </w:tcPr>
                          <w:p w14:paraId="63B85BF0">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TT</w:t>
                            </w:r>
                          </w:p>
                        </w:tc>
                        <w:tc>
                          <w:tcPr>
                            <w:tcW w:w="2071" w:type="dxa"/>
                            <w:vAlign w:val="center"/>
                          </w:tcPr>
                          <w:p w14:paraId="097E8E30">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Mã sinh viên</w:t>
                            </w:r>
                          </w:p>
                        </w:tc>
                        <w:tc>
                          <w:tcPr>
                            <w:tcW w:w="3211" w:type="dxa"/>
                            <w:vAlign w:val="center"/>
                          </w:tcPr>
                          <w:p w14:paraId="7143D056">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Sinh viên thực hiện</w:t>
                            </w:r>
                          </w:p>
                        </w:tc>
                        <w:tc>
                          <w:tcPr>
                            <w:tcW w:w="2323" w:type="dxa"/>
                            <w:vAlign w:val="center"/>
                          </w:tcPr>
                          <w:p w14:paraId="7475A978">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Lớp hành chính</w:t>
                            </w:r>
                          </w:p>
                        </w:tc>
                      </w:tr>
                      <w:tr w14:paraId="16E9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27D22FB0">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1</w:t>
                            </w:r>
                          </w:p>
                        </w:tc>
                        <w:tc>
                          <w:tcPr>
                            <w:tcW w:w="2071" w:type="dxa"/>
                            <w:vAlign w:val="center"/>
                          </w:tcPr>
                          <w:p w14:paraId="465F02FB">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20222999</w:t>
                            </w:r>
                          </w:p>
                        </w:tc>
                        <w:tc>
                          <w:tcPr>
                            <w:tcW w:w="3211" w:type="dxa"/>
                            <w:vAlign w:val="center"/>
                          </w:tcPr>
                          <w:p w14:paraId="2A4415F4">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Nguyễn Trung Chính</w:t>
                            </w:r>
                          </w:p>
                        </w:tc>
                        <w:tc>
                          <w:tcPr>
                            <w:tcW w:w="2323" w:type="dxa"/>
                          </w:tcPr>
                          <w:p w14:paraId="76D4ED9C">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DCCNTT 13.10.16</w:t>
                            </w:r>
                          </w:p>
                        </w:tc>
                      </w:tr>
                      <w:tr w14:paraId="72AF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44555EA1">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2</w:t>
                            </w:r>
                          </w:p>
                        </w:tc>
                        <w:tc>
                          <w:tcPr>
                            <w:tcW w:w="2071" w:type="dxa"/>
                            <w:vAlign w:val="center"/>
                          </w:tcPr>
                          <w:p w14:paraId="53AF5FCF">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20223155</w:t>
                            </w:r>
                          </w:p>
                        </w:tc>
                        <w:tc>
                          <w:tcPr>
                            <w:tcW w:w="3211" w:type="dxa"/>
                            <w:vAlign w:val="center"/>
                          </w:tcPr>
                          <w:p w14:paraId="606EA37C">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en-US"/>
                              </w:rPr>
                              <w:t>Nguy</w:t>
                            </w:r>
                            <w:r>
                              <w:rPr>
                                <w:rFonts w:hint="default" w:ascii="Times New Roman" w:hAnsi="Times New Roman" w:cs="Times New Roman"/>
                                <w:b w:val="0"/>
                                <w:bCs w:val="0"/>
                                <w:color w:val="auto"/>
                                <w:sz w:val="26"/>
                                <w:szCs w:val="26"/>
                                <w:highlight w:val="none"/>
                                <w:lang w:val="vi-VN"/>
                              </w:rPr>
                              <w:t>ễn Trí Dũng</w:t>
                            </w:r>
                          </w:p>
                        </w:tc>
                        <w:tc>
                          <w:tcPr>
                            <w:tcW w:w="2323" w:type="dxa"/>
                            <w:vAlign w:val="top"/>
                          </w:tcPr>
                          <w:p w14:paraId="21D57AB9">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DCCNTT 13.10.16</w:t>
                            </w:r>
                          </w:p>
                        </w:tc>
                      </w:tr>
                      <w:tr w14:paraId="2DFD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4C62DDA2">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3</w:t>
                            </w:r>
                          </w:p>
                        </w:tc>
                        <w:tc>
                          <w:tcPr>
                            <w:tcW w:w="2071" w:type="dxa"/>
                            <w:vAlign w:val="center"/>
                          </w:tcPr>
                          <w:p w14:paraId="77B1A818">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20222996</w:t>
                            </w:r>
                          </w:p>
                        </w:tc>
                        <w:tc>
                          <w:tcPr>
                            <w:tcW w:w="3211" w:type="dxa"/>
                            <w:vAlign w:val="center"/>
                          </w:tcPr>
                          <w:p w14:paraId="12DD374B">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Trần Văn Nam</w:t>
                            </w:r>
                          </w:p>
                        </w:tc>
                        <w:tc>
                          <w:tcPr>
                            <w:tcW w:w="2323" w:type="dxa"/>
                            <w:vAlign w:val="top"/>
                          </w:tcPr>
                          <w:p w14:paraId="612B2D32">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DCCNTT 13.10.16</w:t>
                            </w:r>
                          </w:p>
                        </w:tc>
                      </w:tr>
                      <w:tr w14:paraId="511B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779DB66C">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4</w:t>
                            </w:r>
                          </w:p>
                        </w:tc>
                        <w:tc>
                          <w:tcPr>
                            <w:tcW w:w="2071" w:type="dxa"/>
                            <w:vAlign w:val="center"/>
                          </w:tcPr>
                          <w:p w14:paraId="2613288A">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20222998</w:t>
                            </w:r>
                          </w:p>
                        </w:tc>
                        <w:tc>
                          <w:tcPr>
                            <w:tcW w:w="3211" w:type="dxa"/>
                            <w:vAlign w:val="center"/>
                          </w:tcPr>
                          <w:p w14:paraId="4D5E95D2">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Vũ Văn Phong</w:t>
                            </w:r>
                          </w:p>
                        </w:tc>
                        <w:tc>
                          <w:tcPr>
                            <w:tcW w:w="2323" w:type="dxa"/>
                            <w:vAlign w:val="top"/>
                          </w:tcPr>
                          <w:p w14:paraId="7E9E87E6">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DCCNTT 13.10.16</w:t>
                            </w:r>
                          </w:p>
                        </w:tc>
                      </w:tr>
                      <w:tr w14:paraId="4129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563" w:type="dxa"/>
                            <w:vAlign w:val="center"/>
                          </w:tcPr>
                          <w:p w14:paraId="5CAD500F">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t>5</w:t>
                            </w:r>
                          </w:p>
                        </w:tc>
                        <w:tc>
                          <w:tcPr>
                            <w:tcW w:w="2071" w:type="dxa"/>
                            <w:vAlign w:val="center"/>
                          </w:tcPr>
                          <w:p w14:paraId="272EBE37">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20223011</w:t>
                            </w:r>
                          </w:p>
                        </w:tc>
                        <w:tc>
                          <w:tcPr>
                            <w:tcW w:w="3211" w:type="dxa"/>
                            <w:vAlign w:val="center"/>
                          </w:tcPr>
                          <w:p w14:paraId="6DF3E0CF">
                            <w:pPr>
                              <w:keepNext w:val="0"/>
                              <w:keepLines w:val="0"/>
                              <w:pageBreakBefore w:val="0"/>
                              <w:widowControl/>
                              <w:kinsoku/>
                              <w:wordWrap/>
                              <w:overflowPunct/>
                              <w:topLinePunct w:val="0"/>
                              <w:bidi w:val="0"/>
                              <w:adjustRightInd/>
                              <w:snapToGrid/>
                              <w:spacing w:line="312" w:lineRule="auto"/>
                              <w:jc w:val="center"/>
                              <w:textAlignment w:val="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highlight w:val="none"/>
                                <w:lang w:val="vi-VN"/>
                              </w:rPr>
                              <w:t>Hoàng Ngọc Thành</w:t>
                            </w:r>
                          </w:p>
                        </w:tc>
                        <w:tc>
                          <w:tcPr>
                            <w:tcW w:w="2323" w:type="dxa"/>
                            <w:vAlign w:val="top"/>
                          </w:tcPr>
                          <w:p w14:paraId="0CC266E5">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DCCNTT 13.10.16</w:t>
                            </w:r>
                          </w:p>
                        </w:tc>
                      </w:tr>
                    </w:tbl>
                    <w:p w14:paraId="1223CAEA">
                      <w:pPr>
                        <w:keepNext w:val="0"/>
                        <w:keepLines w:val="0"/>
                        <w:pageBreakBefore w:val="0"/>
                        <w:widowControl/>
                        <w:kinsoku/>
                        <w:wordWrap/>
                        <w:overflowPunct/>
                        <w:topLinePunct w:val="0"/>
                        <w:bidi w:val="0"/>
                        <w:adjustRightInd/>
                        <w:snapToGrid/>
                        <w:spacing w:after="0" w:line="312" w:lineRule="auto"/>
                        <w:jc w:val="center"/>
                        <w:textAlignment w:val="auto"/>
                        <w:rPr>
                          <w:rFonts w:hint="default" w:ascii="Times New Roman" w:hAnsi="Times New Roman" w:cs="Times New Roman"/>
                          <w:b/>
                          <w:color w:val="auto"/>
                          <w:sz w:val="28"/>
                          <w:szCs w:val="30"/>
                        </w:rPr>
                      </w:pPr>
                    </w:p>
                    <w:p w14:paraId="597ACEF1">
                      <w:pPr>
                        <w:keepNext w:val="0"/>
                        <w:keepLines w:val="0"/>
                        <w:pageBreakBefore w:val="0"/>
                        <w:widowControl/>
                        <w:kinsoku/>
                        <w:wordWrap/>
                        <w:overflowPunct/>
                        <w:topLinePunct w:val="0"/>
                        <w:bidi w:val="0"/>
                        <w:adjustRightInd/>
                        <w:snapToGrid/>
                        <w:spacing w:after="0" w:line="312" w:lineRule="auto"/>
                        <w:jc w:val="center"/>
                        <w:textAlignment w:val="auto"/>
                        <w:outlineLvl w:val="0"/>
                        <w:rPr>
                          <w:rFonts w:hint="default" w:ascii="Times New Roman" w:hAnsi="Times New Roman" w:cs="Times New Roman"/>
                          <w:b/>
                          <w:bCs/>
                          <w:color w:val="auto"/>
                        </w:rPr>
                      </w:pPr>
                      <w:r>
                        <w:rPr>
                          <w:rFonts w:hint="default" w:ascii="Times New Roman" w:hAnsi="Times New Roman" w:cs="Times New Roman"/>
                          <w:b/>
                          <w:color w:val="auto"/>
                          <w:sz w:val="28"/>
                          <w:szCs w:val="30"/>
                        </w:rPr>
                        <w:t xml:space="preserve">Bắc Ninh </w:t>
                      </w:r>
                      <w:r>
                        <w:rPr>
                          <w:rFonts w:hint="default" w:ascii="Times New Roman" w:hAnsi="Times New Roman" w:cs="Times New Roman"/>
                          <w:color w:val="auto"/>
                          <w:sz w:val="28"/>
                          <w:szCs w:val="30"/>
                        </w:rPr>
                        <w:t>-</w:t>
                      </w:r>
                      <w:r>
                        <w:rPr>
                          <w:rFonts w:hint="default" w:ascii="Times New Roman" w:hAnsi="Times New Roman" w:cs="Times New Roman"/>
                          <w:b/>
                          <w:color w:val="auto"/>
                          <w:sz w:val="28"/>
                          <w:szCs w:val="30"/>
                        </w:rPr>
                        <w:t xml:space="preserve"> 2025</w:t>
                      </w:r>
                    </w:p>
                    <w:p w14:paraId="017DFF0C">
                      <w:pPr>
                        <w:keepNext w:val="0"/>
                        <w:keepLines w:val="0"/>
                        <w:pageBreakBefore w:val="0"/>
                        <w:widowControl/>
                        <w:kinsoku/>
                        <w:wordWrap/>
                        <w:overflowPunct/>
                        <w:topLinePunct w:val="0"/>
                        <w:bidi w:val="0"/>
                        <w:adjustRightInd/>
                        <w:snapToGrid/>
                        <w:spacing w:after="0" w:line="312" w:lineRule="auto"/>
                        <w:textAlignment w:val="auto"/>
                        <w:rPr>
                          <w:rFonts w:hint="default" w:ascii="Times New Roman" w:hAnsi="Times New Roman" w:cs="Times New Roman"/>
                          <w:color w:val="auto"/>
                        </w:rPr>
                      </w:pPr>
                    </w:p>
                  </w:txbxContent>
                </v:textbox>
                <w10:wrap type="square"/>
              </v:shape>
            </w:pict>
          </mc:Fallback>
        </mc:AlternateContent>
      </w:r>
    </w:p>
    <w:p w14:paraId="270B3E5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sectPr>
          <w:pgSz w:w="11906" w:h="16838"/>
          <w:pgMar w:top="1134" w:right="1134" w:bottom="1134" w:left="1587" w:header="720" w:footer="720" w:gutter="0"/>
          <w:cols w:space="0" w:num="1"/>
          <w:rtlGutter w:val="0"/>
          <w:docGrid w:linePitch="360" w:charSpace="0"/>
        </w:sectPr>
      </w:pPr>
    </w:p>
    <w:p w14:paraId="2DE17226">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MỤC LỤC</w:t>
      </w:r>
    </w:p>
    <w:p w14:paraId="20BD7D13">
      <w:pPr>
        <w:pStyle w:val="142"/>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fldChar w:fldCharType="begin"/>
      </w:r>
      <w:r>
        <w:rPr>
          <w:rFonts w:hint="default" w:ascii="Times New Roman" w:hAnsi="Times New Roman" w:cs="Times New Roman"/>
          <w:b/>
          <w:bCs/>
          <w:color w:val="auto"/>
          <w:sz w:val="26"/>
          <w:szCs w:val="26"/>
        </w:rPr>
        <w:instrText xml:space="preserve">TOC \o "1-4" \h \u </w:instrText>
      </w:r>
      <w:r>
        <w:rPr>
          <w:rFonts w:hint="default" w:ascii="Times New Roman" w:hAnsi="Times New Roman" w:cs="Times New Roman"/>
          <w:b/>
          <w:bCs/>
          <w:color w:val="auto"/>
          <w:sz w:val="26"/>
          <w:szCs w:val="26"/>
        </w:rPr>
        <w:fldChar w:fldCharType="separate"/>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_Toc615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DANH MỤC HÌNH VẼ</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_Toc615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0A5716D0">
      <w:pPr>
        <w:pStyle w:val="142"/>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_Toc9977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DANH MỤC BẢNG BIỂU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_Toc9977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1DF6203D">
      <w:pPr>
        <w:pStyle w:val="142"/>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_Toc28325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LỜI MỞ ĐẦU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_Toc28325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7D4695FB">
      <w:pPr>
        <w:pStyle w:val="142"/>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_Toc25960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 xml:space="preserve">CHƯƠNG </w:t>
      </w:r>
      <w:r>
        <w:rPr>
          <w:rFonts w:hint="default" w:ascii="Times New Roman" w:hAnsi="Times New Roman" w:cs="Times New Roman"/>
          <w:color w:val="auto"/>
          <w:sz w:val="26"/>
          <w:szCs w:val="26"/>
          <w:lang w:val="vi-VN"/>
        </w:rPr>
        <w:t>I</w:t>
      </w:r>
      <w:r>
        <w:rPr>
          <w:rFonts w:hint="default" w:ascii="Times New Roman" w:hAnsi="Times New Roman" w:cs="Times New Roman"/>
          <w:color w:val="auto"/>
          <w:sz w:val="26"/>
          <w:szCs w:val="26"/>
        </w:rPr>
        <w:t>: CƠ SỞ LÝ THUYẾT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_Toc25960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4A7973B1">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_Toc3576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1.1. Tổng quan về Python và MySQL</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_Toc3576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12AF4BED">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_Toc19246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1.1.1. Tổng quan về Python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_Toc19246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16E1E875">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_Toc5771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1.1.2. Cơ sở dữ liệu MySQL và môi trường Laragon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_Toc5771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407B6612">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_Toc29802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1.2. Phân tích và đặc tả yêu cầu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_Toc29802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5C1A3D5D">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_Toc23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1.2.1. Các yêu cầu của bài toán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6570F321">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_Toc32163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1.2.2. Các bước triển khai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_Toc32163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3AB6881B">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_Toc12788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1.3. Tổng quan về chức năng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_Toc12788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71F622A0">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_Toc8725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1.3.1. Sơ đồ chức năng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_Toc8725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4BAC2CF5">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_Toc11944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1.3.2. Các chức năng chính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_Toc11944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47D7E87A">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_Toc9598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1.4. Xác định tác nhân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_Toc9598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2A4BA2D4">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_Toc4355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1.5. Xác định các ca sử dụng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_Toc4355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55DC7E76">
      <w:pPr>
        <w:pStyle w:val="142"/>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_Toc11599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CHƯƠNG II: PHÂN TÍCH VÀ THIẾT KẾ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_Toc11599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55CC859A">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_Toc3849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2.1. Biểu đồ use case tổng quát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_Toc3849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35D29E32">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_Toc3180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2.2. Biểu đồ Use Case các chức năng chính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_Toc3180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6D87EF72">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_Toc6457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2.2.1. Biểu đồ Use Case cho chức năng Đăng nhập &amp; Phân quyền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_Toc6457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66DB3B67">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_Toc24033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2.2.2. Biểu đồ Use Case cho chức năng Quản lý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_Toc24033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3E13F073">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_Toc8429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2.2.3. Biểu đồ Use Case cho chức năng Quản lý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_Toc8429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6869E852">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_Toc28206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2.2.4. Biểu đồ Use Case cho chức năng Quản lý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_Toc28206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7C27400A">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_Toc9964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2.2.5. Biểu đồ Use Case cho chức năng Quản lý người dùng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_Toc9964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0ED45FEA">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_Toc12320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2.2.6. Biểu đồ Use Case cho chức năng Báo cáo &amp; Thống kê</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_Toc12320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0B09AB59">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_Toc31592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2.2.7. Đặc tả chi tiết bảng Use case chính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_Toc31592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17C6E804">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_Toc8533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2.3. Biều đồ lớp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_Toc8533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00AC4D99">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_Toc8949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2.3.1. Sơ đồ lớp của đối tượng Đăng nhập &amp; Phân quyền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_Toc8949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2E68ED52">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_Toc25550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2.3.2. Sơ đồ lớp của đối tượng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_Toc25550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33F3FE2E">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_Toc12358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2.3.3. Sơ đồ lớp của đối tượng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_Toc12358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41A216EA">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_Toc15689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2.3.4. Sơ đồ lớp của đối tượng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_Toc15689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77A4DAA9">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_Toc8362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2.3.5. Sơ đồ lớp của đối tượng Người dùng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_Toc8362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29656F55">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_Toc29243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2.3.6. Sơ đồ lớp của đối tượng Báo cáo &amp; Thống kê</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_Toc29243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180EF460">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_Toc31137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2.4. Thiết kế cơ sở dữ liệu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_Toc31137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074E55D2">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_Toc24976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2.4.1. Mô hình quan hệ thực thể - ERD</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_Toc24976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447D8146">
      <w:pPr>
        <w:pStyle w:val="144"/>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_Toc6156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2.4.2. Mô tả chi tiết các bảng và thuộc tính của chúng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_Toc6156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3FF02E8D">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_Toc12207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2.5. Cấu trúc và tổ chức mã nguồn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_Toc12207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26</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66E27F34">
      <w:pPr>
        <w:pStyle w:val="142"/>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_Toc26035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 xml:space="preserve">CHƯƠNG </w:t>
      </w:r>
      <w:r>
        <w:rPr>
          <w:rFonts w:hint="default" w:ascii="Times New Roman" w:hAnsi="Times New Roman" w:cs="Times New Roman"/>
          <w:color w:val="auto"/>
          <w:sz w:val="26"/>
          <w:szCs w:val="26"/>
          <w:lang w:val="vi-VN"/>
        </w:rPr>
        <w:t>III</w:t>
      </w:r>
      <w:r>
        <w:rPr>
          <w:rFonts w:hint="default" w:ascii="Times New Roman" w:hAnsi="Times New Roman" w:cs="Times New Roman"/>
          <w:color w:val="auto"/>
          <w:sz w:val="26"/>
          <w:szCs w:val="26"/>
        </w:rPr>
        <w:t>. KẾT QUẢ THỰC NGHIỆM CHƯƠNG TRÌNH</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_Toc26035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28</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19831491">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_Toc589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3.1</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Đăng nhập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_Toc589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28</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69621B22">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_Toc4161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3.2</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Quản lý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_Toc4161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29</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207B01E2">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_Toc7180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3.3</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Quản lý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_Toc7180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36</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5336F8E5">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_Toc29928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3.4</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Quản lý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_Toc29928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41</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0776D308">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_Toc24071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3.5</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Quản lý người dùng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_Toc24071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45</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1550C076">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_Toc20036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3.6</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Báo cáo &amp; Thống kê</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_Toc20036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50</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63149CCA">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_Toc9904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3.7</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w:t>
      </w:r>
      <w:r>
        <w:rPr>
          <w:rFonts w:hint="default" w:ascii="Times New Roman" w:hAnsi="Times New Roman" w:cs="Times New Roman"/>
          <w:color w:val="auto"/>
          <w:sz w:val="26"/>
          <w:szCs w:val="26"/>
          <w:lang w:val="vi-VN"/>
        </w:rPr>
        <w:t xml:space="preserve"> Phân quyền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_Toc9904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51</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7FE85D2D">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_Toc24119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3.8 Chức năng thay đổi thông tin cá nhân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_Toc24119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53</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4358A40D">
      <w:pPr>
        <w:pStyle w:val="142"/>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_Toc172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KẾT LUẬN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_Toc172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473D38F9">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_Toc23515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Kết quả đạt được</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_Toc23515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38D88056">
      <w:pPr>
        <w:pStyle w:val="143"/>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_Toc27033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lang w:val="vi-VN"/>
        </w:rPr>
        <w:t>Hướng phát triển trong tương lai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_Toc27033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54</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16184E2E">
      <w:pPr>
        <w:pStyle w:val="142"/>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HYPERLINK \l _Toc28083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color w:val="auto"/>
          <w:sz w:val="26"/>
          <w:szCs w:val="26"/>
        </w:rPr>
        <w:t>DANH MỤC THAM KHẢO</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_Toc28083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55</w:t>
      </w:r>
      <w:r>
        <w:rPr>
          <w:rFonts w:hint="default" w:ascii="Times New Roman" w:hAnsi="Times New Roman" w:cs="Times New Roman"/>
          <w:color w:val="auto"/>
          <w:sz w:val="26"/>
          <w:szCs w:val="26"/>
        </w:rPr>
        <w:fldChar w:fldCharType="end"/>
      </w:r>
      <w:r>
        <w:rPr>
          <w:rFonts w:hint="default" w:ascii="Times New Roman" w:hAnsi="Times New Roman" w:cs="Times New Roman"/>
          <w:bCs/>
          <w:color w:val="auto"/>
          <w:sz w:val="26"/>
          <w:szCs w:val="26"/>
        </w:rPr>
        <w:fldChar w:fldCharType="end"/>
      </w:r>
    </w:p>
    <w:p w14:paraId="7A492FA4">
      <w:pPr>
        <w:pStyle w:val="145"/>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p>
    <w:p w14:paraId="1C0A2778">
      <w:pPr>
        <w:keepNext w:val="0"/>
        <w:keepLines w:val="0"/>
        <w:pageBreakBefore w:val="0"/>
        <w:widowControl/>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b/>
          <w:bCs/>
          <w:color w:val="auto"/>
          <w:sz w:val="26"/>
          <w:szCs w:val="26"/>
        </w:rPr>
      </w:pPr>
      <w:r>
        <w:rPr>
          <w:rFonts w:hint="default" w:ascii="Times New Roman" w:hAnsi="Times New Roman" w:cs="Times New Roman"/>
          <w:bCs/>
          <w:color w:val="auto"/>
          <w:sz w:val="26"/>
          <w:szCs w:val="26"/>
        </w:rPr>
        <w:fldChar w:fldCharType="end"/>
      </w:r>
    </w:p>
    <w:p w14:paraId="598ED7A6">
      <w:pPr>
        <w:pageBreakBefore w:val="0"/>
        <w:widowControl/>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0189A5EE">
      <w:pPr>
        <w:pStyle w:val="2"/>
        <w:pageBreakBefore w:val="0"/>
        <w:widowControl/>
        <w:kinsoku/>
        <w:wordWrap/>
        <w:overflowPunct/>
        <w:topLinePunct w:val="0"/>
        <w:autoSpaceDE/>
        <w:autoSpaceDN/>
        <w:bidi w:val="0"/>
        <w:adjustRightInd/>
        <w:snapToGrid/>
        <w:spacing w:after="0" w:line="336" w:lineRule="auto"/>
        <w:jc w:val="center"/>
        <w:textAlignment w:val="auto"/>
        <w:rPr>
          <w:rFonts w:hint="default" w:ascii="Times New Roman" w:hAnsi="Times New Roman" w:cs="Times New Roman"/>
          <w:color w:val="auto"/>
          <w:sz w:val="26"/>
          <w:szCs w:val="26"/>
          <w:lang w:val="vi-VN"/>
        </w:rPr>
      </w:pPr>
      <w:bookmarkStart w:id="1" w:name="_Toc615"/>
      <w:bookmarkStart w:id="2" w:name="_Toc23487"/>
      <w:bookmarkStart w:id="3" w:name="_Toc443"/>
      <w:r>
        <w:rPr>
          <w:rFonts w:hint="default" w:ascii="Times New Roman" w:hAnsi="Times New Roman" w:cs="Times New Roman"/>
          <w:color w:val="auto"/>
          <w:sz w:val="26"/>
          <w:szCs w:val="26"/>
        </w:rPr>
        <w:t>DANH MỤC HÌNH VẼ</w:t>
      </w:r>
      <w:bookmarkEnd w:id="1"/>
      <w:bookmarkEnd w:id="2"/>
      <w:bookmarkEnd w:id="3"/>
    </w:p>
    <w:p w14:paraId="6B972628">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TOC \f A \t "Caption" \h \c</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_Toc8430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1. 1</w:t>
      </w:r>
      <w:r>
        <w:rPr>
          <w:rFonts w:hint="default" w:ascii="Times New Roman" w:hAnsi="Times New Roman" w:cs="Times New Roman"/>
          <w:color w:val="auto"/>
          <w:sz w:val="26"/>
          <w:szCs w:val="26"/>
          <w:lang w:val="vi-VN"/>
        </w:rPr>
        <w:t xml:space="preserve"> Logo Python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_Toc8430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318BD00">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_Toc9568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1. 2</w:t>
      </w:r>
      <w:r>
        <w:rPr>
          <w:rFonts w:hint="default" w:ascii="Times New Roman" w:hAnsi="Times New Roman" w:cs="Times New Roman"/>
          <w:color w:val="auto"/>
          <w:sz w:val="26"/>
          <w:szCs w:val="26"/>
          <w:lang w:val="vi-VN"/>
        </w:rPr>
        <w:t xml:space="preserve"> Logo MySQL</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_Toc9568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FB00198">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_Toc29889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1. 3</w:t>
      </w:r>
      <w:r>
        <w:rPr>
          <w:rFonts w:hint="default" w:ascii="Times New Roman" w:hAnsi="Times New Roman" w:cs="Times New Roman"/>
          <w:color w:val="auto"/>
          <w:sz w:val="26"/>
          <w:szCs w:val="26"/>
          <w:lang w:val="vi-VN"/>
        </w:rPr>
        <w:t xml:space="preserve"> Sơ đồ chức năng hệ thống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_Toc29889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39FC174">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_Toc17664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1</w:t>
      </w:r>
      <w:r>
        <w:rPr>
          <w:rFonts w:hint="default" w:ascii="Times New Roman" w:hAnsi="Times New Roman" w:cs="Times New Roman"/>
          <w:color w:val="auto"/>
          <w:sz w:val="26"/>
          <w:szCs w:val="26"/>
          <w:lang w:val="vi-VN"/>
        </w:rPr>
        <w:t xml:space="preserve"> Biểu đồ use tổng quát</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_Toc17664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2004345">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_Toc13510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2</w:t>
      </w:r>
      <w:r>
        <w:rPr>
          <w:rFonts w:hint="default" w:ascii="Times New Roman" w:hAnsi="Times New Roman" w:cs="Times New Roman"/>
          <w:color w:val="auto"/>
          <w:sz w:val="26"/>
          <w:szCs w:val="26"/>
          <w:lang w:val="vi-VN"/>
        </w:rPr>
        <w:t xml:space="preserve"> Biểu đồ Use Case Đăng nhập &amp; Phân quyền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_Toc13510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19446336">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_Toc14048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3</w:t>
      </w:r>
      <w:r>
        <w:rPr>
          <w:rFonts w:hint="default" w:ascii="Times New Roman" w:hAnsi="Times New Roman" w:cs="Times New Roman"/>
          <w:color w:val="auto"/>
          <w:sz w:val="26"/>
          <w:szCs w:val="26"/>
          <w:lang w:val="vi-VN"/>
        </w:rPr>
        <w:t xml:space="preserve"> Biểu đồ Use Case Quản lý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_Toc14048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30FD0EA">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_Toc8321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4</w:t>
      </w:r>
      <w:r>
        <w:rPr>
          <w:rFonts w:hint="default" w:ascii="Times New Roman" w:hAnsi="Times New Roman" w:cs="Times New Roman"/>
          <w:color w:val="auto"/>
          <w:sz w:val="26"/>
          <w:szCs w:val="26"/>
          <w:lang w:val="vi-VN"/>
        </w:rPr>
        <w:t xml:space="preserve"> Biểu đồ Use Case Quản lý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_Toc8321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2117B045">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_Toc10050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5</w:t>
      </w:r>
      <w:r>
        <w:rPr>
          <w:rFonts w:hint="default" w:ascii="Times New Roman" w:hAnsi="Times New Roman" w:cs="Times New Roman"/>
          <w:color w:val="auto"/>
          <w:sz w:val="26"/>
          <w:szCs w:val="26"/>
          <w:lang w:val="vi-VN"/>
        </w:rPr>
        <w:t xml:space="preserve"> Biểu đồ Use Case Quản lý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_Toc10050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20DCE76B">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_Toc19902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6</w:t>
      </w:r>
      <w:r>
        <w:rPr>
          <w:rFonts w:hint="default" w:ascii="Times New Roman" w:hAnsi="Times New Roman" w:cs="Times New Roman"/>
          <w:color w:val="auto"/>
          <w:sz w:val="26"/>
          <w:szCs w:val="26"/>
          <w:lang w:val="vi-VN"/>
        </w:rPr>
        <w:t xml:space="preserve"> Biểu đồ Use Case Quản lý người dùng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_Toc19902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958242C">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_Toc22783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7</w:t>
      </w:r>
      <w:r>
        <w:rPr>
          <w:rFonts w:hint="default" w:ascii="Times New Roman" w:hAnsi="Times New Roman" w:cs="Times New Roman"/>
          <w:color w:val="auto"/>
          <w:sz w:val="26"/>
          <w:szCs w:val="26"/>
          <w:lang w:val="vi-VN"/>
        </w:rPr>
        <w:t xml:space="preserve"> Biểu đồ Use Case Báo cáo &amp; Thống kê</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_Toc22783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5742A62">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_Toc11973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8</w:t>
      </w:r>
      <w:r>
        <w:rPr>
          <w:rFonts w:hint="default" w:ascii="Times New Roman" w:hAnsi="Times New Roman" w:cs="Times New Roman"/>
          <w:color w:val="auto"/>
          <w:sz w:val="26"/>
          <w:szCs w:val="26"/>
          <w:lang w:val="vi-VN"/>
        </w:rPr>
        <w:t xml:space="preserve"> Sơ đồ lớp Đăng nhập &amp; Phân quyền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_Toc11973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4764A7A">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_Toc7199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9</w:t>
      </w:r>
      <w:r>
        <w:rPr>
          <w:rFonts w:hint="default" w:ascii="Times New Roman" w:hAnsi="Times New Roman" w:cs="Times New Roman"/>
          <w:color w:val="auto"/>
          <w:sz w:val="26"/>
          <w:szCs w:val="26"/>
          <w:lang w:val="vi-VN"/>
        </w:rPr>
        <w:t xml:space="preserve"> Sơ đồ lớp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_Toc7199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104E085">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_Toc31754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10</w:t>
      </w:r>
      <w:r>
        <w:rPr>
          <w:rFonts w:hint="default" w:ascii="Times New Roman" w:hAnsi="Times New Roman" w:cs="Times New Roman"/>
          <w:color w:val="auto"/>
          <w:sz w:val="26"/>
          <w:szCs w:val="26"/>
          <w:lang w:val="vi-VN"/>
        </w:rPr>
        <w:t xml:space="preserve"> Sơ đồ lớp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_Toc31754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AD94A2E">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_Toc22436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11</w:t>
      </w:r>
      <w:r>
        <w:rPr>
          <w:rFonts w:hint="default" w:ascii="Times New Roman" w:hAnsi="Times New Roman" w:cs="Times New Roman"/>
          <w:color w:val="auto"/>
          <w:sz w:val="26"/>
          <w:szCs w:val="26"/>
          <w:lang w:val="vi-VN"/>
        </w:rPr>
        <w:t xml:space="preserve"> Sơ đồ lớp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_Toc22436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950009B">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_Toc30125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12</w:t>
      </w:r>
      <w:r>
        <w:rPr>
          <w:rFonts w:hint="default" w:ascii="Times New Roman" w:hAnsi="Times New Roman" w:cs="Times New Roman"/>
          <w:color w:val="auto"/>
          <w:sz w:val="26"/>
          <w:szCs w:val="26"/>
          <w:lang w:val="vi-VN"/>
        </w:rPr>
        <w:t xml:space="preserve"> Sơ đồ lớp Người dùng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_Toc30125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4219A27">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_Toc32293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13</w:t>
      </w:r>
      <w:r>
        <w:rPr>
          <w:rFonts w:hint="default" w:ascii="Times New Roman" w:hAnsi="Times New Roman" w:cs="Times New Roman"/>
          <w:color w:val="auto"/>
          <w:sz w:val="26"/>
          <w:szCs w:val="26"/>
          <w:lang w:val="vi-VN"/>
        </w:rPr>
        <w:t xml:space="preserve"> Sơ đồ lớp Báo cáo &amp; Thống kê</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_Toc32293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FAF49CA">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_Toc3958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2. 14</w:t>
      </w:r>
      <w:r>
        <w:rPr>
          <w:rFonts w:hint="default" w:ascii="Times New Roman" w:hAnsi="Times New Roman" w:cs="Times New Roman"/>
          <w:color w:val="auto"/>
          <w:sz w:val="26"/>
          <w:szCs w:val="26"/>
          <w:lang w:val="vi-VN"/>
        </w:rPr>
        <w:t xml:space="preserve"> Mô hình quan hệ cơ sở dữ liệu quản lý đại lý xe hơi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_Toc3958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1DF2733B">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_Toc24062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w:t>
      </w:r>
      <w:r>
        <w:rPr>
          <w:rFonts w:hint="default" w:ascii="Times New Roman" w:hAnsi="Times New Roman" w:cs="Times New Roman"/>
          <w:color w:val="auto"/>
          <w:sz w:val="26"/>
          <w:szCs w:val="26"/>
          <w:lang w:val="vi-VN"/>
        </w:rPr>
        <w:t xml:space="preserve"> Đăng nhập sai mật khẩu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_Toc24062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DEB6D1D">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_Toc26489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w:t>
      </w:r>
      <w:r>
        <w:rPr>
          <w:rFonts w:hint="default" w:ascii="Times New Roman" w:hAnsi="Times New Roman" w:cs="Times New Roman"/>
          <w:color w:val="auto"/>
          <w:sz w:val="26"/>
          <w:szCs w:val="26"/>
          <w:lang w:val="vi-VN"/>
        </w:rPr>
        <w:t xml:space="preserve"> Cập nhật mật khẩu thành công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_Toc26489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52AB228">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_Toc11225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3</w:t>
      </w:r>
      <w:r>
        <w:rPr>
          <w:rFonts w:hint="default" w:ascii="Times New Roman" w:hAnsi="Times New Roman" w:cs="Times New Roman"/>
          <w:color w:val="auto"/>
          <w:sz w:val="26"/>
          <w:szCs w:val="26"/>
          <w:lang w:val="vi-VN"/>
        </w:rPr>
        <w:t xml:space="preserve"> Giao diện quản lý thông tin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_Toc11225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B59A326">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_Toc18481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4</w:t>
      </w:r>
      <w:r>
        <w:rPr>
          <w:rFonts w:hint="default" w:ascii="Times New Roman" w:hAnsi="Times New Roman" w:cs="Times New Roman"/>
          <w:color w:val="auto"/>
          <w:sz w:val="26"/>
          <w:szCs w:val="26"/>
          <w:lang w:val="vi-VN"/>
        </w:rPr>
        <w:t xml:space="preserve"> Giao diện trước khi thêm xe mới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_Toc18481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017045A">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_Toc21230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5</w:t>
      </w:r>
      <w:r>
        <w:rPr>
          <w:rFonts w:hint="default" w:ascii="Times New Roman" w:hAnsi="Times New Roman" w:cs="Times New Roman"/>
          <w:color w:val="auto"/>
          <w:sz w:val="26"/>
          <w:szCs w:val="26"/>
          <w:lang w:val="vi-VN"/>
        </w:rPr>
        <w:t xml:space="preserve"> Giao diện sau khi thêm xe mới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_Toc21230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267D007">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_Toc32474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6</w:t>
      </w:r>
      <w:r>
        <w:rPr>
          <w:rFonts w:hint="default" w:ascii="Times New Roman" w:hAnsi="Times New Roman" w:cs="Times New Roman"/>
          <w:color w:val="auto"/>
          <w:sz w:val="26"/>
          <w:szCs w:val="26"/>
          <w:lang w:val="vi-VN"/>
        </w:rPr>
        <w:t xml:space="preserve"> Giao diện trước khi thêm sửa thông tin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_Toc32474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46789AF">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_Toc5213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7</w:t>
      </w:r>
      <w:r>
        <w:rPr>
          <w:rFonts w:hint="default" w:ascii="Times New Roman" w:hAnsi="Times New Roman" w:cs="Times New Roman"/>
          <w:color w:val="auto"/>
          <w:sz w:val="26"/>
          <w:szCs w:val="26"/>
          <w:lang w:val="vi-VN"/>
        </w:rPr>
        <w:t xml:space="preserve"> Giao diện khi thêm sửa thông tin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_Toc5213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41ECB35">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_Toc20212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8</w:t>
      </w:r>
      <w:r>
        <w:rPr>
          <w:rFonts w:hint="default" w:ascii="Times New Roman" w:hAnsi="Times New Roman" w:cs="Times New Roman"/>
          <w:color w:val="auto"/>
          <w:sz w:val="26"/>
          <w:szCs w:val="26"/>
          <w:lang w:val="vi-VN"/>
        </w:rPr>
        <w:t xml:space="preserve"> Giao diện khi xóa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_Toc20212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29AD6CF7">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_Toc6396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9</w:t>
      </w:r>
      <w:r>
        <w:rPr>
          <w:rFonts w:hint="default" w:ascii="Times New Roman" w:hAnsi="Times New Roman" w:cs="Times New Roman"/>
          <w:color w:val="auto"/>
          <w:sz w:val="26"/>
          <w:szCs w:val="26"/>
          <w:lang w:val="vi-VN"/>
        </w:rPr>
        <w:t xml:space="preserve"> Giao diện sau khi thêm tìm kiếm thông tin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_Toc6396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6BB6263">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_Toc19437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10</w:t>
      </w:r>
      <w:r>
        <w:rPr>
          <w:rFonts w:hint="default" w:ascii="Times New Roman" w:hAnsi="Times New Roman" w:cs="Times New Roman"/>
          <w:color w:val="auto"/>
          <w:sz w:val="26"/>
          <w:szCs w:val="26"/>
          <w:lang w:val="vi-VN"/>
        </w:rPr>
        <w:t xml:space="preserve"> Giao diện quản lý thông tin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_Toc19437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7476F33">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_Toc17581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11</w:t>
      </w:r>
      <w:r>
        <w:rPr>
          <w:rFonts w:hint="default" w:ascii="Times New Roman" w:hAnsi="Times New Roman" w:cs="Times New Roman"/>
          <w:color w:val="auto"/>
          <w:sz w:val="26"/>
          <w:szCs w:val="26"/>
          <w:lang w:val="vi-VN"/>
        </w:rPr>
        <w:t xml:space="preserve"> Giao diện sau khi thêm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_Toc17581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7119D21">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_Toc6052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12</w:t>
      </w:r>
      <w:r>
        <w:rPr>
          <w:rFonts w:hint="default" w:ascii="Times New Roman" w:hAnsi="Times New Roman" w:cs="Times New Roman"/>
          <w:color w:val="auto"/>
          <w:sz w:val="26"/>
          <w:szCs w:val="26"/>
          <w:lang w:val="vi-VN"/>
        </w:rPr>
        <w:t xml:space="preserve"> Giao diện sau khi sửa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_Toc6052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14E15770">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_Toc20816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13</w:t>
      </w:r>
      <w:r>
        <w:rPr>
          <w:rFonts w:hint="default" w:ascii="Times New Roman" w:hAnsi="Times New Roman" w:cs="Times New Roman"/>
          <w:color w:val="auto"/>
          <w:sz w:val="26"/>
          <w:szCs w:val="26"/>
          <w:lang w:val="vi-VN"/>
        </w:rPr>
        <w:t xml:space="preserve"> Giao diện sau khi xóa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_Toc20816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B6A7008">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_Toc3589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14</w:t>
      </w:r>
      <w:r>
        <w:rPr>
          <w:rFonts w:hint="default" w:ascii="Times New Roman" w:hAnsi="Times New Roman" w:cs="Times New Roman"/>
          <w:color w:val="auto"/>
          <w:sz w:val="26"/>
          <w:szCs w:val="26"/>
          <w:lang w:val="vi-VN"/>
        </w:rPr>
        <w:t xml:space="preserve"> Giao diện sau khi tìm kiếm thông tin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_Toc3589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457E546">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_Toc22119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15</w:t>
      </w:r>
      <w:r>
        <w:rPr>
          <w:rFonts w:hint="default" w:ascii="Times New Roman" w:hAnsi="Times New Roman" w:cs="Times New Roman"/>
          <w:color w:val="auto"/>
          <w:sz w:val="26"/>
          <w:szCs w:val="26"/>
          <w:lang w:val="vi-VN"/>
        </w:rPr>
        <w:t xml:space="preserve"> Giao diện quản lý thông tin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_Toc22119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6559844D">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_Toc3766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16</w:t>
      </w:r>
      <w:r>
        <w:rPr>
          <w:rFonts w:hint="default" w:ascii="Times New Roman" w:hAnsi="Times New Roman" w:cs="Times New Roman"/>
          <w:color w:val="auto"/>
          <w:sz w:val="26"/>
          <w:szCs w:val="26"/>
          <w:lang w:val="vi-VN"/>
        </w:rPr>
        <w:t xml:space="preserve"> Giao diện khi thêm khách hàng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_Toc3766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6240103">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_Toc19099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17</w:t>
      </w:r>
      <w:r>
        <w:rPr>
          <w:rFonts w:hint="default" w:ascii="Times New Roman" w:hAnsi="Times New Roman" w:cs="Times New Roman"/>
          <w:color w:val="auto"/>
          <w:sz w:val="26"/>
          <w:szCs w:val="26"/>
          <w:lang w:val="vi-VN"/>
        </w:rPr>
        <w:t xml:space="preserve"> Giao diện khi thêm xe</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_Toc19099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47F1E97">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_Toc23780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18</w:t>
      </w:r>
      <w:r>
        <w:rPr>
          <w:rFonts w:hint="default" w:ascii="Times New Roman" w:hAnsi="Times New Roman" w:cs="Times New Roman"/>
          <w:color w:val="auto"/>
          <w:sz w:val="26"/>
          <w:szCs w:val="26"/>
          <w:lang w:val="vi-VN"/>
        </w:rPr>
        <w:t xml:space="preserve"> Giao diện  khi thêm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_Toc23780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D81BF21">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_Toc14031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19</w:t>
      </w:r>
      <w:r>
        <w:rPr>
          <w:rFonts w:hint="default" w:ascii="Times New Roman" w:hAnsi="Times New Roman" w:cs="Times New Roman"/>
          <w:color w:val="auto"/>
          <w:sz w:val="26"/>
          <w:szCs w:val="26"/>
          <w:lang w:val="vi-VN"/>
        </w:rPr>
        <w:t xml:space="preserve"> Giao diện khi sửa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_Toc14031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7C9A870">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_Toc3757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20</w:t>
      </w:r>
      <w:r>
        <w:rPr>
          <w:rFonts w:hint="default" w:ascii="Times New Roman" w:hAnsi="Times New Roman" w:cs="Times New Roman"/>
          <w:color w:val="auto"/>
          <w:sz w:val="26"/>
          <w:szCs w:val="26"/>
          <w:lang w:val="vi-VN"/>
        </w:rPr>
        <w:t xml:space="preserve"> Giao diện khi xóa hóa đơn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_Toc3757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7D7DE46">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_Toc20066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21</w:t>
      </w:r>
      <w:r>
        <w:rPr>
          <w:rFonts w:hint="default" w:ascii="Times New Roman" w:hAnsi="Times New Roman" w:cs="Times New Roman"/>
          <w:color w:val="auto"/>
          <w:sz w:val="26"/>
          <w:szCs w:val="26"/>
          <w:lang w:val="vi-VN"/>
        </w:rPr>
        <w:t xml:space="preserve"> Giao diện quản lý thông tin người dùng</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_Toc20066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23A7A0A5">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_Toc4293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22</w:t>
      </w:r>
      <w:r>
        <w:rPr>
          <w:rFonts w:hint="default" w:ascii="Times New Roman" w:hAnsi="Times New Roman" w:cs="Times New Roman"/>
          <w:color w:val="auto"/>
          <w:sz w:val="26"/>
          <w:szCs w:val="26"/>
          <w:lang w:val="vi-VN"/>
        </w:rPr>
        <w:t xml:space="preserve"> Giao diện sau khi thêm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_Toc4293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84609A9">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_Toc32453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23</w:t>
      </w:r>
      <w:r>
        <w:rPr>
          <w:rFonts w:hint="default" w:ascii="Times New Roman" w:hAnsi="Times New Roman" w:cs="Times New Roman"/>
          <w:color w:val="auto"/>
          <w:sz w:val="26"/>
          <w:szCs w:val="26"/>
          <w:lang w:val="vi-VN"/>
        </w:rPr>
        <w:t xml:space="preserve"> Giao diện sau khi sửa</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_Toc32453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118A36F2">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_Toc10302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24</w:t>
      </w:r>
      <w:r>
        <w:rPr>
          <w:rFonts w:hint="default" w:ascii="Times New Roman" w:hAnsi="Times New Roman" w:cs="Times New Roman"/>
          <w:color w:val="auto"/>
          <w:sz w:val="26"/>
          <w:szCs w:val="26"/>
          <w:lang w:val="vi-VN"/>
        </w:rPr>
        <w:t xml:space="preserve"> Giao diện sau khi xóa</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_Toc10302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BA29B54">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_Toc22682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25</w:t>
      </w:r>
      <w:r>
        <w:rPr>
          <w:rFonts w:hint="default" w:ascii="Times New Roman" w:hAnsi="Times New Roman" w:cs="Times New Roman"/>
          <w:color w:val="auto"/>
          <w:sz w:val="26"/>
          <w:szCs w:val="26"/>
          <w:lang w:val="vi-VN"/>
        </w:rPr>
        <w:t xml:space="preserve"> Giao diện sau khi tìm kiếm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_Toc22682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681416A9">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_Toc27552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26</w:t>
      </w:r>
      <w:r>
        <w:rPr>
          <w:rFonts w:hint="default" w:ascii="Times New Roman" w:hAnsi="Times New Roman" w:cs="Times New Roman"/>
          <w:color w:val="auto"/>
          <w:sz w:val="26"/>
          <w:szCs w:val="26"/>
          <w:lang w:val="vi-VN"/>
        </w:rPr>
        <w:t xml:space="preserve"> Giao diện báo cáo tổng thể của Adminstator</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_Toc27552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5B63ABF">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_Toc1780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27</w:t>
      </w:r>
      <w:r>
        <w:rPr>
          <w:rFonts w:hint="default" w:ascii="Times New Roman" w:hAnsi="Times New Roman" w:cs="Times New Roman"/>
          <w:color w:val="auto"/>
          <w:sz w:val="26"/>
          <w:szCs w:val="26"/>
          <w:lang w:val="vi-VN"/>
        </w:rPr>
        <w:t xml:space="preserve"> Giao diện quản lý thông tin báo cáo cá nhân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_Toc1780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904EDB9">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_Toc13746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28</w:t>
      </w:r>
      <w:r>
        <w:rPr>
          <w:rFonts w:hint="default" w:ascii="Times New Roman" w:hAnsi="Times New Roman" w:cs="Times New Roman"/>
          <w:color w:val="auto"/>
          <w:sz w:val="26"/>
          <w:szCs w:val="26"/>
          <w:lang w:val="vi-VN"/>
        </w:rPr>
        <w:t xml:space="preserve"> Giao diện chính của Adminstator  với full quyền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_Toc13746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2966596">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_Toc28020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29</w:t>
      </w:r>
      <w:r>
        <w:rPr>
          <w:rFonts w:hint="default" w:ascii="Times New Roman" w:hAnsi="Times New Roman" w:cs="Times New Roman"/>
          <w:color w:val="auto"/>
          <w:sz w:val="26"/>
          <w:szCs w:val="26"/>
          <w:lang w:val="vi-VN"/>
        </w:rPr>
        <w:t xml:space="preserve"> Giao diện chính của Employee bị hạn chế quyền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_Toc28020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0BEB244">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_Toc26537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Hình 3. 30</w:t>
      </w:r>
      <w:r>
        <w:rPr>
          <w:rFonts w:hint="default" w:ascii="Times New Roman" w:hAnsi="Times New Roman" w:cs="Times New Roman"/>
          <w:color w:val="auto"/>
          <w:sz w:val="26"/>
          <w:szCs w:val="26"/>
          <w:lang w:val="vi-VN"/>
        </w:rPr>
        <w:t xml:space="preserve"> Giao diện chính sửa thông tin cá nhân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_Toc26537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A26C79A">
      <w:pPr>
        <w:pageBreakBefore w:val="0"/>
        <w:widowControl/>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end"/>
      </w:r>
    </w:p>
    <w:p w14:paraId="259947BC">
      <w:pPr>
        <w:pageBreakBefore w:val="0"/>
        <w:widowControl/>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bookmarkStart w:id="4" w:name="_Toc26817"/>
      <w:bookmarkStart w:id="5" w:name="_Toc32490"/>
      <w:bookmarkStart w:id="6" w:name="_Toc9977"/>
      <w:r>
        <w:rPr>
          <w:rFonts w:hint="default" w:ascii="Times New Roman" w:hAnsi="Times New Roman" w:cs="Times New Roman"/>
          <w:color w:val="auto"/>
          <w:sz w:val="26"/>
          <w:szCs w:val="26"/>
        </w:rPr>
        <w:br w:type="page"/>
      </w:r>
    </w:p>
    <w:p w14:paraId="086C5A6F">
      <w:pPr>
        <w:pStyle w:val="2"/>
        <w:pageBreakBefore w:val="0"/>
        <w:widowControl/>
        <w:kinsoku/>
        <w:wordWrap/>
        <w:overflowPunct/>
        <w:topLinePunct w:val="0"/>
        <w:autoSpaceDE/>
        <w:autoSpaceDN/>
        <w:bidi w:val="0"/>
        <w:adjustRightInd/>
        <w:snapToGrid/>
        <w:spacing w:after="0" w:line="336"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DANH MỤC BẢNG BIỂU</w:t>
      </w:r>
      <w:bookmarkEnd w:id="4"/>
      <w:bookmarkEnd w:id="5"/>
      <w:bookmarkEnd w:id="6"/>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TOC \f F \t "Caption" \h \c</w:instrText>
      </w:r>
      <w:r>
        <w:rPr>
          <w:rFonts w:hint="default" w:ascii="Times New Roman" w:hAnsi="Times New Roman" w:cs="Times New Roman"/>
          <w:color w:val="auto"/>
          <w:sz w:val="26"/>
          <w:szCs w:val="26"/>
        </w:rPr>
        <w:fldChar w:fldCharType="separate"/>
      </w:r>
    </w:p>
    <w:p w14:paraId="76C796B4">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_Toc22777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1</w:t>
      </w:r>
      <w:r>
        <w:rPr>
          <w:rFonts w:hint="default" w:ascii="Times New Roman" w:hAnsi="Times New Roman" w:cs="Times New Roman"/>
          <w:color w:val="auto"/>
          <w:sz w:val="26"/>
          <w:szCs w:val="26"/>
          <w:lang w:val="vi-VN"/>
        </w:rPr>
        <w:t>: UC 01 - Đăng nhập</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_Toc22777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D1854CF">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_Toc32168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2</w:t>
      </w:r>
      <w:r>
        <w:rPr>
          <w:rFonts w:hint="default" w:ascii="Times New Roman" w:hAnsi="Times New Roman" w:cs="Times New Roman"/>
          <w:color w:val="auto"/>
          <w:sz w:val="26"/>
          <w:szCs w:val="26"/>
          <w:lang w:val="vi-VN"/>
        </w:rPr>
        <w:t>: UC 02 -Phân quyền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_Toc32168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3EFAF19">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_Toc18825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3</w:t>
      </w:r>
      <w:r>
        <w:rPr>
          <w:rFonts w:hint="default" w:ascii="Times New Roman" w:hAnsi="Times New Roman" w:cs="Times New Roman"/>
          <w:color w:val="auto"/>
          <w:sz w:val="26"/>
          <w:szCs w:val="26"/>
          <w:lang w:val="vi-VN"/>
        </w:rPr>
        <w:t>: UC 03 - Đổi mật khẩu</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_Toc18825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52FBB5BF">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_Toc28041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4</w:t>
      </w:r>
      <w:r>
        <w:rPr>
          <w:rFonts w:hint="default" w:ascii="Times New Roman" w:hAnsi="Times New Roman" w:cs="Times New Roman"/>
          <w:color w:val="auto"/>
          <w:sz w:val="26"/>
          <w:szCs w:val="26"/>
          <w:lang w:val="vi-VN"/>
        </w:rPr>
        <w:t>: UC 04 - Sửa thông tin cá nhân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_Toc28041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207396E">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_Toc2637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5</w:t>
      </w:r>
      <w:r>
        <w:rPr>
          <w:rFonts w:hint="default" w:ascii="Times New Roman" w:hAnsi="Times New Roman" w:cs="Times New Roman"/>
          <w:color w:val="auto"/>
          <w:sz w:val="26"/>
          <w:szCs w:val="26"/>
          <w:lang w:val="vi-VN"/>
        </w:rPr>
        <w:t>: UC 05 - Thêm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_Toc2637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001AE75">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_Toc31400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6</w:t>
      </w:r>
      <w:r>
        <w:rPr>
          <w:rFonts w:hint="default" w:ascii="Times New Roman" w:hAnsi="Times New Roman" w:cs="Times New Roman"/>
          <w:color w:val="auto"/>
          <w:sz w:val="26"/>
          <w:szCs w:val="26"/>
          <w:lang w:val="vi-VN"/>
        </w:rPr>
        <w:t>: UC 06 - Sửa</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_Toc31400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24273F8">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_Toc29398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7</w:t>
      </w:r>
      <w:r>
        <w:rPr>
          <w:rFonts w:hint="default" w:ascii="Times New Roman" w:hAnsi="Times New Roman" w:cs="Times New Roman"/>
          <w:color w:val="auto"/>
          <w:sz w:val="26"/>
          <w:szCs w:val="26"/>
          <w:lang w:val="vi-VN"/>
        </w:rPr>
        <w:t>: UC 07 - Xóa</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_Toc29398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1A5280FF">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_Toc5886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8</w:t>
      </w:r>
      <w:r>
        <w:rPr>
          <w:rFonts w:hint="default" w:ascii="Times New Roman" w:hAnsi="Times New Roman" w:cs="Times New Roman"/>
          <w:color w:val="auto"/>
          <w:sz w:val="26"/>
          <w:szCs w:val="26"/>
          <w:lang w:val="vi-VN"/>
        </w:rPr>
        <w:t>: UC 08 - Tìm kiếm</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_Toc5886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A71CBC9">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_Toc2847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9</w:t>
      </w:r>
      <w:r>
        <w:rPr>
          <w:rFonts w:hint="default" w:ascii="Times New Roman" w:hAnsi="Times New Roman" w:cs="Times New Roman"/>
          <w:color w:val="auto"/>
          <w:sz w:val="26"/>
          <w:szCs w:val="26"/>
          <w:lang w:val="vi-VN"/>
        </w:rPr>
        <w:t>: UC 09 - Báo cáo tổng thể</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_Toc2847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0EDB392">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_Toc14558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10</w:t>
      </w:r>
      <w:r>
        <w:rPr>
          <w:rFonts w:hint="default" w:ascii="Times New Roman" w:hAnsi="Times New Roman" w:cs="Times New Roman"/>
          <w:color w:val="auto"/>
          <w:sz w:val="26"/>
          <w:szCs w:val="26"/>
          <w:lang w:val="vi-VN"/>
        </w:rPr>
        <w:t>: UC 10 - Báo cáo cá nhân</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_Toc14558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4B4EB92D">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_Toc7664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11</w:t>
      </w:r>
      <w:r>
        <w:rPr>
          <w:rFonts w:hint="default" w:ascii="Times New Roman" w:hAnsi="Times New Roman" w:cs="Times New Roman"/>
          <w:color w:val="auto"/>
          <w:sz w:val="26"/>
          <w:szCs w:val="26"/>
          <w:lang w:val="vi-VN"/>
        </w:rPr>
        <w:t xml:space="preserve"> Bảng cars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_Toc7664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759C4E49">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_Toc13488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12</w:t>
      </w:r>
      <w:r>
        <w:rPr>
          <w:rFonts w:hint="default" w:ascii="Times New Roman" w:hAnsi="Times New Roman" w:cs="Times New Roman"/>
          <w:color w:val="auto"/>
          <w:sz w:val="26"/>
          <w:szCs w:val="26"/>
          <w:lang w:val="vi-VN"/>
        </w:rPr>
        <w:t xml:space="preserve"> Bảng customers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_Toc13488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A7D4554">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_Toc6420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13</w:t>
      </w:r>
      <w:r>
        <w:rPr>
          <w:rFonts w:hint="default" w:ascii="Times New Roman" w:hAnsi="Times New Roman" w:cs="Times New Roman"/>
          <w:color w:val="auto"/>
          <w:sz w:val="26"/>
          <w:szCs w:val="26"/>
          <w:lang w:val="vi-VN"/>
        </w:rPr>
        <w:t xml:space="preserve"> Bảng orders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_Toc6420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3647F6E9">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_Toc19886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14</w:t>
      </w:r>
      <w:r>
        <w:rPr>
          <w:rFonts w:hint="default" w:ascii="Times New Roman" w:hAnsi="Times New Roman" w:cs="Times New Roman"/>
          <w:color w:val="auto"/>
          <w:sz w:val="26"/>
          <w:szCs w:val="26"/>
          <w:lang w:val="vi-VN"/>
        </w:rPr>
        <w:t xml:space="preserve"> Bảng users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_Toc19886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3D91A92">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_Toc14206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15</w:t>
      </w:r>
      <w:r>
        <w:rPr>
          <w:rFonts w:hint="default" w:ascii="Times New Roman" w:hAnsi="Times New Roman" w:cs="Times New Roman"/>
          <w:color w:val="auto"/>
          <w:sz w:val="26"/>
          <w:szCs w:val="26"/>
          <w:lang w:val="vi-VN"/>
        </w:rPr>
        <w:t xml:space="preserve"> Bảng user_credentials</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_Toc14206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9E756F9">
      <w:pPr>
        <w:pStyle w:val="129"/>
        <w:keepNext w:val="0"/>
        <w:keepLines w:val="0"/>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\l _Toc7271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Bảng 2. 16</w:t>
      </w:r>
      <w:r>
        <w:rPr>
          <w:rFonts w:hint="default" w:ascii="Times New Roman" w:hAnsi="Times New Roman" w:cs="Times New Roman"/>
          <w:color w:val="auto"/>
          <w:sz w:val="26"/>
          <w:szCs w:val="26"/>
          <w:lang w:val="vi-VN"/>
        </w:rPr>
        <w:t xml:space="preserve"> Bảng mô tả chi tiết mã nguồn ứng dụng quản lý đại lý xe hơi</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PAGEREF _Toc7271 \h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rPr>
        <w:fldChar w:fldCharType="end"/>
      </w:r>
    </w:p>
    <w:p w14:paraId="06DC01ED">
      <w:pPr>
        <w:pStyle w:val="129"/>
        <w:pageBreakBefore w:val="0"/>
        <w:widowControl/>
        <w:tabs>
          <w:tab w:val="right" w:leader="dot" w:pos="9185"/>
        </w:tabs>
        <w:kinsoku/>
        <w:wordWrap/>
        <w:overflowPunct/>
        <w:topLinePunct w:val="0"/>
        <w:autoSpaceDE/>
        <w:autoSpaceDN/>
        <w:bidi w:val="0"/>
        <w:adjustRightInd/>
        <w:snapToGrid/>
        <w:spacing w:after="0" w:line="336" w:lineRule="auto"/>
        <w:textAlignment w:val="auto"/>
        <w:rPr>
          <w:rFonts w:hint="default" w:ascii="Times New Roman" w:hAnsi="Times New Roman" w:cs="Times New Roman"/>
          <w:color w:val="auto"/>
          <w:sz w:val="26"/>
          <w:szCs w:val="26"/>
        </w:rPr>
      </w:pPr>
    </w:p>
    <w:p w14:paraId="465B4BE3">
      <w:pPr>
        <w:pStyle w:val="129"/>
        <w:pageBreakBefore w:val="0"/>
        <w:widowControl/>
        <w:tabs>
          <w:tab w:val="right" w:leader="dot" w:pos="9185"/>
        </w:tabs>
        <w:kinsoku/>
        <w:wordWrap/>
        <w:overflowPunct/>
        <w:topLinePunct w:val="0"/>
        <w:autoSpaceDE/>
        <w:autoSpaceDN/>
        <w:bidi w:val="0"/>
        <w:adjustRightInd/>
        <w:snapToGrid/>
        <w:spacing w:after="0" w:line="336"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fldChar w:fldCharType="end"/>
      </w:r>
    </w:p>
    <w:p w14:paraId="2B0B152B">
      <w:pPr>
        <w:pStyle w:val="129"/>
        <w:pageBreakBefore w:val="0"/>
        <w:tabs>
          <w:tab w:val="right" w:leader="dot" w:pos="918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p>
    <w:p w14:paraId="3EFE5F8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p w14:paraId="0EB1E345">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13228C44">
      <w:pPr>
        <w:pStyle w:val="2"/>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bookmarkStart w:id="7" w:name="_Toc17647"/>
      <w:bookmarkStart w:id="8" w:name="_Toc14528"/>
      <w:bookmarkStart w:id="9" w:name="_Toc28325"/>
      <w:r>
        <w:rPr>
          <w:rFonts w:hint="default" w:ascii="Times New Roman" w:hAnsi="Times New Roman" w:cs="Times New Roman"/>
          <w:color w:val="auto"/>
          <w:sz w:val="26"/>
          <w:szCs w:val="26"/>
        </w:rPr>
        <w:t>LỜI MỞ ĐẦU</w:t>
      </w:r>
      <w:bookmarkEnd w:id="7"/>
      <w:bookmarkEnd w:id="8"/>
      <w:bookmarkEnd w:id="9"/>
    </w:p>
    <w:p w14:paraId="5B8A7FC0">
      <w:pPr>
        <w:keepNext w:val="0"/>
        <w:keepLines w:val="0"/>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bối cảnh ngành công nghiệp ô tô ngày càng phát triển mạnh mẽ, việc quản lý hiệu quả các đại lý xe hơi trở thành một yếu tố then chốt để nâng cao chất lượng dịch vụ và tối ưu hóa hoạt động kinh doanh. Các đại lý xe hơi không chỉ đóng vai trò là cầu nối giữa nhà sản xuất và khách hàng, mà còn là nơi cung cấp các dịch vụ hậu mãi, góp phần quan trọng trong việc xây dựng lòng tin và sự hài lòng của khách hàng.​</w:t>
      </w:r>
    </w:p>
    <w:p w14:paraId="38BC2864">
      <w:pPr>
        <w:keepNext w:val="0"/>
        <w:keepLines w:val="0"/>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Tuy nhiên, việc quản lý một khối lượng lớn thông tin liên quan đến xe, khách hàng, dịch vụ và phụ tùng đòi hỏi sự chính xác và hiệu quả cao. Sự ra đời của các phần mềm quản lý đại lý ô tô đã đáp ứng nhu cầu này, giúp tự động hóa các quy trình, giảm thiểu sai sót và tiết kiệm thời gian</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"_[1] HOSTVN. (n.d.). Phần mềm quản lý đại lý ô tô được doanh nghiệp sử dụng nhiều. HOSTVN Blog. Truy cập ngày 13 tháng 3 năm 2025, từ https://blog.hostvn.net/phan-mem/phan-mem-quan-ly-dai-ly-o-to-duoc-doanh-nghiep-su-dung-nhieu.html" </w:instrText>
      </w:r>
      <w:r>
        <w:rPr>
          <w:rFonts w:hint="default" w:ascii="Times New Roman" w:hAnsi="Times New Roman" w:cs="Times New Roman"/>
          <w:color w:val="auto"/>
          <w:sz w:val="26"/>
          <w:szCs w:val="26"/>
          <w:lang w:val="vi-VN"/>
        </w:rPr>
        <w:fldChar w:fldCharType="separate"/>
      </w:r>
      <w:r>
        <w:rPr>
          <w:rStyle w:val="51"/>
          <w:rFonts w:hint="default" w:ascii="Times New Roman" w:hAnsi="Times New Roman" w:cs="Times New Roman"/>
          <w:color w:val="auto"/>
          <w:sz w:val="26"/>
          <w:szCs w:val="26"/>
          <w:lang w:val="vi-VN"/>
        </w:rPr>
        <w:t>[1]</w:t>
      </w:r>
      <w:r>
        <w:rPr>
          <w:rFonts w:hint="default" w:ascii="Times New Roman" w:hAnsi="Times New Roman" w:cs="Times New Roman"/>
          <w:color w:val="auto"/>
          <w:sz w:val="26"/>
          <w:szCs w:val="26"/>
          <w:lang w:val="vi-VN"/>
        </w:rPr>
        <w:fldChar w:fldCharType="end"/>
      </w:r>
      <w:r>
        <w:rPr>
          <w:rFonts w:hint="default" w:ascii="Times New Roman" w:hAnsi="Times New Roman" w:cs="Times New Roman"/>
          <w:color w:val="auto"/>
          <w:sz w:val="26"/>
          <w:szCs w:val="26"/>
        </w:rPr>
        <w:t>. Các phần mềm này cung cấp giải pháp toàn diện, từ quản lý hàng tồn kho, theo dõi doanh số bán hàng, đến quản lý dịch vụ hậu mãi và chăm sóc khách hàng</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"_[2] Shift Industry. (n.d.). Phần mềm quản lý đại lý ô tô. Shift Industry. Truy cập ngày 13 tháng 3 năm 2025, từ https://www.shiftindustry.com/vi-vn/auto-dealer-shop-software" </w:instrText>
      </w:r>
      <w:r>
        <w:rPr>
          <w:rFonts w:hint="default" w:ascii="Times New Roman" w:hAnsi="Times New Roman" w:cs="Times New Roman"/>
          <w:color w:val="auto"/>
          <w:sz w:val="26"/>
          <w:szCs w:val="26"/>
          <w:lang w:val="vi-VN"/>
        </w:rPr>
        <w:fldChar w:fldCharType="separate"/>
      </w:r>
      <w:r>
        <w:rPr>
          <w:rStyle w:val="51"/>
          <w:rFonts w:hint="default" w:ascii="Times New Roman" w:hAnsi="Times New Roman" w:cs="Times New Roman"/>
          <w:color w:val="auto"/>
          <w:sz w:val="26"/>
          <w:szCs w:val="26"/>
          <w:lang w:val="vi-VN"/>
        </w:rPr>
        <w:t>[2]</w:t>
      </w:r>
      <w:r>
        <w:rPr>
          <w:rFonts w:hint="default" w:ascii="Times New Roman" w:hAnsi="Times New Roman" w:cs="Times New Roman"/>
          <w:color w:val="auto"/>
          <w:sz w:val="26"/>
          <w:szCs w:val="26"/>
          <w:lang w:val="vi-VN"/>
        </w:rPr>
        <w:fldChar w:fldCharType="end"/>
      </w:r>
      <w:r>
        <w:rPr>
          <w:rFonts w:hint="default" w:ascii="Times New Roman" w:hAnsi="Times New Roman" w:cs="Times New Roman"/>
          <w:color w:val="auto"/>
          <w:sz w:val="26"/>
          <w:szCs w:val="26"/>
        </w:rPr>
        <w:t>. Việc áp dụng công nghệ vào quản lý không chỉ giúp nâng cao hiệu suất làm việc mà còn tạo ra lợi thế cạnh tranh cho các đại lý trong thị trường đầy cạnh tranh hiện nay.​</w:t>
      </w:r>
    </w:p>
    <w:p w14:paraId="5D0C5600">
      <w:pPr>
        <w:keepNext w:val="0"/>
        <w:keepLines w:val="0"/>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Nhận thức được tầm quan trọng của việc ứng dụng công nghệ trong quản lý, nhóm chúng </w:t>
      </w:r>
      <w:r>
        <w:rPr>
          <w:rFonts w:hint="default" w:ascii="Times New Roman" w:hAnsi="Times New Roman" w:cs="Times New Roman"/>
          <w:color w:val="auto"/>
          <w:sz w:val="26"/>
          <w:szCs w:val="26"/>
          <w:lang w:val="vi-VN"/>
        </w:rPr>
        <w:t>em</w:t>
      </w:r>
      <w:r>
        <w:rPr>
          <w:rFonts w:hint="default" w:ascii="Times New Roman" w:hAnsi="Times New Roman" w:cs="Times New Roman"/>
          <w:color w:val="auto"/>
          <w:sz w:val="26"/>
          <w:szCs w:val="26"/>
        </w:rPr>
        <w:t xml:space="preserve"> đã lựa chọn đề tài "Xây dựng phần mềm quản lý đại lý xe hơi" cho bài tập lớn của học phần "Lập trình ứng dụng với Python". Mục tiêu của đề tài là xây dựng một hệ thống phần mềm đáp ứng các yêu cầu quản lý cơ bản của một đại lý xe hơi, bao gồm quản lý thông tin xe, khách hàng, dịch vụ và phụ tùng</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"_[3] Motosoft. (n.d.). Trang chủ. Motosoft. Truy cập ngày 13 tháng 3 năm 2025, từ https://www.motosoft.vn/" </w:instrText>
      </w:r>
      <w:r>
        <w:rPr>
          <w:rFonts w:hint="default" w:ascii="Times New Roman" w:hAnsi="Times New Roman" w:cs="Times New Roman"/>
          <w:color w:val="auto"/>
          <w:sz w:val="26"/>
          <w:szCs w:val="26"/>
          <w:lang w:val="vi-VN"/>
        </w:rPr>
        <w:fldChar w:fldCharType="separate"/>
      </w:r>
      <w:r>
        <w:rPr>
          <w:rStyle w:val="51"/>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lang w:val="vi-VN"/>
        </w:rPr>
        <w:fldChar w:fldCharType="end"/>
      </w:r>
      <w:r>
        <w:rPr>
          <w:rFonts w:hint="default" w:ascii="Times New Roman" w:hAnsi="Times New Roman" w:cs="Times New Roman"/>
          <w:color w:val="auto"/>
          <w:sz w:val="26"/>
          <w:szCs w:val="26"/>
        </w:rPr>
        <w:t>. Phần mềm được kỳ vọng sẽ giúp đại lý hoạt động hiệu quả hơn, nâng cao chất lượng dịch vụ và tăng cường sự hài lòng của khách hàng.​</w:t>
      </w:r>
    </w:p>
    <w:p w14:paraId="4A4AA0E2">
      <w:pPr>
        <w:keepNext w:val="0"/>
        <w:keepLines w:val="0"/>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Trong quá trình thực hiện đề tài, chúng </w:t>
      </w:r>
      <w:r>
        <w:rPr>
          <w:rFonts w:hint="default" w:ascii="Times New Roman" w:hAnsi="Times New Roman" w:cs="Times New Roman"/>
          <w:color w:val="auto"/>
          <w:sz w:val="26"/>
          <w:szCs w:val="26"/>
          <w:lang w:val="vi-VN"/>
        </w:rPr>
        <w:t>em</w:t>
      </w:r>
      <w:r>
        <w:rPr>
          <w:rFonts w:hint="default" w:ascii="Times New Roman" w:hAnsi="Times New Roman" w:cs="Times New Roman"/>
          <w:color w:val="auto"/>
          <w:sz w:val="26"/>
          <w:szCs w:val="26"/>
        </w:rPr>
        <w:t xml:space="preserve"> đã tham khảo các tài liệu và nguồn thông tin liên quan để đảm bảo tính thực tiễn và hiệu quả của phần mềm. Chúng tôi hy vọng rằng, với sự hướng dẫn của giảng viên và tinh thần làm việc nghiêm túc, đề tài sẽ đạt được kết quả tốt, góp phần vào việc nâng cao kiến thức và kỹ năng lập trình ứng dụng của nhóm.</w:t>
      </w:r>
    </w:p>
    <w:p w14:paraId="335EA070">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063C98E4">
      <w:pPr>
        <w:pStyle w:val="2"/>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bookmarkStart w:id="10" w:name="_Toc27136"/>
      <w:bookmarkStart w:id="11" w:name="_Toc25960"/>
      <w:bookmarkStart w:id="12" w:name="_Toc27779"/>
      <w:r>
        <w:rPr>
          <w:rFonts w:hint="default" w:ascii="Times New Roman" w:hAnsi="Times New Roman" w:cs="Times New Roman"/>
          <w:color w:val="auto"/>
          <w:sz w:val="26"/>
          <w:szCs w:val="26"/>
        </w:rPr>
        <w:t xml:space="preserve">CHƯƠNG </w:t>
      </w:r>
      <w:r>
        <w:rPr>
          <w:rFonts w:hint="default" w:ascii="Times New Roman" w:hAnsi="Times New Roman" w:cs="Times New Roman"/>
          <w:color w:val="auto"/>
          <w:sz w:val="26"/>
          <w:szCs w:val="26"/>
          <w:lang w:val="vi-VN"/>
        </w:rPr>
        <w:t>I</w:t>
      </w:r>
      <w:r>
        <w:rPr>
          <w:rFonts w:hint="default" w:ascii="Times New Roman" w:hAnsi="Times New Roman" w:cs="Times New Roman"/>
          <w:color w:val="auto"/>
          <w:sz w:val="26"/>
          <w:szCs w:val="26"/>
        </w:rPr>
        <w:t>: CƠ SỞ LÝ THUYẾT</w:t>
      </w:r>
      <w:bookmarkEnd w:id="10"/>
      <w:bookmarkEnd w:id="11"/>
      <w:bookmarkEnd w:id="12"/>
    </w:p>
    <w:p w14:paraId="4CFF4DC7">
      <w:pPr>
        <w:pStyle w:val="3"/>
        <w:pageBreakBefore w:val="0"/>
        <w:widowControl/>
        <w:numPr>
          <w:ilvl w:val="1"/>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3" w:name="_Toc3576"/>
      <w:bookmarkStart w:id="14" w:name="_Toc17506"/>
      <w:bookmarkStart w:id="15" w:name="_Toc3369"/>
      <w:r>
        <w:rPr>
          <w:rFonts w:hint="default" w:ascii="Times New Roman" w:hAnsi="Times New Roman" w:cs="Times New Roman"/>
          <w:color w:val="auto"/>
          <w:sz w:val="26"/>
          <w:szCs w:val="26"/>
          <w:lang w:val="vi-VN"/>
        </w:rPr>
        <w:t>Tổng quan về Python và MySQL</w:t>
      </w:r>
      <w:bookmarkEnd w:id="13"/>
      <w:bookmarkEnd w:id="14"/>
      <w:bookmarkEnd w:id="15"/>
    </w:p>
    <w:p w14:paraId="6FD27553">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 xml:space="preserve">Trong bài tập lớn này, chúng em sẽ trình bày tổng quan về ngôn ngữ Python và hệ quản trị cơ sở dữ liệu MySQL đó là hai công nghệ phổ biển trong lĩnh vực lập trình hiện nay. Python và MySQL là hai công nghệ phổ biến trong lĩnh vực lập trình hiện nay. </w:t>
      </w: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 xml:space="preserve">Theo chỉ số TIOBE tháng 10 năm 2024, Python tiếp tục dẫn đầu với 21,90% thị phần, tăng 7,08% so với tháng trước, trong khi C++ và Java lần lượt chiếm 11,60% và 10,51% </w:t>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"_[4] Hưng Phát Laptop. (n.d.). Python vẫn là ngôn ngữ lập trình phổ biến nhất. Hưng Phát Laptop. Truy cập ngày 13 tháng 3 năm 2025, từ https://hungphatlaptop.com/python-van-la-ngon-ngu-lap-trinh-pho-bien-nhat/" </w:instrText>
      </w:r>
      <w:r>
        <w:rPr>
          <w:rFonts w:hint="default" w:ascii="Times New Roman" w:hAnsi="Times New Roman" w:cs="Times New Roman"/>
          <w:color w:val="auto"/>
          <w:sz w:val="26"/>
          <w:szCs w:val="26"/>
          <w:lang w:val="vi-VN"/>
        </w:rPr>
        <w:fldChar w:fldCharType="separate"/>
      </w:r>
      <w:r>
        <w:rPr>
          <w:rStyle w:val="51"/>
          <w:rFonts w:hint="default" w:ascii="Times New Roman" w:hAnsi="Times New Roman" w:cs="Times New Roman"/>
          <w:color w:val="auto"/>
          <w:sz w:val="26"/>
          <w:szCs w:val="26"/>
          <w:lang w:val="vi-VN"/>
        </w:rPr>
        <w:t>[4]</w:t>
      </w:r>
      <w:r>
        <w:rPr>
          <w:rFonts w:hint="default" w:ascii="Times New Roman" w:hAnsi="Times New Roman" w:cs="Times New Roman"/>
          <w:color w:val="auto"/>
          <w:sz w:val="26"/>
          <w:szCs w:val="26"/>
          <w:lang w:val="vi-VN"/>
        </w:rPr>
        <w:fldChar w:fldCharType="end"/>
      </w:r>
      <w:r>
        <w:rPr>
          <w:rFonts w:hint="default" w:ascii="Times New Roman" w:hAnsi="Times New Roman" w:cs="Times New Roman"/>
          <w:color w:val="auto"/>
          <w:sz w:val="26"/>
          <w:szCs w:val="26"/>
          <w:lang w:val="vi-VN"/>
        </w:rPr>
        <w:t xml:space="preserve">. </w:t>
      </w:r>
    </w:p>
    <w:p w14:paraId="1A66FD30">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Về hệ quản trị cơ sở dữ liệu, MySQL được xếp hạng cao trong danh sách các DBMS phổ biến nhất, cùng với Oracle, Microsoft SQL Server và PostgreSQL </w:t>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"_[5] Mstar Corp. (n.d.). Hệ quản trị cơ sở dữ liệu là gì? Các hệ quản trị CSDL phổ biến hiện nay. Mstar Corp. Truy cập ngày 13 tháng 3 năm 2025, từ https://mstarcorp.vn/he-quan-tri-co-so-du-lieu/" </w:instrText>
      </w:r>
      <w:r>
        <w:rPr>
          <w:rFonts w:hint="default" w:ascii="Times New Roman" w:hAnsi="Times New Roman" w:cs="Times New Roman"/>
          <w:color w:val="auto"/>
          <w:sz w:val="26"/>
          <w:szCs w:val="26"/>
          <w:lang w:val="vi-VN"/>
        </w:rPr>
        <w:fldChar w:fldCharType="separate"/>
      </w:r>
      <w:r>
        <w:rPr>
          <w:rStyle w:val="51"/>
          <w:rFonts w:hint="default" w:ascii="Times New Roman" w:hAnsi="Times New Roman" w:cs="Times New Roman"/>
          <w:color w:val="auto"/>
          <w:sz w:val="26"/>
          <w:szCs w:val="26"/>
          <w:lang w:val="vi-VN"/>
        </w:rPr>
        <w:t>[5]</w:t>
      </w:r>
      <w:r>
        <w:rPr>
          <w:rFonts w:hint="default" w:ascii="Times New Roman" w:hAnsi="Times New Roman" w:cs="Times New Roman"/>
          <w:color w:val="auto"/>
          <w:sz w:val="26"/>
          <w:szCs w:val="26"/>
          <w:lang w:val="vi-VN"/>
        </w:rPr>
        <w:fldChar w:fldCharType="end"/>
      </w:r>
      <w:r>
        <w:rPr>
          <w:rFonts w:hint="default" w:ascii="Times New Roman" w:hAnsi="Times New Roman" w:cs="Times New Roman"/>
          <w:color w:val="auto"/>
          <w:sz w:val="26"/>
          <w:szCs w:val="26"/>
          <w:lang w:val="vi-VN"/>
        </w:rPr>
        <w:t>. Sự phổ biến của Python và MySQL cho thấy tầm quan trọng của chúng trong việc phát triển ứng dụng và quản lý dữ liệu.​</w:t>
      </w:r>
    </w:p>
    <w:p w14:paraId="18D7E136">
      <w:pPr>
        <w:pStyle w:val="4"/>
        <w:pageBreakBefore w:val="0"/>
        <w:widowControl/>
        <w:numPr>
          <w:ilvl w:val="2"/>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6" w:name="_Toc19246"/>
      <w:bookmarkStart w:id="17" w:name="_Toc2994"/>
      <w:bookmarkStart w:id="18" w:name="_Toc16854"/>
      <w:r>
        <w:rPr>
          <w:rFonts w:hint="default" w:ascii="Times New Roman" w:hAnsi="Times New Roman" w:cs="Times New Roman"/>
          <w:color w:val="auto"/>
          <w:sz w:val="26"/>
          <w:szCs w:val="26"/>
          <w:lang w:val="vi-VN"/>
        </w:rPr>
        <w:t>Tổng quan về Python</w:t>
      </w:r>
      <w:bookmarkEnd w:id="16"/>
      <w:bookmarkEnd w:id="17"/>
      <w:bookmarkEnd w:id="18"/>
    </w:p>
    <w:p w14:paraId="407C614C">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Python là một ngôn ngữ lập trình cấp cao, đa mục đích, được thiết kế với triết lý nhấn mạnh vào tính dễ đọc của mã nguồn nhờ việc sử dụng thụt lề rõ ràng.</w:t>
      </w:r>
      <w:r>
        <w:rPr>
          <w:rFonts w:hint="default" w:ascii="Times New Roman" w:hAnsi="Times New Roman" w:cs="Times New Roman"/>
          <w:color w:val="auto"/>
          <w:sz w:val="26"/>
          <w:szCs w:val="26"/>
          <w:u w:val="none"/>
          <w:lang w:val="vi-VN"/>
        </w:rPr>
        <w:t xml:space="preserve"> Được Guido van Rossum phát triển vào cuối những năm 1980 như một sự kế thừa cho ngôn ngữ ABC, Python lần đầu tiên ra mắt vào năm 1991 </w:t>
      </w: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color w:val="auto"/>
          <w:sz w:val="26"/>
          <w:szCs w:val="26"/>
          <w:u w:val="none"/>
          <w:lang w:val="vi-VN"/>
        </w:rPr>
        <w:instrText xml:space="preserve"> HYPERLINK \l "_[6] Wikipedia contributors. (n.d.). Python (programming language). Wikipedia. Truy cập ngày 13 tháng 3 năm 2025, từ https://en.wikipedia.org/wiki/Python_%28programming_language%29" </w:instrText>
      </w:r>
      <w:r>
        <w:rPr>
          <w:rFonts w:hint="default" w:ascii="Times New Roman" w:hAnsi="Times New Roman" w:cs="Times New Roman"/>
          <w:color w:val="auto"/>
          <w:sz w:val="26"/>
          <w:szCs w:val="26"/>
          <w:u w:val="none"/>
          <w:lang w:val="vi-VN"/>
        </w:rPr>
        <w:fldChar w:fldCharType="separate"/>
      </w:r>
      <w:r>
        <w:rPr>
          <w:rStyle w:val="51"/>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u w:val="none"/>
          <w:lang w:val="vi-VN"/>
        </w:rPr>
        <w:fldChar w:fldCharType="end"/>
      </w:r>
      <w:r>
        <w:rPr>
          <w:rFonts w:hint="default" w:ascii="Times New Roman" w:hAnsi="Times New Roman" w:cs="Times New Roman"/>
          <w:color w:val="auto"/>
          <w:sz w:val="26"/>
          <w:szCs w:val="26"/>
          <w:u w:val="none"/>
          <w:lang w:val="vi-VN"/>
        </w:rPr>
        <w:t>.</w:t>
      </w:r>
      <w:r>
        <w:rPr>
          <w:rFonts w:hint="default" w:ascii="Times New Roman" w:hAnsi="Times New Roman" w:cs="Times New Roman"/>
          <w:color w:val="auto"/>
          <w:sz w:val="26"/>
          <w:szCs w:val="26"/>
          <w:lang w:val="vi-VN"/>
        </w:rPr>
        <w:t xml:space="preserve"> </w:t>
      </w:r>
    </w:p>
    <w:p w14:paraId="4226001D">
      <w:pPr>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drawing>
          <wp:inline distT="0" distB="0" distL="114300" distR="114300">
            <wp:extent cx="3400425" cy="3383915"/>
            <wp:effectExtent l="0" t="0" r="9525" b="6985"/>
            <wp:docPr id="58" name="Picture 58"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R"/>
                    <pic:cNvPicPr>
                      <a:picLocks noChangeAspect="1"/>
                    </pic:cNvPicPr>
                  </pic:nvPicPr>
                  <pic:blipFill>
                    <a:blip r:embed="rId8"/>
                    <a:srcRect l="29282" t="9669" r="29064" b="10883"/>
                    <a:stretch>
                      <a:fillRect/>
                    </a:stretch>
                  </pic:blipFill>
                  <pic:spPr>
                    <a:xfrm>
                      <a:off x="0" y="0"/>
                      <a:ext cx="3400425" cy="3383915"/>
                    </a:xfrm>
                    <a:prstGeom prst="ellipse">
                      <a:avLst/>
                    </a:prstGeom>
                  </pic:spPr>
                </pic:pic>
              </a:graphicData>
            </a:graphic>
          </wp:inline>
        </w:drawing>
      </w:r>
    </w:p>
    <w:p w14:paraId="29236DA0">
      <w:pPr>
        <w:pStyle w:val="23"/>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9" w:name="_Toc8430"/>
      <w:bookmarkStart w:id="20" w:name="_Toc156"/>
      <w:r>
        <w:rPr>
          <w:rFonts w:hint="default" w:ascii="Times New Roman" w:hAnsi="Times New Roman" w:cs="Times New Roman"/>
          <w:color w:val="auto"/>
          <w:sz w:val="26"/>
          <w:szCs w:val="26"/>
        </w:rPr>
        <w:t xml:space="preserve">Hình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Hình_1.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Logo Python</w:t>
      </w:r>
      <w:bookmarkEnd w:id="19"/>
      <w:bookmarkEnd w:id="20"/>
    </w:p>
    <w:p w14:paraId="409A4A44">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Ngôn ngữ này hỗ trợ nhiều kiểu lập trình, bao gồm lập trình cấu trúc, hướng đối tượng và hàm. Python có hệ thống kiểu động và quản lý bộ nhớ tự động, giúp lập trình viên viết mã ngắn gọn và hiệu quả. Thư viện tiêu chuẩn phong phú của Python cung cấp nhiều công cụ phục vụ cho các nhiệm vụ khác nhau, từ xử lý chuỗi, quản lý hệ thống tệp đến phát triển web và tính toán khoa học. </w:t>
      </w:r>
    </w:p>
    <w:p w14:paraId="3519DBB3">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u w:val="none"/>
          <w:lang w:val="vi-VN"/>
        </w:rPr>
        <w:t xml:space="preserve">Sự linh hoạt và mạnh mẽ của Python đã khiến nó trở thành lựa chọn phổ biến trong các lĩnh vực như phát triển web, khoa học dữ liệu, trí tuệ nhân tạo và tự động hóa hệ thống </w:t>
      </w: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color w:val="auto"/>
          <w:sz w:val="26"/>
          <w:szCs w:val="26"/>
          <w:u w:val="none"/>
          <w:lang w:val="vi-VN"/>
        </w:rPr>
        <w:instrText xml:space="preserve"> HYPERLINK \l "_[6] Wikipedia contributors. (n.d.). Python (programming language). Wikipedia. Truy cập ngày 13 tháng 3 năm 2025, từ https://en.wikipedia.org/wiki/Python_%28programming_language%29" </w:instrText>
      </w:r>
      <w:r>
        <w:rPr>
          <w:rFonts w:hint="default" w:ascii="Times New Roman" w:hAnsi="Times New Roman" w:cs="Times New Roman"/>
          <w:color w:val="auto"/>
          <w:sz w:val="26"/>
          <w:szCs w:val="26"/>
          <w:u w:val="none"/>
          <w:lang w:val="vi-VN"/>
        </w:rPr>
        <w:fldChar w:fldCharType="separate"/>
      </w:r>
      <w:r>
        <w:rPr>
          <w:rStyle w:val="51"/>
          <w:rFonts w:hint="default" w:ascii="Times New Roman" w:hAnsi="Times New Roman" w:cs="Times New Roman"/>
          <w:color w:val="auto"/>
          <w:sz w:val="26"/>
          <w:szCs w:val="26"/>
          <w:lang w:val="vi-VN"/>
        </w:rPr>
        <w:t>[6]</w:t>
      </w:r>
      <w:r>
        <w:rPr>
          <w:rFonts w:hint="default" w:ascii="Times New Roman" w:hAnsi="Times New Roman" w:cs="Times New Roman"/>
          <w:color w:val="auto"/>
          <w:sz w:val="26"/>
          <w:szCs w:val="26"/>
          <w:u w:val="none"/>
          <w:lang w:val="vi-VN"/>
        </w:rPr>
        <w:fldChar w:fldCharType="end"/>
      </w:r>
      <w:r>
        <w:rPr>
          <w:rFonts w:hint="default" w:ascii="Times New Roman" w:hAnsi="Times New Roman" w:cs="Times New Roman"/>
          <w:color w:val="auto"/>
          <w:sz w:val="26"/>
          <w:szCs w:val="26"/>
          <w:u w:val="none"/>
          <w:lang w:val="vi-VN"/>
        </w:rPr>
        <w:t>.​</w:t>
      </w:r>
    </w:p>
    <w:p w14:paraId="7CC2729B">
      <w:pPr>
        <w:pStyle w:val="4"/>
        <w:pageBreakBefore w:val="0"/>
        <w:widowControl/>
        <w:numPr>
          <w:ilvl w:val="2"/>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21" w:name="_Toc22732"/>
      <w:bookmarkStart w:id="22" w:name="_Toc5771"/>
      <w:bookmarkStart w:id="23" w:name="_Toc16542"/>
      <w:r>
        <w:rPr>
          <w:rFonts w:hint="default" w:ascii="Times New Roman" w:hAnsi="Times New Roman" w:cs="Times New Roman"/>
          <w:color w:val="auto"/>
          <w:sz w:val="26"/>
          <w:szCs w:val="26"/>
          <w:lang w:val="vi-VN"/>
        </w:rPr>
        <w:t>Cơ sở dữ liệu MySQL và môi trường Laragon</w:t>
      </w:r>
      <w:bookmarkEnd w:id="21"/>
      <w:bookmarkEnd w:id="22"/>
      <w:bookmarkEnd w:id="23"/>
    </w:p>
    <w:p w14:paraId="57584CB5">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MySQL là một hệ quản trị cơ sở dữ liệu quan hệ mã nguồn mở, được phát triển bởi công ty Thụy Điển MySQL AB vào năm 1995. </w:t>
      </w:r>
      <w:r>
        <w:rPr>
          <w:rFonts w:hint="default" w:ascii="Times New Roman" w:hAnsi="Times New Roman" w:cs="Times New Roman"/>
          <w:color w:val="auto"/>
          <w:sz w:val="26"/>
          <w:szCs w:val="26"/>
          <w:u w:val="none"/>
          <w:lang w:val="vi-VN"/>
        </w:rPr>
        <w:t xml:space="preserve">Tên gọi "MySQL" kết hợp giữa tên "My" của con gái đồng sáng lập Michael Widenius và "SQL" (Structured Query Language). MySQL tổ chức dữ liệu thành các bảng trong cơ sở dữ liệu, cho phép các mối quan hệ giữa các bảng giúp cấu trúc dữ liệu hiệu quả. Ngôn ngữ SQL được sử dụng để tạo, sửa đổi và truy xuất dữ liệu từ cơ sở dữ liệu quan hệ, cũng như kiểm soát quyền truy cập của người dùng </w:t>
      </w:r>
      <w:r>
        <w:rPr>
          <w:rFonts w:hint="default" w:ascii="Times New Roman" w:hAnsi="Times New Roman" w:cs="Times New Roman"/>
          <w:color w:val="auto"/>
          <w:sz w:val="26"/>
          <w:szCs w:val="26"/>
          <w:u w:val="none"/>
          <w:lang w:val="vi-VN"/>
        </w:rPr>
        <w:fldChar w:fldCharType="begin"/>
      </w:r>
      <w:r>
        <w:rPr>
          <w:rFonts w:hint="default" w:ascii="Times New Roman" w:hAnsi="Times New Roman" w:cs="Times New Roman"/>
          <w:color w:val="auto"/>
          <w:sz w:val="26"/>
          <w:szCs w:val="26"/>
          <w:u w:val="none"/>
          <w:lang w:val="vi-VN"/>
        </w:rPr>
        <w:instrText xml:space="preserve"> HYPERLINK \l "_[7] Wikipedia contributors. (n.d.). MySQL. Wikipedia. Truy cập ngày 13 tháng 3 năm 2025, từ https://en.wikipedia.org/wiki/MySQL" </w:instrText>
      </w:r>
      <w:r>
        <w:rPr>
          <w:rFonts w:hint="default" w:ascii="Times New Roman" w:hAnsi="Times New Roman" w:cs="Times New Roman"/>
          <w:color w:val="auto"/>
          <w:sz w:val="26"/>
          <w:szCs w:val="26"/>
          <w:u w:val="none"/>
          <w:lang w:val="vi-VN"/>
        </w:rPr>
        <w:fldChar w:fldCharType="separate"/>
      </w:r>
      <w:r>
        <w:rPr>
          <w:rStyle w:val="36"/>
          <w:rFonts w:hint="default" w:ascii="Times New Roman" w:hAnsi="Times New Roman" w:cs="Times New Roman"/>
          <w:color w:val="auto"/>
          <w:sz w:val="26"/>
          <w:szCs w:val="26"/>
          <w:lang w:val="vi-VN"/>
        </w:rPr>
        <w:t>[7]</w:t>
      </w:r>
      <w:r>
        <w:rPr>
          <w:rFonts w:hint="default" w:ascii="Times New Roman" w:hAnsi="Times New Roman" w:cs="Times New Roman"/>
          <w:color w:val="auto"/>
          <w:sz w:val="26"/>
          <w:szCs w:val="26"/>
          <w:u w:val="none"/>
          <w:lang w:val="vi-VN"/>
        </w:rPr>
        <w:fldChar w:fldCharType="end"/>
      </w:r>
      <w:r>
        <w:rPr>
          <w:rFonts w:hint="default" w:ascii="Times New Roman" w:hAnsi="Times New Roman" w:cs="Times New Roman"/>
          <w:color w:val="auto"/>
          <w:sz w:val="26"/>
          <w:szCs w:val="26"/>
          <w:u w:val="none"/>
          <w:lang w:val="vi-VN"/>
        </w:rPr>
        <w:t>.</w:t>
      </w:r>
      <w:r>
        <w:rPr>
          <w:rFonts w:hint="default" w:ascii="Times New Roman" w:hAnsi="Times New Roman" w:cs="Times New Roman"/>
          <w:color w:val="auto"/>
          <w:sz w:val="26"/>
          <w:szCs w:val="26"/>
          <w:lang w:val="vi-VN"/>
        </w:rPr>
        <w:t xml:space="preserve"> </w:t>
      </w:r>
    </w:p>
    <w:p w14:paraId="00CD9D84">
      <w:pPr>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drawing>
          <wp:inline distT="0" distB="0" distL="114300" distR="114300">
            <wp:extent cx="2845435" cy="2844165"/>
            <wp:effectExtent l="0" t="0" r="12065" b="13335"/>
            <wp:docPr id="59" name="Picture 59" descr="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R (1)"/>
                    <pic:cNvPicPr>
                      <a:picLocks noChangeAspect="1"/>
                    </pic:cNvPicPr>
                  </pic:nvPicPr>
                  <pic:blipFill>
                    <a:blip r:embed="rId9"/>
                    <a:srcRect l="22623" t="8463" r="25949" b="9283"/>
                    <a:stretch>
                      <a:fillRect/>
                    </a:stretch>
                  </pic:blipFill>
                  <pic:spPr>
                    <a:xfrm>
                      <a:off x="0" y="0"/>
                      <a:ext cx="2845435" cy="2844165"/>
                    </a:xfrm>
                    <a:prstGeom prst="ellipse">
                      <a:avLst/>
                    </a:prstGeom>
                  </pic:spPr>
                </pic:pic>
              </a:graphicData>
            </a:graphic>
          </wp:inline>
        </w:drawing>
      </w:r>
    </w:p>
    <w:p w14:paraId="6B4B5DF2">
      <w:pPr>
        <w:pStyle w:val="23"/>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4" w:name="_Toc9568"/>
      <w:bookmarkStart w:id="25" w:name="_Toc32720"/>
      <w:r>
        <w:rPr>
          <w:rFonts w:hint="default" w:ascii="Times New Roman" w:hAnsi="Times New Roman" w:cs="Times New Roman"/>
          <w:color w:val="auto"/>
          <w:sz w:val="26"/>
          <w:szCs w:val="26"/>
        </w:rPr>
        <w:t xml:space="preserve">Hình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Hình_1.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Logo MySQL</w:t>
      </w:r>
      <w:bookmarkEnd w:id="24"/>
      <w:bookmarkEnd w:id="25"/>
    </w:p>
    <w:p w14:paraId="355E6F60">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Và để có thể chạy MySQL thì chạy qua ứng dụng Laragon là một môi trường phát triển ứng dụng web mạnh mẽ dành cho hệ điều hành Windows, được thiết kế để thay thế các giải pháp như XAMPP. Nó cung cấp một nền tảng tích hợp, giúp lập trình viên dễ dàng cài đặt và quản lý các thành phần như Apache, MySQL, PHP, Redis và Memcached </w:t>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"_[8] Viblo. (n.d.). Laragon - Phần mềm thay thế XAMPP đáng dùng nhất. Viblo. Truy cập ngày 13 tháng 3 năm 2025, từ https://viblo.asia/p/laragon-phan-mem-thay-the-xampp-dang-dung-nhat-GrLZDDjnZk0" </w:instrText>
      </w:r>
      <w:r>
        <w:rPr>
          <w:rFonts w:hint="default" w:ascii="Times New Roman" w:hAnsi="Times New Roman" w:cs="Times New Roman"/>
          <w:color w:val="auto"/>
          <w:sz w:val="26"/>
          <w:szCs w:val="26"/>
          <w:lang w:val="vi-VN"/>
        </w:rPr>
        <w:fldChar w:fldCharType="separate"/>
      </w:r>
      <w:r>
        <w:rPr>
          <w:rStyle w:val="51"/>
          <w:rFonts w:hint="default" w:ascii="Times New Roman" w:hAnsi="Times New Roman" w:cs="Times New Roman"/>
          <w:color w:val="auto"/>
          <w:sz w:val="26"/>
          <w:szCs w:val="26"/>
          <w:lang w:val="vi-VN"/>
        </w:rPr>
        <w:t>[8]</w:t>
      </w:r>
      <w:r>
        <w:rPr>
          <w:rFonts w:hint="default" w:ascii="Times New Roman" w:hAnsi="Times New Roman" w:cs="Times New Roman"/>
          <w:color w:val="auto"/>
          <w:sz w:val="26"/>
          <w:szCs w:val="26"/>
          <w:lang w:val="vi-VN"/>
        </w:rPr>
        <w:fldChar w:fldCharType="end"/>
      </w:r>
      <w:r>
        <w:rPr>
          <w:rFonts w:hint="default" w:ascii="Times New Roman" w:hAnsi="Times New Roman" w:cs="Times New Roman"/>
          <w:color w:val="auto"/>
          <w:sz w:val="26"/>
          <w:szCs w:val="26"/>
          <w:lang w:val="vi-VN"/>
        </w:rPr>
        <w:t xml:space="preserve">. Ngoài ra, Laragon hoạt động độc lập với hệ điều hành, giúp giữ cho môi trường Windows sạch sẽ và giảm thiểu xung đột phần mềm </w:t>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\l "_[9] Hành Trang Lập Trình. (n.d.). Laragon - Dễ dàng tạo môi trường dev Laravel trên Windows. Hành Trang Lập Trình. Truy cập ngày 13 tháng 3 năm 2025, từ https://hanhtranglaptrinh.net/laragon-de-dang-tao-moi-truong-dev-laravel-tren-windows/" </w:instrText>
      </w:r>
      <w:r>
        <w:rPr>
          <w:rFonts w:hint="default" w:ascii="Times New Roman" w:hAnsi="Times New Roman" w:cs="Times New Roman"/>
          <w:color w:val="auto"/>
          <w:sz w:val="26"/>
          <w:szCs w:val="26"/>
          <w:lang w:val="vi-VN"/>
        </w:rPr>
        <w:fldChar w:fldCharType="separate"/>
      </w:r>
      <w:r>
        <w:rPr>
          <w:rStyle w:val="51"/>
          <w:rFonts w:hint="default" w:ascii="Times New Roman" w:hAnsi="Times New Roman" w:cs="Times New Roman"/>
          <w:color w:val="auto"/>
          <w:sz w:val="26"/>
          <w:szCs w:val="26"/>
          <w:lang w:val="vi-VN"/>
        </w:rPr>
        <w:t>[9]</w:t>
      </w:r>
      <w:r>
        <w:rPr>
          <w:rFonts w:hint="default" w:ascii="Times New Roman" w:hAnsi="Times New Roman" w:cs="Times New Roman"/>
          <w:color w:val="auto"/>
          <w:sz w:val="26"/>
          <w:szCs w:val="26"/>
          <w:lang w:val="vi-VN"/>
        </w:rPr>
        <w:fldChar w:fldCharType="end"/>
      </w:r>
      <w:r>
        <w:rPr>
          <w:rFonts w:hint="default" w:ascii="Times New Roman" w:hAnsi="Times New Roman" w:cs="Times New Roman"/>
          <w:color w:val="auto"/>
          <w:sz w:val="26"/>
          <w:szCs w:val="26"/>
          <w:lang w:val="vi-VN"/>
        </w:rPr>
        <w:t xml:space="preserve">. </w:t>
      </w:r>
    </w:p>
    <w:p w14:paraId="5BC3B938">
      <w:pPr>
        <w:pStyle w:val="3"/>
        <w:pageBreakBefore w:val="0"/>
        <w:widowControl/>
        <w:numPr>
          <w:ilvl w:val="1"/>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26" w:name="_Toc19128"/>
      <w:bookmarkStart w:id="27" w:name="_Toc29802"/>
      <w:bookmarkStart w:id="28" w:name="_Toc16906"/>
      <w:r>
        <w:rPr>
          <w:rFonts w:hint="default" w:ascii="Times New Roman" w:hAnsi="Times New Roman" w:cs="Times New Roman"/>
          <w:color w:val="auto"/>
          <w:sz w:val="26"/>
          <w:szCs w:val="26"/>
          <w:lang w:val="vi-VN"/>
        </w:rPr>
        <w:t>Phân tích và đặc tả yêu cầu</w:t>
      </w:r>
      <w:bookmarkEnd w:id="26"/>
      <w:bookmarkEnd w:id="27"/>
      <w:bookmarkEnd w:id="28"/>
    </w:p>
    <w:p w14:paraId="3DE696F7">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ab/>
      </w:r>
      <w:r>
        <w:rPr>
          <w:rFonts w:hint="default" w:ascii="Times New Roman" w:hAnsi="Times New Roman" w:cs="Times New Roman"/>
          <w:color w:val="auto"/>
          <w:sz w:val="26"/>
          <w:szCs w:val="26"/>
          <w:lang w:val="vi-VN"/>
        </w:rPr>
        <w:t>Sau khi phân tích và nghiên thì nhóm em đã kết luận chương trình cần phải có một số các chức năng sau:</w:t>
      </w:r>
    </w:p>
    <w:p w14:paraId="658C2B99">
      <w:pPr>
        <w:pStyle w:val="4"/>
        <w:pageBreakBefore w:val="0"/>
        <w:widowControl/>
        <w:numPr>
          <w:ilvl w:val="2"/>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29" w:name="_Toc3333"/>
      <w:bookmarkStart w:id="30" w:name="_Toc23"/>
      <w:bookmarkStart w:id="31" w:name="_Toc1740"/>
      <w:r>
        <w:rPr>
          <w:rFonts w:hint="default" w:ascii="Times New Roman" w:hAnsi="Times New Roman" w:cs="Times New Roman"/>
          <w:color w:val="auto"/>
          <w:sz w:val="26"/>
          <w:szCs w:val="26"/>
          <w:lang w:val="vi-VN"/>
        </w:rPr>
        <w:t>Các yêu cầu của bài toán</w:t>
      </w:r>
      <w:bookmarkEnd w:id="29"/>
      <w:bookmarkEnd w:id="30"/>
      <w:bookmarkEnd w:id="31"/>
      <w:r>
        <w:rPr>
          <w:rFonts w:hint="default" w:ascii="Times New Roman" w:hAnsi="Times New Roman" w:cs="Times New Roman"/>
          <w:color w:val="auto"/>
          <w:sz w:val="26"/>
          <w:szCs w:val="26"/>
          <w:lang w:val="vi-VN"/>
        </w:rPr>
        <w:t xml:space="preserve"> </w:t>
      </w:r>
    </w:p>
    <w:p w14:paraId="7FA3614A">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Hệ thống phải hỗ trợ đăng nhập, phân quyền và quản lý tài khoản người dùng. Cho phép quản lý danh mục xe, bao gồm thêm mới, chỉnh sửa, xóa và tìm kiếm xe. Hỗ trợ quản lý thông tin khách hàng, bao gồm lưu trữ, chỉnh sửa, xóa và tìm kiếm khách hàng. Quản lý hóa đơn mua bán, đảm bảo khả năng tạo, chỉnh sửa, xóa và tìm kiếm hóa đơn. Hỗ trợ quản lý người dùng, bao gồm quyền hạn, danh sách nhân viên, và các thao tác CRUD. Cung cấp hệ thống báo cáo và thống kê theo nhiều tiêu chí khác nhau, giúp theo dõi tình hình kinh doanh.</w:t>
      </w:r>
    </w:p>
    <w:p w14:paraId="41D99C39">
      <w:pPr>
        <w:pStyle w:val="4"/>
        <w:pageBreakBefore w:val="0"/>
        <w:widowControl/>
        <w:numPr>
          <w:ilvl w:val="2"/>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32" w:name="_Toc2559"/>
      <w:bookmarkStart w:id="33" w:name="_Toc32163"/>
      <w:bookmarkStart w:id="34" w:name="_Toc17346"/>
      <w:r>
        <w:rPr>
          <w:rFonts w:hint="default" w:ascii="Times New Roman" w:hAnsi="Times New Roman" w:cs="Times New Roman"/>
          <w:color w:val="auto"/>
          <w:sz w:val="26"/>
          <w:szCs w:val="26"/>
          <w:lang w:val="vi-VN"/>
        </w:rPr>
        <w:t>Các bước triển khai</w:t>
      </w:r>
      <w:bookmarkEnd w:id="32"/>
      <w:bookmarkEnd w:id="33"/>
      <w:bookmarkEnd w:id="34"/>
    </w:p>
    <w:p w14:paraId="240724A4">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Việc triển khai hệ thống quản lý đại lý xe hơi yêu cầu thiết lập một môi trường phát triển đầy đủ, bao gồm Python, PyCharm, MySQL (trong Laragon) và cấu hình dự án. Dưới đây là hướng dẫn chi tiết từng bước:</w:t>
      </w:r>
    </w:p>
    <w:p w14:paraId="56B43D70">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Bước 1:</w:t>
      </w:r>
      <w:r>
        <w:rPr>
          <w:rFonts w:hint="default" w:ascii="Times New Roman" w:hAnsi="Times New Roman" w:cs="Times New Roman"/>
          <w:color w:val="auto"/>
          <w:sz w:val="26"/>
          <w:szCs w:val="26"/>
          <w:lang w:val="vi-VN"/>
        </w:rPr>
        <w:t xml:space="preserve"> Cài đặt môi trường Python</w:t>
      </w:r>
    </w:p>
    <w:p w14:paraId="546E982C">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Tải Python phiên bản 3.13.2 tại: https://www.python.org/downloads/</w:t>
      </w:r>
    </w:p>
    <w:p w14:paraId="2FEE1007">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Chạy file cài đặt .exe, chọn "Add Python to PATH", sau đó nhấn Install Now.</w:t>
      </w:r>
    </w:p>
    <w:p w14:paraId="119A3359">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Kiểm tra cài đặt bằng cách mở Command Prompt (CMD) và nhập: python --version</w:t>
      </w:r>
    </w:p>
    <w:p w14:paraId="76C3680B">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Nếu hiển thị phiên bản Python 3.13.2 thì cài đặt thành công.</w:t>
      </w:r>
    </w:p>
    <w:p w14:paraId="0D3BB174">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Bước 2:</w:t>
      </w:r>
      <w:r>
        <w:rPr>
          <w:rFonts w:hint="default" w:ascii="Times New Roman" w:hAnsi="Times New Roman" w:cs="Times New Roman"/>
          <w:color w:val="auto"/>
          <w:sz w:val="26"/>
          <w:szCs w:val="26"/>
          <w:lang w:val="vi-VN"/>
        </w:rPr>
        <w:t xml:space="preserve"> Cài đặt PyCharm (IDE để viết mã Python)</w:t>
      </w:r>
    </w:p>
    <w:p w14:paraId="7DAA0235">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Tải PyCharm Community Edition tại: </w:t>
      </w:r>
      <w:r>
        <w:rPr>
          <w:rFonts w:hint="default" w:ascii="Times New Roman" w:hAnsi="Times New Roman" w:cs="Times New Roman"/>
          <w:color w:val="auto"/>
          <w:sz w:val="26"/>
          <w:szCs w:val="26"/>
          <w:lang w:val="vi-VN"/>
        </w:rPr>
        <w:fldChar w:fldCharType="begin"/>
      </w:r>
      <w:r>
        <w:rPr>
          <w:rFonts w:hint="default" w:ascii="Times New Roman" w:hAnsi="Times New Roman" w:cs="Times New Roman"/>
          <w:color w:val="auto"/>
          <w:sz w:val="26"/>
          <w:szCs w:val="26"/>
          <w:lang w:val="vi-VN"/>
        </w:rPr>
        <w:instrText xml:space="preserve"> HYPERLINK "https://www.jetbrains.com/p" </w:instrText>
      </w:r>
      <w:r>
        <w:rPr>
          <w:rFonts w:hint="default" w:ascii="Times New Roman" w:hAnsi="Times New Roman" w:cs="Times New Roman"/>
          <w:color w:val="auto"/>
          <w:sz w:val="26"/>
          <w:szCs w:val="26"/>
          <w:lang w:val="vi-VN"/>
        </w:rPr>
        <w:fldChar w:fldCharType="separate"/>
      </w:r>
      <w:r>
        <w:rPr>
          <w:rStyle w:val="51"/>
          <w:rFonts w:hint="default" w:ascii="Times New Roman" w:hAnsi="Times New Roman" w:cs="Times New Roman"/>
          <w:color w:val="auto"/>
          <w:sz w:val="26"/>
          <w:szCs w:val="26"/>
          <w:lang w:val="vi-VN"/>
        </w:rPr>
        <w:t>https://www.jetbrains.com/p</w:t>
      </w:r>
      <w:r>
        <w:rPr>
          <w:rFonts w:hint="default" w:ascii="Times New Roman" w:hAnsi="Times New Roman" w:cs="Times New Roman"/>
          <w:color w:val="auto"/>
          <w:sz w:val="26"/>
          <w:szCs w:val="26"/>
          <w:lang w:val="vi-VN"/>
        </w:rPr>
        <w:fldChar w:fldCharType="end"/>
      </w:r>
      <w:r>
        <w:rPr>
          <w:rFonts w:hint="default" w:ascii="Times New Roman" w:hAnsi="Times New Roman" w:cs="Times New Roman"/>
          <w:color w:val="auto"/>
          <w:sz w:val="26"/>
          <w:szCs w:val="26"/>
          <w:lang w:val="vi-VN"/>
        </w:rPr>
        <w:t>ycharm/download /?section=windows</w:t>
      </w:r>
    </w:p>
    <w:p w14:paraId="6C69DB50">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Cài đặt phần mềm bằng cách làm theo hướng dẫn.</w:t>
      </w:r>
    </w:p>
    <w:p w14:paraId="2205F2DE">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Sau khi cài xong, mở PyCharm và chọn New Project.</w:t>
      </w:r>
    </w:p>
    <w:p w14:paraId="7C6D0ACA">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Bước 3:</w:t>
      </w:r>
      <w:r>
        <w:rPr>
          <w:rFonts w:hint="default" w:ascii="Times New Roman" w:hAnsi="Times New Roman" w:cs="Times New Roman"/>
          <w:color w:val="auto"/>
          <w:sz w:val="26"/>
          <w:szCs w:val="26"/>
          <w:lang w:val="vi-VN"/>
        </w:rPr>
        <w:t xml:space="preserve"> Cài đặt Laragon và MySQL</w:t>
      </w:r>
    </w:p>
    <w:p w14:paraId="7BAC737C">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Tải Laragon phiên bản 2025 v7.0.6 tại: https://laragon.org/download/</w:t>
      </w:r>
    </w:p>
    <w:p w14:paraId="6DA90141">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Cài đặt Laragon và khởi chạy phần mềm.</w:t>
      </w:r>
    </w:p>
    <w:p w14:paraId="15A0E8B0">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Trong Laragon, nhấn Start All để chạy Apache và MySQL.</w:t>
      </w:r>
    </w:p>
    <w:p w14:paraId="0975B4A0">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Mở MySQL trên cửa sổ Laragon thông qua nút Database:</w:t>
      </w:r>
    </w:p>
    <w:p w14:paraId="4A739D0D">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Bước 4:</w:t>
      </w:r>
      <w:r>
        <w:rPr>
          <w:rFonts w:hint="default" w:ascii="Times New Roman" w:hAnsi="Times New Roman" w:cs="Times New Roman"/>
          <w:color w:val="auto"/>
          <w:sz w:val="26"/>
          <w:szCs w:val="26"/>
          <w:lang w:val="vi-VN"/>
        </w:rPr>
        <w:t xml:space="preserve"> Thiết lập dự án Python trong PyCharm</w:t>
      </w:r>
    </w:p>
    <w:p w14:paraId="6CCD940E">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Mở PyCharm, chọn Create New Project.</w:t>
      </w:r>
    </w:p>
    <w:p w14:paraId="1CBA5153">
      <w:pPr>
        <w:pageBreakBefore w:val="0"/>
        <w:widowControl/>
        <w:numPr>
          <w:ilvl w:val="0"/>
          <w:numId w:val="0"/>
        </w:numPr>
        <w:kinsoku/>
        <w:wordWrap/>
        <w:overflowPunct/>
        <w:topLinePunct w:val="0"/>
        <w:autoSpaceDE/>
        <w:autoSpaceDN/>
        <w:bidi w:val="0"/>
        <w:adjustRightInd/>
        <w:snapToGrid/>
        <w:spacing w:after="0" w:line="312" w:lineRule="auto"/>
        <w:ind w:left="260" w:leftChars="118"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Trong phần Python Interpreter, chọn đường dẫn đến Python (Ví dụ: C:/Program Files/Python312/python.exe).</w:t>
      </w:r>
    </w:p>
    <w:p w14:paraId="27F8FA28">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Đặt Project Location là thư mục chứa dự án.</w:t>
      </w:r>
    </w:p>
    <w:p w14:paraId="1057C04D">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Nhấn Create để khởi tạo.</w:t>
      </w:r>
    </w:p>
    <w:p w14:paraId="3C07B1A8">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b/>
          <w:bCs/>
          <w:color w:val="auto"/>
          <w:sz w:val="26"/>
          <w:szCs w:val="26"/>
          <w:lang w:val="vi-VN"/>
        </w:rPr>
        <w:t>Bước 5:</w:t>
      </w:r>
      <w:r>
        <w:rPr>
          <w:rFonts w:hint="default" w:ascii="Times New Roman" w:hAnsi="Times New Roman" w:cs="Times New Roman"/>
          <w:color w:val="auto"/>
          <w:sz w:val="26"/>
          <w:szCs w:val="26"/>
          <w:lang w:val="vi-VN"/>
        </w:rPr>
        <w:t xml:space="preserve"> Cài đặt thư viện cần thiết</w:t>
      </w:r>
    </w:p>
    <w:p w14:paraId="2259DF65">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Mở Terminal trong PyCharm và nhập: pip ins tall mysql-connector-python</w:t>
      </w:r>
    </w:p>
    <w:p w14:paraId="01004366">
      <w:pPr>
        <w:pageBreakBefore w:val="0"/>
        <w:widowControl/>
        <w:numPr>
          <w:ilvl w:val="0"/>
          <w:numId w:val="0"/>
        </w:numPr>
        <w:kinsoku/>
        <w:wordWrap/>
        <w:overflowPunct/>
        <w:topLinePunct w:val="0"/>
        <w:autoSpaceDE/>
        <w:autoSpaceDN/>
        <w:bidi w:val="0"/>
        <w:adjustRightInd/>
        <w:snapToGrid/>
        <w:spacing w:after="0" w:line="312" w:lineRule="auto"/>
        <w:ind w:firstLine="130" w:firstLineChars="5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mysql-connector-python: Dùng để kết nối MySQL với Python.</w:t>
      </w:r>
    </w:p>
    <w:p w14:paraId="04278E5E">
      <w:pPr>
        <w:pStyle w:val="3"/>
        <w:pageBreakBefore w:val="0"/>
        <w:widowControl/>
        <w:numPr>
          <w:ilvl w:val="1"/>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w:t>
      </w:r>
      <w:bookmarkStart w:id="35" w:name="_Toc12788"/>
      <w:r>
        <w:rPr>
          <w:rFonts w:hint="default" w:ascii="Times New Roman" w:hAnsi="Times New Roman" w:cs="Times New Roman"/>
          <w:color w:val="auto"/>
          <w:sz w:val="26"/>
          <w:szCs w:val="26"/>
          <w:lang w:val="vi-VN"/>
        </w:rPr>
        <w:t>Tổng quan về chức năng hệ thống</w:t>
      </w:r>
      <w:bookmarkEnd w:id="35"/>
    </w:p>
    <w:p w14:paraId="338BD286">
      <w:pPr>
        <w:pStyle w:val="4"/>
        <w:pageBreakBefore w:val="0"/>
        <w:widowControl/>
        <w:numPr>
          <w:ilvl w:val="2"/>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36" w:name="_Toc3519"/>
      <w:bookmarkStart w:id="37" w:name="_Toc25172"/>
      <w:bookmarkStart w:id="38" w:name="_Toc8725"/>
      <w:r>
        <w:rPr>
          <w:rFonts w:hint="default" w:ascii="Times New Roman" w:hAnsi="Times New Roman" w:cs="Times New Roman"/>
          <w:color w:val="auto"/>
          <w:sz w:val="26"/>
          <w:szCs w:val="26"/>
          <w:lang w:val="vi-VN"/>
        </w:rPr>
        <w:t>Sơ đồ chức năng hệ thống</w:t>
      </w:r>
      <w:bookmarkEnd w:id="36"/>
      <w:bookmarkEnd w:id="37"/>
      <w:bookmarkEnd w:id="38"/>
    </w:p>
    <w:p w14:paraId="249B2296">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drawing>
          <wp:inline distT="0" distB="0" distL="114300" distR="114300">
            <wp:extent cx="6285865" cy="2807970"/>
            <wp:effectExtent l="0" t="0" r="635" b="11430"/>
            <wp:docPr id="6" name="Picture 6" descr="Biều đồ phân cấp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iều đồ phân cấp chức năng"/>
                    <pic:cNvPicPr>
                      <a:picLocks noChangeAspect="1"/>
                    </pic:cNvPicPr>
                  </pic:nvPicPr>
                  <pic:blipFill>
                    <a:blip r:embed="rId10"/>
                    <a:stretch>
                      <a:fillRect/>
                    </a:stretch>
                  </pic:blipFill>
                  <pic:spPr>
                    <a:xfrm>
                      <a:off x="0" y="0"/>
                      <a:ext cx="6285865" cy="2807970"/>
                    </a:xfrm>
                    <a:prstGeom prst="rect">
                      <a:avLst/>
                    </a:prstGeom>
                  </pic:spPr>
                </pic:pic>
              </a:graphicData>
            </a:graphic>
          </wp:inline>
        </w:drawing>
      </w:r>
    </w:p>
    <w:p w14:paraId="71E647E4">
      <w:pPr>
        <w:pStyle w:val="23"/>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39" w:name="_Toc29889"/>
      <w:bookmarkStart w:id="40" w:name="_Toc30233"/>
      <w:r>
        <w:rPr>
          <w:rFonts w:hint="default" w:ascii="Times New Roman" w:hAnsi="Times New Roman" w:cs="Times New Roman"/>
          <w:color w:val="auto"/>
          <w:sz w:val="26"/>
          <w:szCs w:val="26"/>
        </w:rPr>
        <w:t xml:space="preserve">Hình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Hình_1.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chức năng hệ thống</w:t>
      </w:r>
      <w:bookmarkEnd w:id="39"/>
      <w:bookmarkEnd w:id="40"/>
    </w:p>
    <w:p w14:paraId="720F223B">
      <w:pPr>
        <w:pStyle w:val="4"/>
        <w:pageBreakBefore w:val="0"/>
        <w:widowControl/>
        <w:numPr>
          <w:ilvl w:val="2"/>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41" w:name="_Toc11944"/>
      <w:bookmarkStart w:id="42" w:name="_Toc4909"/>
      <w:bookmarkStart w:id="43" w:name="_Toc22284"/>
      <w:r>
        <w:rPr>
          <w:rFonts w:hint="default" w:ascii="Times New Roman" w:hAnsi="Times New Roman" w:cs="Times New Roman"/>
          <w:color w:val="auto"/>
          <w:sz w:val="26"/>
          <w:szCs w:val="26"/>
          <w:lang w:val="vi-VN"/>
        </w:rPr>
        <w:t>Các chức năng chính</w:t>
      </w:r>
      <w:bookmarkEnd w:id="41"/>
      <w:bookmarkEnd w:id="42"/>
      <w:bookmarkEnd w:id="43"/>
    </w:p>
    <w:p w14:paraId="35F8E82E">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Phần mềm quản lý đại lý xe hơi là một công cụ hỗ trợ đắc lực cho các doanh nghiệp kinh doanh ô tô trong việc quản lý thông tin, giao dịch và khách hàng một cách hiệu quả. Hệ thống được thiết kế với nhiều chức năng quan trọng giúp tối ưu hóa quy trình làm việc, giảm thiểu sai sót và nâng cao trải nghiệm người dùng. Dưới đây là các chức năng chính của phần mềm:</w:t>
      </w:r>
    </w:p>
    <w:p w14:paraId="4E12DFB0">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Đăng nhập &amp; Phân quyền: Chức năng này đảm bảo tính bảo mật của hệ thống, chỉ cho phép người dùng có tài khoản hợp lệ đăng nhập vào phần mềm. Ngoài ra, hệ thống còn hỗ trợ phân quyền, cho phép quản trị viên kiểm soát quyền hạn của từng nhóm người dùng. Các tính năng kèm theo bao gồm đổi mật khẩu và chỉnh sửa thông tin cá nhân để người dùng có thể tự quản lý tài khoản của mình.</w:t>
      </w:r>
    </w:p>
    <w:p w14:paraId="745BDAD9">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xe: Đây là một trong những chức năng cốt lõi của phần mềm, giúp đại lý dễ dàng quản lý danh sách xe có sẵn. Hệ thống hỗ trợ thêm mới, chỉnh sửa và xóa thông tin xe. Bên cạnh đó, chức năng tìm kiếm xe giúp người dùng nhanh chóng tìm thấy thông tin của một mẫu xe cụ thể dựa trên các tiêu chí như tên xe, hãng sản xuất hoặc năm sản xuất.</w:t>
      </w:r>
    </w:p>
    <w:p w14:paraId="590FC598">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khách hàng: Chức năng này giúp lưu trữ và quản lý thông tin khách hàng, bao gồm tên, số điện thoại, địa chỉ và lịch sử giao dịch. Người dùng có thể thêm mới, chỉnh sửa hoặc xóa khách hàng khỏi hệ thống. Ngoài ra, chức năng tìm kiếm giúp dễ dàng tra cứu thông tin khách hàng khi cần thiết.</w:t>
      </w:r>
    </w:p>
    <w:p w14:paraId="309C5C81">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hóa đơn: Mọi giao dịch mua bán đều được ghi nhận thông qua chức năng quản lý hóa đơn. Hệ thống cho phép tạo mới, chỉnh sửa, xóa và tìm kiếm hóa đơn theo nhiều tiêu chí khác nhau. Chức năng này giúp đảm bảo tính minh bạch và dễ dàng theo dõi các giao dịch tài chính của đại lý.</w:t>
      </w:r>
    </w:p>
    <w:p w14:paraId="2DFF4389">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người dùng: Chức năng này cho phép quản trị viên quản lý danh sách nhân viên và người dùng hệ thống. Các thao tác bao gồm thêm mới, chỉnh sửa, xóa và tìm kiếm người dùng. Điều này giúp đảm bảo rằng chỉ những người có quyền hạn mới có thể truy cập vào phần mềm và thực hiện các thao tác quan trọng.</w:t>
      </w:r>
    </w:p>
    <w:p w14:paraId="6AE7BFCF">
      <w:pPr>
        <w:pageBreakBefore w:val="0"/>
        <w:widowControl/>
        <w:numPr>
          <w:ilvl w:val="0"/>
          <w:numId w:val="0"/>
        </w:numPr>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Báo cáo &amp; Thống kê: Chức năng báo cáo và thống kê giúp đại lý theo dõi hoạt động kinh doanh một cách toàn diện. Phần mềm cung cấp các báo cáo tổng thể về doanh thu, số lượng xe bán ra, lượng khách hàng mới, v.v. Ngoài ra, chức năng báo cáo cá nhân giúp từng nhân viên theo dõi hiệu suất làm việc của mình, hỗ trợ việc đánh giá và cải thiện năng suất.</w:t>
      </w:r>
    </w:p>
    <w:p w14:paraId="0F4A5A15">
      <w:pPr>
        <w:pStyle w:val="3"/>
        <w:pageBreakBefore w:val="0"/>
        <w:widowControl/>
        <w:numPr>
          <w:ilvl w:val="1"/>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44" w:name="_Toc17526"/>
      <w:bookmarkStart w:id="45" w:name="_Toc9598"/>
      <w:bookmarkStart w:id="46" w:name="_Toc4737"/>
      <w:r>
        <w:rPr>
          <w:rFonts w:hint="default" w:ascii="Times New Roman" w:hAnsi="Times New Roman" w:cs="Times New Roman"/>
          <w:color w:val="auto"/>
          <w:sz w:val="26"/>
          <w:szCs w:val="26"/>
          <w:lang w:val="vi-VN"/>
        </w:rPr>
        <w:t>Xác định tác nhân hệ thống</w:t>
      </w:r>
      <w:bookmarkEnd w:id="44"/>
      <w:bookmarkEnd w:id="45"/>
      <w:bookmarkEnd w:id="46"/>
    </w:p>
    <w:p w14:paraId="0BF0DFBA">
      <w:pPr>
        <w:pStyle w:val="23"/>
        <w:pageBreakBefore w:val="0"/>
        <w:widowControl/>
        <w:numPr>
          <w:ilvl w:val="0"/>
          <w:numId w:val="0"/>
        </w:numPr>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47" w:name="_Toc29696"/>
      <w:bookmarkStart w:id="48" w:name="_Toc1129"/>
      <w:r>
        <w:rPr>
          <w:rFonts w:hint="default" w:ascii="Times New Roman" w:hAnsi="Times New Roman" w:cs="Times New Roman"/>
          <w:color w:val="auto"/>
          <w:sz w:val="26"/>
          <w:szCs w:val="26"/>
        </w:rPr>
        <w:t xml:space="preserve">Bảng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Bảng_1.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tác nhân hệ thống</w:t>
      </w:r>
      <w:bookmarkEnd w:id="47"/>
      <w:bookmarkEnd w:id="4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887"/>
        <w:gridCol w:w="4449"/>
        <w:gridCol w:w="2394"/>
      </w:tblGrid>
      <w:tr w14:paraId="2536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vAlign w:val="center"/>
          </w:tcPr>
          <w:p w14:paraId="7606994B">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lang w:val="vi-VN" w:eastAsia="en-US"/>
              </w:rPr>
              <w:t>STT</w:t>
            </w:r>
          </w:p>
        </w:tc>
        <w:tc>
          <w:tcPr>
            <w:tcW w:w="1887" w:type="dxa"/>
            <w:vAlign w:val="center"/>
          </w:tcPr>
          <w:p w14:paraId="56094C52">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lang w:val="vi-VN" w:eastAsia="en-US"/>
              </w:rPr>
              <w:t>Tên tác nhân</w:t>
            </w:r>
          </w:p>
        </w:tc>
        <w:tc>
          <w:tcPr>
            <w:tcW w:w="4449" w:type="dxa"/>
            <w:vAlign w:val="center"/>
          </w:tcPr>
          <w:p w14:paraId="185F30C9">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lang w:val="vi-VN" w:eastAsia="en-US"/>
              </w:rPr>
              <w:t>Mô t</w:t>
            </w:r>
            <w:r>
              <w:rPr>
                <w:rFonts w:hint="default" w:ascii="Times New Roman" w:hAnsi="Times New Roman" w:cs="Times New Roman"/>
                <w:b/>
                <w:bCs/>
                <w:color w:val="auto"/>
                <w:sz w:val="26"/>
                <w:szCs w:val="26"/>
                <w:highlight w:val="none"/>
                <w:lang w:eastAsia="en-US"/>
              </w:rPr>
              <w:t>ả</w:t>
            </w:r>
          </w:p>
        </w:tc>
        <w:tc>
          <w:tcPr>
            <w:tcW w:w="2394" w:type="dxa"/>
            <w:vAlign w:val="center"/>
          </w:tcPr>
          <w:p w14:paraId="0D0E87FB">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lang w:eastAsia="en-US"/>
              </w:rPr>
              <w:t>Phân loại</w:t>
            </w:r>
          </w:p>
        </w:tc>
      </w:tr>
      <w:tr w14:paraId="7C8E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5966514C">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lang w:eastAsia="en-US"/>
              </w:rPr>
              <w:t>1</w:t>
            </w:r>
          </w:p>
        </w:tc>
        <w:tc>
          <w:tcPr>
            <w:tcW w:w="1887" w:type="dxa"/>
            <w:vAlign w:val="center"/>
          </w:tcPr>
          <w:p w14:paraId="5C924CBC">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lang w:val="vi-VN" w:eastAsia="en-US"/>
              </w:rPr>
              <w:t>Quản trị viên</w:t>
            </w:r>
          </w:p>
        </w:tc>
        <w:tc>
          <w:tcPr>
            <w:tcW w:w="4449" w:type="dxa"/>
            <w:vAlign w:val="center"/>
          </w:tcPr>
          <w:p w14:paraId="068A0916">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w:t>
            </w:r>
            <w:r>
              <w:rPr>
                <w:rFonts w:hint="default" w:ascii="Times New Roman" w:hAnsi="Times New Roman" w:eastAsia="SimSun" w:cs="Times New Roman"/>
                <w:i w:val="0"/>
                <w:iCs w:val="0"/>
                <w:caps w:val="0"/>
                <w:color w:val="auto"/>
                <w:spacing w:val="0"/>
                <w:sz w:val="26"/>
                <w:szCs w:val="26"/>
                <w:shd w:val="clear" w:fill="FFFFFF"/>
              </w:rPr>
              <w:t>Đăng nhập &amp; Phân quyền</w:t>
            </w:r>
          </w:p>
          <w:p w14:paraId="6CF1FCD4">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 xml:space="preserve">Quản lý </w:t>
            </w:r>
            <w:r>
              <w:rPr>
                <w:rFonts w:hint="default" w:ascii="Times New Roman" w:hAnsi="Times New Roman" w:cs="Times New Roman"/>
                <w:color w:val="auto"/>
                <w:sz w:val="26"/>
                <w:szCs w:val="26"/>
                <w:lang w:val="vi-VN"/>
              </w:rPr>
              <w:t>người dùng</w:t>
            </w:r>
          </w:p>
          <w:p w14:paraId="24CE3DEB">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imSun" w:cs="Times New Roman"/>
                <w:i w:val="0"/>
                <w:iCs w:val="0"/>
                <w:caps w:val="0"/>
                <w:color w:val="auto"/>
                <w:spacing w:val="0"/>
                <w:sz w:val="26"/>
                <w:szCs w:val="26"/>
                <w:shd w:val="clear" w:fill="FFFFFF"/>
                <w:lang w:val="vi-VN"/>
              </w:rPr>
              <w:t xml:space="preserve"> </w:t>
            </w:r>
            <w:r>
              <w:rPr>
                <w:rFonts w:hint="default" w:ascii="Times New Roman" w:hAnsi="Times New Roman" w:eastAsia="SimSun" w:cs="Times New Roman"/>
                <w:i w:val="0"/>
                <w:iCs w:val="0"/>
                <w:caps w:val="0"/>
                <w:color w:val="auto"/>
                <w:spacing w:val="0"/>
                <w:sz w:val="26"/>
                <w:szCs w:val="26"/>
                <w:shd w:val="clear" w:fill="FFFFFF"/>
              </w:rPr>
              <w:t xml:space="preserve">Quản lý </w:t>
            </w:r>
            <w:r>
              <w:rPr>
                <w:rFonts w:hint="default" w:ascii="Times New Roman" w:hAnsi="Times New Roman" w:eastAsia="SimSun" w:cs="Times New Roman"/>
                <w:i w:val="0"/>
                <w:iCs w:val="0"/>
                <w:caps w:val="0"/>
                <w:color w:val="auto"/>
                <w:spacing w:val="0"/>
                <w:sz w:val="26"/>
                <w:szCs w:val="26"/>
                <w:shd w:val="clear" w:fill="FFFFFF"/>
                <w:lang w:val="vi-VN"/>
              </w:rPr>
              <w:t>xe</w:t>
            </w:r>
          </w:p>
          <w:p w14:paraId="0F305547">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 xml:space="preserve">Quản lý </w:t>
            </w:r>
            <w:r>
              <w:rPr>
                <w:rFonts w:hint="default" w:ascii="Times New Roman" w:hAnsi="Times New Roman" w:cs="Times New Roman"/>
                <w:color w:val="auto"/>
                <w:sz w:val="26"/>
                <w:szCs w:val="26"/>
                <w:lang w:val="vi-VN"/>
              </w:rPr>
              <w:t>khách hàng</w:t>
            </w:r>
          </w:p>
          <w:p w14:paraId="2C0E3CEB">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Quản lý</w:t>
            </w:r>
            <w:r>
              <w:rPr>
                <w:rFonts w:hint="default" w:ascii="Times New Roman" w:hAnsi="Times New Roman" w:cs="Times New Roman"/>
                <w:color w:val="auto"/>
                <w:sz w:val="26"/>
                <w:szCs w:val="26"/>
                <w:lang w:val="vi-VN"/>
              </w:rPr>
              <w:t xml:space="preserve"> hóa đơn</w:t>
            </w:r>
          </w:p>
          <w:p w14:paraId="6FBD0A49">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highlight w:val="none"/>
                <w:lang w:val="vi-VN" w:eastAsia="en-US"/>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Thống kê báo cáo</w:t>
            </w:r>
            <w:r>
              <w:rPr>
                <w:rFonts w:hint="default" w:ascii="Times New Roman" w:hAnsi="Times New Roman" w:cs="Times New Roman"/>
                <w:color w:val="auto"/>
                <w:sz w:val="26"/>
                <w:szCs w:val="26"/>
                <w:lang w:val="vi-VN"/>
              </w:rPr>
              <w:t xml:space="preserve">  </w:t>
            </w:r>
          </w:p>
        </w:tc>
        <w:tc>
          <w:tcPr>
            <w:tcW w:w="2394" w:type="dxa"/>
            <w:vAlign w:val="center"/>
          </w:tcPr>
          <w:p w14:paraId="37F41A38">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lang w:val="vi-VN" w:eastAsia="en-US"/>
              </w:rPr>
              <w:t>Phức tạp</w:t>
            </w:r>
          </w:p>
        </w:tc>
      </w:tr>
      <w:tr w14:paraId="3EE5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41958006">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lang w:eastAsia="en-US"/>
              </w:rPr>
              <w:t>2</w:t>
            </w:r>
          </w:p>
        </w:tc>
        <w:tc>
          <w:tcPr>
            <w:tcW w:w="1887" w:type="dxa"/>
            <w:vAlign w:val="center"/>
          </w:tcPr>
          <w:p w14:paraId="0EEF9C1F">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Nhân viên</w:t>
            </w:r>
          </w:p>
        </w:tc>
        <w:tc>
          <w:tcPr>
            <w:tcW w:w="4449" w:type="dxa"/>
            <w:vAlign w:val="center"/>
          </w:tcPr>
          <w:p w14:paraId="1F43D66F">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w:t>
            </w:r>
            <w:r>
              <w:rPr>
                <w:rFonts w:hint="default" w:ascii="Times New Roman" w:hAnsi="Times New Roman" w:eastAsia="SimSun" w:cs="Times New Roman"/>
                <w:i w:val="0"/>
                <w:iCs w:val="0"/>
                <w:caps w:val="0"/>
                <w:color w:val="auto"/>
                <w:spacing w:val="0"/>
                <w:sz w:val="26"/>
                <w:szCs w:val="26"/>
                <w:shd w:val="clear" w:fill="FFFFFF"/>
              </w:rPr>
              <w:t>Đăng nhập &amp; Phân quyền</w:t>
            </w:r>
          </w:p>
          <w:p w14:paraId="59799270">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eastAsia="SimSun" w:cs="Times New Roman"/>
                <w:i w:val="0"/>
                <w:iCs w:val="0"/>
                <w:caps w:val="0"/>
                <w:color w:val="auto"/>
                <w:spacing w:val="0"/>
                <w:sz w:val="26"/>
                <w:szCs w:val="26"/>
                <w:shd w:val="clear" w:fill="FFFFFF"/>
                <w:lang w:val="vi-VN"/>
              </w:rPr>
              <w:t xml:space="preserve"> </w:t>
            </w:r>
            <w:r>
              <w:rPr>
                <w:rFonts w:hint="default" w:ascii="Times New Roman" w:hAnsi="Times New Roman" w:eastAsia="SimSun" w:cs="Times New Roman"/>
                <w:i w:val="0"/>
                <w:iCs w:val="0"/>
                <w:caps w:val="0"/>
                <w:color w:val="auto"/>
                <w:spacing w:val="0"/>
                <w:sz w:val="26"/>
                <w:szCs w:val="26"/>
                <w:shd w:val="clear" w:fill="FFFFFF"/>
              </w:rPr>
              <w:t xml:space="preserve">Quản lý </w:t>
            </w:r>
            <w:r>
              <w:rPr>
                <w:rFonts w:hint="default" w:ascii="Times New Roman" w:hAnsi="Times New Roman" w:eastAsia="SimSun" w:cs="Times New Roman"/>
                <w:i w:val="0"/>
                <w:iCs w:val="0"/>
                <w:caps w:val="0"/>
                <w:color w:val="auto"/>
                <w:spacing w:val="0"/>
                <w:sz w:val="26"/>
                <w:szCs w:val="26"/>
                <w:shd w:val="clear" w:fill="FFFFFF"/>
                <w:lang w:val="vi-VN"/>
              </w:rPr>
              <w:t>xe</w:t>
            </w:r>
          </w:p>
          <w:p w14:paraId="3B5B2922">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 xml:space="preserve">Quản lý </w:t>
            </w:r>
            <w:r>
              <w:rPr>
                <w:rFonts w:hint="default" w:ascii="Times New Roman" w:hAnsi="Times New Roman" w:cs="Times New Roman"/>
                <w:color w:val="auto"/>
                <w:sz w:val="26"/>
                <w:szCs w:val="26"/>
                <w:lang w:val="vi-VN"/>
              </w:rPr>
              <w:t>khách hàng</w:t>
            </w:r>
          </w:p>
          <w:p w14:paraId="1B752162">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Quản lý</w:t>
            </w:r>
            <w:r>
              <w:rPr>
                <w:rFonts w:hint="default" w:ascii="Times New Roman" w:hAnsi="Times New Roman" w:cs="Times New Roman"/>
                <w:color w:val="auto"/>
                <w:sz w:val="26"/>
                <w:szCs w:val="26"/>
                <w:lang w:val="vi-VN"/>
              </w:rPr>
              <w:t xml:space="preserve"> hóa đơn</w:t>
            </w:r>
          </w:p>
          <w:p w14:paraId="35B2E449">
            <w:pPr>
              <w:keepNext w:val="0"/>
              <w:keepLines w:val="0"/>
              <w:pageBreakBefore w:val="0"/>
              <w:widowControl/>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highlight w:val="none"/>
                <w:lang w:val="vi-VN" w:eastAsia="en-US"/>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Thống kê báo cáo</w:t>
            </w:r>
            <w:r>
              <w:rPr>
                <w:rFonts w:hint="default" w:ascii="Times New Roman" w:hAnsi="Times New Roman" w:cs="Times New Roman"/>
                <w:color w:val="auto"/>
                <w:sz w:val="26"/>
                <w:szCs w:val="26"/>
                <w:lang w:val="vi-VN"/>
              </w:rPr>
              <w:t xml:space="preserve">  </w:t>
            </w:r>
          </w:p>
        </w:tc>
        <w:tc>
          <w:tcPr>
            <w:tcW w:w="2394" w:type="dxa"/>
            <w:vAlign w:val="center"/>
          </w:tcPr>
          <w:p w14:paraId="5EA496F1">
            <w:pPr>
              <w:keepNext w:val="0"/>
              <w:keepLines w:val="0"/>
              <w:pageBreakBefore w:val="0"/>
              <w:widowControl/>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lang w:val="vi-VN" w:eastAsia="en-US"/>
              </w:rPr>
              <w:t>Phức tạp</w:t>
            </w:r>
          </w:p>
        </w:tc>
      </w:tr>
    </w:tbl>
    <w:p w14:paraId="3AF58B55">
      <w:pPr>
        <w:pStyle w:val="3"/>
        <w:pageBreakBefore w:val="0"/>
        <w:widowControl/>
        <w:numPr>
          <w:ilvl w:val="1"/>
          <w:numId w:val="11"/>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49" w:name="_Toc4355"/>
      <w:bookmarkStart w:id="50" w:name="_Toc18960"/>
      <w:bookmarkStart w:id="51" w:name="_Toc16071"/>
      <w:r>
        <w:rPr>
          <w:rFonts w:hint="default" w:ascii="Times New Roman" w:hAnsi="Times New Roman" w:cs="Times New Roman"/>
          <w:color w:val="auto"/>
          <w:sz w:val="26"/>
          <w:szCs w:val="26"/>
          <w:lang w:val="vi-VN"/>
        </w:rPr>
        <w:t>Xác định các ca sử dụng</w:t>
      </w:r>
      <w:bookmarkEnd w:id="49"/>
      <w:bookmarkEnd w:id="50"/>
      <w:bookmarkEnd w:id="51"/>
    </w:p>
    <w:p w14:paraId="00092610">
      <w:pPr>
        <w:pStyle w:val="23"/>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52" w:name="_Toc22579"/>
      <w:bookmarkStart w:id="53" w:name="_Toc25269"/>
      <w:r>
        <w:rPr>
          <w:rFonts w:hint="default" w:ascii="Times New Roman" w:hAnsi="Times New Roman" w:cs="Times New Roman"/>
          <w:color w:val="auto"/>
          <w:sz w:val="26"/>
          <w:szCs w:val="26"/>
        </w:rPr>
        <w:t xml:space="preserve">Bảng 1.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Bảng_1.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các ca sử dụng</w:t>
      </w:r>
      <w:bookmarkEnd w:id="52"/>
      <w:bookmarkEnd w:id="53"/>
    </w:p>
    <w:tbl>
      <w:tblPr>
        <w:tblStyle w:val="111"/>
        <w:tblW w:w="9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6"/>
        <w:gridCol w:w="3536"/>
        <w:gridCol w:w="2891"/>
      </w:tblGrid>
      <w:tr w14:paraId="1265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vAlign w:val="center"/>
          </w:tcPr>
          <w:p w14:paraId="1F8F086A">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vertAlign w:val="baseline"/>
                <w:lang w:val="vi-VN"/>
              </w:rPr>
              <w:t>Gói ca sử dụng</w:t>
            </w:r>
          </w:p>
        </w:tc>
        <w:tc>
          <w:tcPr>
            <w:tcW w:w="3536" w:type="dxa"/>
            <w:vAlign w:val="center"/>
          </w:tcPr>
          <w:p w14:paraId="3DD9472D">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vertAlign w:val="baseline"/>
                <w:lang w:val="vi-VN"/>
              </w:rPr>
              <w:t>Các ca sử dụng chi tiết</w:t>
            </w:r>
          </w:p>
        </w:tc>
        <w:tc>
          <w:tcPr>
            <w:tcW w:w="2891" w:type="dxa"/>
            <w:vAlign w:val="center"/>
          </w:tcPr>
          <w:p w14:paraId="3C9E82C6">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b/>
                <w:bCs/>
                <w:color w:val="auto"/>
                <w:sz w:val="26"/>
                <w:szCs w:val="26"/>
                <w:highlight w:val="none"/>
                <w:vertAlign w:val="baseline"/>
                <w:lang w:val="vi-VN"/>
              </w:rPr>
              <w:t>Tác nhân</w:t>
            </w:r>
          </w:p>
        </w:tc>
      </w:tr>
      <w:tr w14:paraId="7E75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vAlign w:val="center"/>
          </w:tcPr>
          <w:p w14:paraId="6AB3A537">
            <w:pPr>
              <w:keepNext w:val="0"/>
              <w:keepLines w:val="0"/>
              <w:pageBreakBefore w:val="0"/>
              <w:widowControl/>
              <w:numPr>
                <w:ilvl w:val="0"/>
                <w:numId w:val="12"/>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eastAsia="SimSun" w:cs="Times New Roman"/>
                <w:i w:val="0"/>
                <w:iCs w:val="0"/>
                <w:caps w:val="0"/>
                <w:color w:val="auto"/>
                <w:spacing w:val="0"/>
                <w:sz w:val="26"/>
                <w:szCs w:val="26"/>
                <w:shd w:val="clear" w:fill="FFFFFF"/>
              </w:rPr>
              <w:t>Đăng nhập &amp; Phân quyền</w:t>
            </w:r>
          </w:p>
        </w:tc>
        <w:tc>
          <w:tcPr>
            <w:tcW w:w="3536" w:type="dxa"/>
            <w:vAlign w:val="center"/>
          </w:tcPr>
          <w:p w14:paraId="7030EB70">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01: Đăng nhập</w:t>
            </w:r>
          </w:p>
          <w:p w14:paraId="1CFBEFDC">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02: Phân quyền</w:t>
            </w:r>
          </w:p>
          <w:p w14:paraId="201718DB">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03: Đổi mật khẩu</w:t>
            </w:r>
          </w:p>
          <w:p w14:paraId="38211A47">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04: Sửa thông tin cá nhân</w:t>
            </w:r>
          </w:p>
        </w:tc>
        <w:tc>
          <w:tcPr>
            <w:tcW w:w="2891" w:type="dxa"/>
            <w:vAlign w:val="center"/>
          </w:tcPr>
          <w:p w14:paraId="2BC08C39">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u w:val="none"/>
                <w:shd w:val="clear" w:color="auto" w:fill="auto"/>
                <w:vertAlign w:val="baseline"/>
                <w:lang w:val="vi-VN"/>
              </w:rPr>
              <w:t>Quản trị viên / Nhân viên</w:t>
            </w:r>
          </w:p>
        </w:tc>
      </w:tr>
      <w:tr w14:paraId="079F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vAlign w:val="center"/>
          </w:tcPr>
          <w:p w14:paraId="1D8BAA80">
            <w:pPr>
              <w:keepNext w:val="0"/>
              <w:keepLines w:val="0"/>
              <w:pageBreakBefore w:val="0"/>
              <w:widowControl/>
              <w:numPr>
                <w:ilvl w:val="0"/>
                <w:numId w:val="12"/>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 xml:space="preserve">Quản lý </w:t>
            </w:r>
            <w:r>
              <w:rPr>
                <w:rFonts w:hint="default" w:ascii="Times New Roman" w:hAnsi="Times New Roman" w:cs="Times New Roman"/>
                <w:color w:val="auto"/>
                <w:sz w:val="26"/>
                <w:szCs w:val="26"/>
                <w:lang w:val="vi-VN"/>
              </w:rPr>
              <w:t>người dùng</w:t>
            </w:r>
          </w:p>
        </w:tc>
        <w:tc>
          <w:tcPr>
            <w:tcW w:w="3536" w:type="dxa"/>
            <w:vAlign w:val="center"/>
          </w:tcPr>
          <w:p w14:paraId="0A60C852">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05: Thêm </w:t>
            </w:r>
            <w:r>
              <w:rPr>
                <w:rFonts w:hint="default" w:ascii="Times New Roman" w:hAnsi="Times New Roman" w:cs="Times New Roman"/>
                <w:color w:val="auto"/>
                <w:sz w:val="26"/>
                <w:szCs w:val="26"/>
                <w:lang w:val="vi-VN"/>
              </w:rPr>
              <w:t>người dùng</w:t>
            </w:r>
          </w:p>
          <w:p w14:paraId="0C7723B5">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06: Sửa </w:t>
            </w:r>
            <w:r>
              <w:rPr>
                <w:rFonts w:hint="default" w:ascii="Times New Roman" w:hAnsi="Times New Roman" w:cs="Times New Roman"/>
                <w:color w:val="auto"/>
                <w:sz w:val="26"/>
                <w:szCs w:val="26"/>
                <w:lang w:val="vi-VN"/>
              </w:rPr>
              <w:t>người dùng</w:t>
            </w:r>
          </w:p>
          <w:p w14:paraId="03403399">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07: Xóa </w:t>
            </w:r>
            <w:r>
              <w:rPr>
                <w:rFonts w:hint="default" w:ascii="Times New Roman" w:hAnsi="Times New Roman" w:cs="Times New Roman"/>
                <w:color w:val="auto"/>
                <w:sz w:val="26"/>
                <w:szCs w:val="26"/>
                <w:lang w:val="vi-VN"/>
              </w:rPr>
              <w:t>người dùng</w:t>
            </w:r>
          </w:p>
          <w:p w14:paraId="5AB9D719">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08: Tìm kiếm </w:t>
            </w:r>
            <w:r>
              <w:rPr>
                <w:rFonts w:hint="default" w:ascii="Times New Roman" w:hAnsi="Times New Roman" w:cs="Times New Roman"/>
                <w:color w:val="auto"/>
                <w:sz w:val="26"/>
                <w:szCs w:val="26"/>
                <w:lang w:val="vi-VN"/>
              </w:rPr>
              <w:t>người dùng</w:t>
            </w:r>
          </w:p>
        </w:tc>
        <w:tc>
          <w:tcPr>
            <w:tcW w:w="2891" w:type="dxa"/>
            <w:vAlign w:val="center"/>
          </w:tcPr>
          <w:p w14:paraId="643528D7">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center"/>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u w:val="none"/>
                <w:shd w:val="clear" w:color="auto" w:fill="auto"/>
                <w:vertAlign w:val="baseline"/>
                <w:lang w:val="vi-VN"/>
              </w:rPr>
              <w:t>Quản trị viên</w:t>
            </w:r>
          </w:p>
        </w:tc>
      </w:tr>
      <w:tr w14:paraId="1880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vAlign w:val="center"/>
          </w:tcPr>
          <w:p w14:paraId="52B9C224">
            <w:pPr>
              <w:keepNext w:val="0"/>
              <w:keepLines w:val="0"/>
              <w:pageBreakBefore w:val="0"/>
              <w:widowControl/>
              <w:numPr>
                <w:ilvl w:val="0"/>
                <w:numId w:val="12"/>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eastAsia="SimSun" w:cs="Times New Roman"/>
                <w:i w:val="0"/>
                <w:iCs w:val="0"/>
                <w:caps w:val="0"/>
                <w:color w:val="auto"/>
                <w:spacing w:val="0"/>
                <w:sz w:val="26"/>
                <w:szCs w:val="26"/>
                <w:shd w:val="clear" w:fill="FFFFFF"/>
              </w:rPr>
              <w:t xml:space="preserve">Quản lý </w:t>
            </w:r>
            <w:r>
              <w:rPr>
                <w:rFonts w:hint="default" w:ascii="Times New Roman" w:hAnsi="Times New Roman" w:eastAsia="SimSun" w:cs="Times New Roman"/>
                <w:i w:val="0"/>
                <w:iCs w:val="0"/>
                <w:caps w:val="0"/>
                <w:color w:val="auto"/>
                <w:spacing w:val="0"/>
                <w:sz w:val="26"/>
                <w:szCs w:val="26"/>
                <w:shd w:val="clear" w:fill="FFFFFF"/>
                <w:lang w:val="vi-VN"/>
              </w:rPr>
              <w:t>xe</w:t>
            </w:r>
          </w:p>
        </w:tc>
        <w:tc>
          <w:tcPr>
            <w:tcW w:w="3536" w:type="dxa"/>
            <w:vAlign w:val="center"/>
          </w:tcPr>
          <w:p w14:paraId="0E6DBFC1">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05: Thêm </w:t>
            </w:r>
            <w:r>
              <w:rPr>
                <w:rFonts w:hint="default" w:ascii="Times New Roman" w:hAnsi="Times New Roman" w:eastAsia="SimSun" w:cs="Times New Roman"/>
                <w:i w:val="0"/>
                <w:iCs w:val="0"/>
                <w:caps w:val="0"/>
                <w:color w:val="auto"/>
                <w:spacing w:val="0"/>
                <w:sz w:val="26"/>
                <w:szCs w:val="26"/>
                <w:shd w:val="clear" w:fill="FFFFFF"/>
                <w:lang w:val="vi-VN"/>
              </w:rPr>
              <w:t>xe</w:t>
            </w:r>
          </w:p>
          <w:p w14:paraId="77B0DF5E">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06: Sửa </w:t>
            </w:r>
            <w:r>
              <w:rPr>
                <w:rFonts w:hint="default" w:ascii="Times New Roman" w:hAnsi="Times New Roman" w:eastAsia="SimSun" w:cs="Times New Roman"/>
                <w:i w:val="0"/>
                <w:iCs w:val="0"/>
                <w:caps w:val="0"/>
                <w:color w:val="auto"/>
                <w:spacing w:val="0"/>
                <w:sz w:val="26"/>
                <w:szCs w:val="26"/>
                <w:shd w:val="clear" w:fill="FFFFFF"/>
                <w:lang w:val="vi-VN"/>
              </w:rPr>
              <w:t>xe</w:t>
            </w:r>
          </w:p>
          <w:p w14:paraId="6AEF08BD">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07: Xóa </w:t>
            </w:r>
            <w:r>
              <w:rPr>
                <w:rFonts w:hint="default" w:ascii="Times New Roman" w:hAnsi="Times New Roman" w:eastAsia="SimSun" w:cs="Times New Roman"/>
                <w:i w:val="0"/>
                <w:iCs w:val="0"/>
                <w:caps w:val="0"/>
                <w:color w:val="auto"/>
                <w:spacing w:val="0"/>
                <w:sz w:val="26"/>
                <w:szCs w:val="26"/>
                <w:shd w:val="clear" w:fill="FFFFFF"/>
                <w:lang w:val="vi-VN"/>
              </w:rPr>
              <w:t>xe</w:t>
            </w:r>
          </w:p>
          <w:p w14:paraId="645BBEBC">
            <w:pPr>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08: Tìm kiếm </w:t>
            </w:r>
            <w:r>
              <w:rPr>
                <w:rFonts w:hint="default" w:ascii="Times New Roman" w:hAnsi="Times New Roman" w:eastAsia="SimSun" w:cs="Times New Roman"/>
                <w:i w:val="0"/>
                <w:iCs w:val="0"/>
                <w:caps w:val="0"/>
                <w:color w:val="auto"/>
                <w:spacing w:val="0"/>
                <w:sz w:val="26"/>
                <w:szCs w:val="26"/>
                <w:shd w:val="clear" w:fill="FFFFFF"/>
                <w:lang w:val="vi-VN"/>
              </w:rPr>
              <w:t>xe</w:t>
            </w:r>
          </w:p>
        </w:tc>
        <w:tc>
          <w:tcPr>
            <w:tcW w:w="2891" w:type="dxa"/>
            <w:vAlign w:val="center"/>
          </w:tcPr>
          <w:p w14:paraId="395104F5">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u w:val="none"/>
                <w:shd w:val="clear" w:color="auto" w:fill="auto"/>
                <w:vertAlign w:val="baseline"/>
                <w:lang w:val="vi-VN"/>
              </w:rPr>
              <w:t>Quản trị viên / Nhân viên</w:t>
            </w:r>
          </w:p>
        </w:tc>
      </w:tr>
      <w:tr w14:paraId="21E7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vAlign w:val="center"/>
          </w:tcPr>
          <w:p w14:paraId="0C262F79">
            <w:pPr>
              <w:keepNext w:val="0"/>
              <w:keepLines w:val="0"/>
              <w:pageBreakBefore w:val="0"/>
              <w:widowControl/>
              <w:numPr>
                <w:ilvl w:val="0"/>
                <w:numId w:val="12"/>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 xml:space="preserve">Quản lý </w:t>
            </w:r>
            <w:r>
              <w:rPr>
                <w:rFonts w:hint="default" w:ascii="Times New Roman" w:hAnsi="Times New Roman" w:cs="Times New Roman"/>
                <w:color w:val="auto"/>
                <w:sz w:val="26"/>
                <w:szCs w:val="26"/>
                <w:lang w:val="vi-VN"/>
              </w:rPr>
              <w:t>khách hàng</w:t>
            </w:r>
          </w:p>
        </w:tc>
        <w:tc>
          <w:tcPr>
            <w:tcW w:w="3536" w:type="dxa"/>
            <w:vAlign w:val="center"/>
          </w:tcPr>
          <w:p w14:paraId="4E427AAC">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05: Thêm </w:t>
            </w:r>
            <w:r>
              <w:rPr>
                <w:rFonts w:hint="default" w:ascii="Times New Roman" w:hAnsi="Times New Roman" w:cs="Times New Roman"/>
                <w:color w:val="auto"/>
                <w:sz w:val="26"/>
                <w:szCs w:val="26"/>
                <w:lang w:val="vi-VN"/>
              </w:rPr>
              <w:t>khách hàng</w:t>
            </w:r>
          </w:p>
          <w:p w14:paraId="61B325C5">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06: Sửa </w:t>
            </w:r>
            <w:r>
              <w:rPr>
                <w:rFonts w:hint="default" w:ascii="Times New Roman" w:hAnsi="Times New Roman" w:cs="Times New Roman"/>
                <w:color w:val="auto"/>
                <w:sz w:val="26"/>
                <w:szCs w:val="26"/>
                <w:lang w:val="vi-VN"/>
              </w:rPr>
              <w:t>khách hàng</w:t>
            </w:r>
          </w:p>
          <w:p w14:paraId="62FF2A3C">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07: Xóa </w:t>
            </w:r>
            <w:r>
              <w:rPr>
                <w:rFonts w:hint="default" w:ascii="Times New Roman" w:hAnsi="Times New Roman" w:cs="Times New Roman"/>
                <w:color w:val="auto"/>
                <w:sz w:val="26"/>
                <w:szCs w:val="26"/>
                <w:lang w:val="vi-VN"/>
              </w:rPr>
              <w:t>khách hàng</w:t>
            </w:r>
          </w:p>
          <w:p w14:paraId="35702407">
            <w:pPr>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 xml:space="preserve">UC 08: Tìm kiếm </w:t>
            </w:r>
            <w:r>
              <w:rPr>
                <w:rFonts w:hint="default" w:ascii="Times New Roman" w:hAnsi="Times New Roman" w:cs="Times New Roman"/>
                <w:color w:val="auto"/>
                <w:sz w:val="26"/>
                <w:szCs w:val="26"/>
                <w:lang w:val="vi-VN"/>
              </w:rPr>
              <w:t>khách hàng</w:t>
            </w:r>
          </w:p>
        </w:tc>
        <w:tc>
          <w:tcPr>
            <w:tcW w:w="2891" w:type="dxa"/>
            <w:vAlign w:val="center"/>
          </w:tcPr>
          <w:p w14:paraId="755AF3B7">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u w:val="none"/>
                <w:shd w:val="clear" w:color="auto" w:fill="auto"/>
                <w:vertAlign w:val="baseline"/>
                <w:lang w:val="vi-VN"/>
              </w:rPr>
              <w:t>Quản trị viên / Nhân viên</w:t>
            </w:r>
          </w:p>
        </w:tc>
      </w:tr>
      <w:tr w14:paraId="747C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vAlign w:val="center"/>
          </w:tcPr>
          <w:p w14:paraId="1E3E6ECD">
            <w:pPr>
              <w:keepNext w:val="0"/>
              <w:keepLines w:val="0"/>
              <w:pageBreakBefore w:val="0"/>
              <w:widowControl/>
              <w:numPr>
                <w:ilvl w:val="0"/>
                <w:numId w:val="12"/>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Quản lý</w:t>
            </w:r>
            <w:r>
              <w:rPr>
                <w:rFonts w:hint="default" w:ascii="Times New Roman" w:hAnsi="Times New Roman" w:cs="Times New Roman"/>
                <w:color w:val="auto"/>
                <w:sz w:val="26"/>
                <w:szCs w:val="26"/>
                <w:lang w:val="vi-VN"/>
              </w:rPr>
              <w:t xml:space="preserve"> hóa đơn</w:t>
            </w:r>
          </w:p>
        </w:tc>
        <w:tc>
          <w:tcPr>
            <w:tcW w:w="3536" w:type="dxa"/>
            <w:vAlign w:val="center"/>
          </w:tcPr>
          <w:p w14:paraId="1AC582B7">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05: Thêm</w:t>
            </w:r>
            <w:r>
              <w:rPr>
                <w:rFonts w:hint="default" w:ascii="Times New Roman" w:hAnsi="Times New Roman" w:cs="Times New Roman"/>
                <w:color w:val="auto"/>
                <w:sz w:val="26"/>
                <w:szCs w:val="26"/>
                <w:lang w:val="vi-VN"/>
              </w:rPr>
              <w:t xml:space="preserve"> hóa đơn</w:t>
            </w:r>
            <w:r>
              <w:rPr>
                <w:rFonts w:hint="default" w:ascii="Times New Roman" w:hAnsi="Times New Roman" w:cs="Times New Roman"/>
                <w:color w:val="auto"/>
                <w:sz w:val="26"/>
                <w:szCs w:val="26"/>
                <w:vertAlign w:val="baseline"/>
                <w:lang w:val="vi-VN"/>
              </w:rPr>
              <w:t xml:space="preserve"> </w:t>
            </w:r>
          </w:p>
          <w:p w14:paraId="779BFC01">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06: Sửa</w:t>
            </w:r>
            <w:r>
              <w:rPr>
                <w:rFonts w:hint="default" w:ascii="Times New Roman" w:hAnsi="Times New Roman" w:cs="Times New Roman"/>
                <w:color w:val="auto"/>
                <w:sz w:val="26"/>
                <w:szCs w:val="26"/>
                <w:lang w:val="vi-VN"/>
              </w:rPr>
              <w:t xml:space="preserve"> hóa đơn</w:t>
            </w:r>
          </w:p>
          <w:p w14:paraId="259B5454">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07: Xóa</w:t>
            </w:r>
            <w:r>
              <w:rPr>
                <w:rFonts w:hint="default" w:ascii="Times New Roman" w:hAnsi="Times New Roman" w:cs="Times New Roman"/>
                <w:color w:val="auto"/>
                <w:sz w:val="26"/>
                <w:szCs w:val="26"/>
                <w:lang w:val="vi-VN"/>
              </w:rPr>
              <w:t xml:space="preserve"> hóa đơn</w:t>
            </w:r>
            <w:r>
              <w:rPr>
                <w:rFonts w:hint="default" w:ascii="Times New Roman" w:hAnsi="Times New Roman" w:cs="Times New Roman"/>
                <w:color w:val="auto"/>
                <w:sz w:val="26"/>
                <w:szCs w:val="26"/>
                <w:vertAlign w:val="baseline"/>
                <w:lang w:val="vi-VN"/>
              </w:rPr>
              <w:t xml:space="preserve"> </w:t>
            </w:r>
          </w:p>
          <w:p w14:paraId="61F55529">
            <w:pPr>
              <w:pageBreakBefore w:val="0"/>
              <w:widowControl/>
              <w:numPr>
                <w:ilvl w:val="0"/>
                <w:numId w:val="0"/>
              </w:numPr>
              <w:kinsoku/>
              <w:wordWrap/>
              <w:overflowPunct/>
              <w:topLinePunct w:val="0"/>
              <w:autoSpaceDE/>
              <w:autoSpaceDN/>
              <w:bidi w:val="0"/>
              <w:adjustRightInd/>
              <w:snapToGrid/>
              <w:spacing w:after="0" w:line="312" w:lineRule="auto"/>
              <w:ind w:left="0" w:leftChars="0" w:firstLine="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08: Tìm kiếm</w:t>
            </w:r>
            <w:r>
              <w:rPr>
                <w:rFonts w:hint="default" w:ascii="Times New Roman" w:hAnsi="Times New Roman" w:cs="Times New Roman"/>
                <w:color w:val="auto"/>
                <w:sz w:val="26"/>
                <w:szCs w:val="26"/>
                <w:lang w:val="vi-VN"/>
              </w:rPr>
              <w:t xml:space="preserve"> hóa đơn</w:t>
            </w:r>
          </w:p>
        </w:tc>
        <w:tc>
          <w:tcPr>
            <w:tcW w:w="2891" w:type="dxa"/>
            <w:vAlign w:val="center"/>
          </w:tcPr>
          <w:p w14:paraId="0CAF6048">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u w:val="none"/>
                <w:shd w:val="clear" w:color="auto" w:fill="auto"/>
                <w:vertAlign w:val="baseline"/>
                <w:lang w:val="vi-VN"/>
              </w:rPr>
              <w:t>Quản trị viên / Nhân viên</w:t>
            </w:r>
          </w:p>
        </w:tc>
      </w:tr>
      <w:tr w14:paraId="3D33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6" w:type="dxa"/>
            <w:vAlign w:val="center"/>
          </w:tcPr>
          <w:p w14:paraId="630B88B6">
            <w:pPr>
              <w:pageBreakBefore w:val="0"/>
              <w:widowControl/>
              <w:numPr>
                <w:ilvl w:val="0"/>
                <w:numId w:val="12"/>
              </w:numPr>
              <w:kinsoku/>
              <w:wordWrap/>
              <w:overflowPunct/>
              <w:topLinePunct w:val="0"/>
              <w:autoSpaceDE/>
              <w:autoSpaceDN/>
              <w:bidi w:val="0"/>
              <w:adjustRightInd/>
              <w:snapToGrid/>
              <w:spacing w:after="0" w:line="312" w:lineRule="auto"/>
              <w:ind w:left="425" w:leftChars="0" w:hanging="425"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Thống kê báo cáo</w:t>
            </w:r>
          </w:p>
        </w:tc>
        <w:tc>
          <w:tcPr>
            <w:tcW w:w="3536" w:type="dxa"/>
            <w:vAlign w:val="center"/>
          </w:tcPr>
          <w:p w14:paraId="1011E1CB">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09: Báo cáo tổng thể</w:t>
            </w:r>
          </w:p>
          <w:p w14:paraId="32F46EB1">
            <w:pPr>
              <w:pageBreakBefore w:val="0"/>
              <w:widowControl/>
              <w:numPr>
                <w:ilvl w:val="0"/>
                <w:numId w:val="0"/>
              </w:numPr>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UC 10: Báo cáo cá nhân</w:t>
            </w:r>
          </w:p>
        </w:tc>
        <w:tc>
          <w:tcPr>
            <w:tcW w:w="2891" w:type="dxa"/>
            <w:vAlign w:val="center"/>
          </w:tcPr>
          <w:p w14:paraId="0C1074AA">
            <w:pPr>
              <w:keepNext w:val="0"/>
              <w:keepLines w:val="0"/>
              <w:pageBreakBefore w:val="0"/>
              <w:widowControl w:val="0"/>
              <w:kinsoku/>
              <w:wordWrap/>
              <w:overflowPunct/>
              <w:topLinePunct w:val="0"/>
              <w:autoSpaceDE/>
              <w:autoSpaceDN/>
              <w:bidi w:val="0"/>
              <w:adjustRightInd/>
              <w:snapToGrid/>
              <w:spacing w:after="0" w:line="312" w:lineRule="auto"/>
              <w:ind w:firstLine="0" w:firstLineChars="0"/>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highlight w:val="none"/>
                <w:u w:val="none"/>
                <w:shd w:val="clear" w:color="auto" w:fill="auto"/>
                <w:vertAlign w:val="baseline"/>
                <w:lang w:val="vi-VN"/>
              </w:rPr>
              <w:t>Quản trị viên / Nhân viên</w:t>
            </w:r>
          </w:p>
        </w:tc>
      </w:tr>
    </w:tbl>
    <w:p w14:paraId="494DEDC2">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br w:type="page"/>
      </w:r>
    </w:p>
    <w:p w14:paraId="16610581">
      <w:pPr>
        <w:pStyle w:val="2"/>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54" w:name="_Toc17574"/>
      <w:bookmarkStart w:id="55" w:name="_Toc2727"/>
      <w:bookmarkStart w:id="56" w:name="_Toc11599"/>
      <w:r>
        <w:rPr>
          <w:rFonts w:hint="default" w:ascii="Times New Roman" w:hAnsi="Times New Roman" w:cs="Times New Roman"/>
          <w:color w:val="auto"/>
          <w:sz w:val="26"/>
          <w:szCs w:val="26"/>
          <w:lang w:val="vi-VN"/>
        </w:rPr>
        <w:t>CHƯƠNG II: PHÂN TÍCH VÀ THIẾT KẾ HỆ THỐNG</w:t>
      </w:r>
      <w:bookmarkEnd w:id="54"/>
      <w:bookmarkEnd w:id="55"/>
      <w:bookmarkEnd w:id="56"/>
    </w:p>
    <w:p w14:paraId="4841D8B1">
      <w:pPr>
        <w:pStyle w:val="3"/>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57" w:name="_Toc29799"/>
      <w:bookmarkStart w:id="58" w:name="_Toc13277"/>
      <w:bookmarkStart w:id="59" w:name="_Toc3849"/>
      <w:r>
        <w:rPr>
          <w:rFonts w:hint="default" w:ascii="Times New Roman" w:hAnsi="Times New Roman" w:cs="Times New Roman"/>
          <w:color w:val="auto"/>
          <w:sz w:val="26"/>
          <w:szCs w:val="26"/>
          <w:lang w:val="vi-VN"/>
        </w:rPr>
        <w:t>2.1. Biểu đồ use case tổng quát</w:t>
      </w:r>
      <w:bookmarkEnd w:id="57"/>
      <w:bookmarkEnd w:id="58"/>
      <w:bookmarkEnd w:id="59"/>
    </w:p>
    <w:p w14:paraId="0C646E73">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28665" cy="5443220"/>
            <wp:effectExtent l="0" t="0" r="635" b="508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5828665" cy="5443220"/>
                    </a:xfrm>
                    <a:prstGeom prst="rect">
                      <a:avLst/>
                    </a:prstGeom>
                    <a:noFill/>
                    <a:ln>
                      <a:noFill/>
                    </a:ln>
                  </pic:spPr>
                </pic:pic>
              </a:graphicData>
            </a:graphic>
          </wp:inline>
        </w:drawing>
      </w:r>
    </w:p>
    <w:p w14:paraId="612BEADE">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60" w:name="_Toc32080"/>
      <w:bookmarkStart w:id="61" w:name="_Toc17664"/>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tổng quát</w:t>
      </w:r>
      <w:bookmarkEnd w:id="60"/>
      <w:bookmarkEnd w:id="61"/>
    </w:p>
    <w:p w14:paraId="07E4011B">
      <w:pPr>
        <w:pStyle w:val="3"/>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62" w:name="_Toc21734"/>
      <w:bookmarkStart w:id="63" w:name="_Toc3180"/>
      <w:bookmarkStart w:id="64" w:name="_Toc397"/>
      <w:r>
        <w:rPr>
          <w:rFonts w:hint="default" w:ascii="Times New Roman" w:hAnsi="Times New Roman" w:cs="Times New Roman"/>
          <w:color w:val="auto"/>
          <w:sz w:val="26"/>
          <w:szCs w:val="26"/>
          <w:lang w:val="vi-VN"/>
        </w:rPr>
        <w:t>2.2. Biểu đồ Use Case các chức năng chính</w:t>
      </w:r>
      <w:bookmarkEnd w:id="62"/>
      <w:bookmarkEnd w:id="63"/>
      <w:bookmarkEnd w:id="64"/>
    </w:p>
    <w:p w14:paraId="21C4CB71">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bookmarkStart w:id="65" w:name="_Toc4668"/>
      <w:bookmarkStart w:id="66" w:name="_Toc6457"/>
      <w:bookmarkStart w:id="67" w:name="_Toc21515"/>
      <w:r>
        <w:rPr>
          <w:rFonts w:hint="default" w:ascii="Times New Roman" w:hAnsi="Times New Roman" w:cs="Times New Roman"/>
          <w:color w:val="auto"/>
          <w:sz w:val="26"/>
          <w:szCs w:val="26"/>
          <w:lang w:val="vi-VN"/>
        </w:rPr>
        <w:t>2.2.1. Biểu đồ Use Case cho chức năng Đăng nhập &amp; Phân quyền</w:t>
      </w:r>
      <w:bookmarkEnd w:id="65"/>
      <w:bookmarkEnd w:id="66"/>
      <w:bookmarkEnd w:id="67"/>
    </w:p>
    <w:p w14:paraId="3CF6D2B4">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22950" cy="1919605"/>
            <wp:effectExtent l="0" t="0" r="6350" b="444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2"/>
                    <a:stretch>
                      <a:fillRect/>
                    </a:stretch>
                  </pic:blipFill>
                  <pic:spPr>
                    <a:xfrm>
                      <a:off x="0" y="0"/>
                      <a:ext cx="5822950" cy="1919605"/>
                    </a:xfrm>
                    <a:prstGeom prst="rect">
                      <a:avLst/>
                    </a:prstGeom>
                    <a:noFill/>
                    <a:ln>
                      <a:noFill/>
                    </a:ln>
                  </pic:spPr>
                </pic:pic>
              </a:graphicData>
            </a:graphic>
          </wp:inline>
        </w:drawing>
      </w:r>
    </w:p>
    <w:p w14:paraId="6890F7C5">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68" w:name="_Toc13510"/>
      <w:bookmarkStart w:id="69" w:name="_Toc22911"/>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Case Đăng nhập &amp; Phân quyền</w:t>
      </w:r>
      <w:bookmarkEnd w:id="68"/>
      <w:bookmarkEnd w:id="69"/>
    </w:p>
    <w:p w14:paraId="3C676418">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70" w:name="_Toc24033"/>
      <w:bookmarkStart w:id="71" w:name="_Toc21917"/>
      <w:bookmarkStart w:id="72" w:name="_Toc16684"/>
      <w:r>
        <w:rPr>
          <w:rFonts w:hint="default" w:ascii="Times New Roman" w:hAnsi="Times New Roman" w:cs="Times New Roman"/>
          <w:color w:val="auto"/>
          <w:sz w:val="26"/>
          <w:szCs w:val="26"/>
          <w:lang w:val="vi-VN"/>
        </w:rPr>
        <w:t>2.2.2. Biểu đồ Use Case cho chức năng Quản lý xe</w:t>
      </w:r>
      <w:bookmarkEnd w:id="70"/>
      <w:bookmarkEnd w:id="71"/>
      <w:bookmarkEnd w:id="72"/>
    </w:p>
    <w:p w14:paraId="1FEABC94">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446520" cy="2087880"/>
            <wp:effectExtent l="0" t="0" r="11430" b="762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6446520" cy="2087880"/>
                    </a:xfrm>
                    <a:prstGeom prst="rect">
                      <a:avLst/>
                    </a:prstGeom>
                    <a:noFill/>
                    <a:ln>
                      <a:noFill/>
                    </a:ln>
                  </pic:spPr>
                </pic:pic>
              </a:graphicData>
            </a:graphic>
          </wp:inline>
        </w:drawing>
      </w:r>
    </w:p>
    <w:p w14:paraId="058BBE15">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73" w:name="_Toc24671"/>
      <w:bookmarkStart w:id="74" w:name="_Toc14048"/>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Case Quản lý xe</w:t>
      </w:r>
      <w:bookmarkEnd w:id="73"/>
      <w:bookmarkEnd w:id="74"/>
    </w:p>
    <w:p w14:paraId="7DBB1126">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75" w:name="_Toc5289"/>
      <w:bookmarkStart w:id="76" w:name="_Toc17220"/>
      <w:bookmarkStart w:id="77" w:name="_Toc8429"/>
      <w:r>
        <w:rPr>
          <w:rFonts w:hint="default" w:ascii="Times New Roman" w:hAnsi="Times New Roman" w:cs="Times New Roman"/>
          <w:color w:val="auto"/>
          <w:sz w:val="26"/>
          <w:szCs w:val="26"/>
          <w:lang w:val="vi-VN"/>
        </w:rPr>
        <w:t>2.2.3. Biểu đồ Use Case cho chức năng Quản lý khách hàng</w:t>
      </w:r>
      <w:bookmarkEnd w:id="75"/>
      <w:bookmarkEnd w:id="76"/>
      <w:bookmarkEnd w:id="77"/>
    </w:p>
    <w:p w14:paraId="2DCD35E0">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358255" cy="2016125"/>
            <wp:effectExtent l="0" t="0" r="4445" b="317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4"/>
                    <a:stretch>
                      <a:fillRect/>
                    </a:stretch>
                  </pic:blipFill>
                  <pic:spPr>
                    <a:xfrm>
                      <a:off x="0" y="0"/>
                      <a:ext cx="6358255" cy="2016125"/>
                    </a:xfrm>
                    <a:prstGeom prst="rect">
                      <a:avLst/>
                    </a:prstGeom>
                    <a:noFill/>
                    <a:ln>
                      <a:noFill/>
                    </a:ln>
                  </pic:spPr>
                </pic:pic>
              </a:graphicData>
            </a:graphic>
          </wp:inline>
        </w:drawing>
      </w:r>
    </w:p>
    <w:p w14:paraId="43F9AAEE">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78" w:name="_Toc8321"/>
      <w:bookmarkStart w:id="79" w:name="_Toc23336"/>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Case Quản lý khách hàng</w:t>
      </w:r>
      <w:bookmarkEnd w:id="78"/>
      <w:bookmarkEnd w:id="79"/>
    </w:p>
    <w:p w14:paraId="2A6E4567">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80" w:name="_Toc5404"/>
      <w:bookmarkStart w:id="81" w:name="_Toc12161"/>
      <w:bookmarkStart w:id="82" w:name="_Toc28206"/>
      <w:r>
        <w:rPr>
          <w:rFonts w:hint="default" w:ascii="Times New Roman" w:hAnsi="Times New Roman" w:cs="Times New Roman"/>
          <w:color w:val="auto"/>
          <w:sz w:val="26"/>
          <w:szCs w:val="26"/>
          <w:lang w:val="vi-VN"/>
        </w:rPr>
        <w:t>2.2.4. Biểu đồ Use Case cho chức năng Quản lý hóa đơn</w:t>
      </w:r>
      <w:bookmarkEnd w:id="80"/>
      <w:bookmarkEnd w:id="81"/>
      <w:bookmarkEnd w:id="82"/>
    </w:p>
    <w:p w14:paraId="376DAAF0">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426835" cy="2087880"/>
            <wp:effectExtent l="0" t="0" r="12065" b="762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6426835" cy="2087880"/>
                    </a:xfrm>
                    <a:prstGeom prst="rect">
                      <a:avLst/>
                    </a:prstGeom>
                    <a:noFill/>
                    <a:ln>
                      <a:noFill/>
                    </a:ln>
                  </pic:spPr>
                </pic:pic>
              </a:graphicData>
            </a:graphic>
          </wp:inline>
        </w:drawing>
      </w:r>
    </w:p>
    <w:p w14:paraId="0DF25103">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83" w:name="_Toc10050"/>
      <w:bookmarkStart w:id="84" w:name="_Toc22400"/>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Case Quản lý hóa đơn</w:t>
      </w:r>
      <w:bookmarkEnd w:id="83"/>
      <w:bookmarkEnd w:id="84"/>
    </w:p>
    <w:p w14:paraId="7D78EB2E">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85" w:name="_Toc9964"/>
      <w:bookmarkStart w:id="86" w:name="_Toc11583"/>
      <w:bookmarkStart w:id="87" w:name="_Toc18581"/>
      <w:r>
        <w:rPr>
          <w:rFonts w:hint="default" w:ascii="Times New Roman" w:hAnsi="Times New Roman" w:cs="Times New Roman"/>
          <w:color w:val="auto"/>
          <w:sz w:val="26"/>
          <w:szCs w:val="26"/>
          <w:lang w:val="vi-VN"/>
        </w:rPr>
        <w:t>2.2.5. Biểu đồ Use Case cho chức năng Quản lý người dùng</w:t>
      </w:r>
      <w:bookmarkEnd w:id="85"/>
      <w:bookmarkEnd w:id="86"/>
      <w:bookmarkEnd w:id="87"/>
    </w:p>
    <w:p w14:paraId="6496DD2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140450" cy="2087880"/>
            <wp:effectExtent l="0" t="0" r="12700" b="76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6"/>
                    <a:srcRect t="2288"/>
                    <a:stretch>
                      <a:fillRect/>
                    </a:stretch>
                  </pic:blipFill>
                  <pic:spPr>
                    <a:xfrm>
                      <a:off x="0" y="0"/>
                      <a:ext cx="6140450" cy="2087880"/>
                    </a:xfrm>
                    <a:prstGeom prst="rect">
                      <a:avLst/>
                    </a:prstGeom>
                    <a:noFill/>
                    <a:ln>
                      <a:noFill/>
                    </a:ln>
                  </pic:spPr>
                </pic:pic>
              </a:graphicData>
            </a:graphic>
          </wp:inline>
        </w:drawing>
      </w:r>
    </w:p>
    <w:p w14:paraId="679B15CA">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88" w:name="_Toc19902"/>
      <w:bookmarkStart w:id="89" w:name="_Toc2961"/>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Case Quản lý người dùng</w:t>
      </w:r>
      <w:bookmarkEnd w:id="88"/>
      <w:bookmarkEnd w:id="89"/>
    </w:p>
    <w:p w14:paraId="4F3A9813">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90" w:name="_Toc1751"/>
      <w:bookmarkStart w:id="91" w:name="_Toc24226"/>
      <w:bookmarkStart w:id="92" w:name="_Toc12320"/>
      <w:r>
        <w:rPr>
          <w:rFonts w:hint="default" w:ascii="Times New Roman" w:hAnsi="Times New Roman" w:cs="Times New Roman"/>
          <w:color w:val="auto"/>
          <w:sz w:val="26"/>
          <w:szCs w:val="26"/>
          <w:lang w:val="vi-VN"/>
        </w:rPr>
        <w:t>2.2.6. Biểu đồ Use Case cho chức năng Báo cáo &amp; Thống kê</w:t>
      </w:r>
      <w:bookmarkEnd w:id="90"/>
      <w:bookmarkEnd w:id="91"/>
      <w:bookmarkEnd w:id="92"/>
    </w:p>
    <w:p w14:paraId="4F88F43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195060" cy="1583690"/>
            <wp:effectExtent l="0" t="0" r="15240" b="1651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7"/>
                    <a:stretch>
                      <a:fillRect/>
                    </a:stretch>
                  </pic:blipFill>
                  <pic:spPr>
                    <a:xfrm>
                      <a:off x="0" y="0"/>
                      <a:ext cx="6195060" cy="1583690"/>
                    </a:xfrm>
                    <a:prstGeom prst="rect">
                      <a:avLst/>
                    </a:prstGeom>
                    <a:noFill/>
                    <a:ln>
                      <a:noFill/>
                    </a:ln>
                  </pic:spPr>
                </pic:pic>
              </a:graphicData>
            </a:graphic>
          </wp:inline>
        </w:drawing>
      </w:r>
    </w:p>
    <w:p w14:paraId="105D7644">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93" w:name="_Toc22783"/>
      <w:bookmarkStart w:id="94" w:name="_Toc26241"/>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Biểu đồ Use Case Báo cáo &amp; Thống kê</w:t>
      </w:r>
      <w:bookmarkEnd w:id="93"/>
      <w:bookmarkEnd w:id="94"/>
    </w:p>
    <w:p w14:paraId="62C75B15">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95" w:name="_Toc31592"/>
      <w:bookmarkStart w:id="96" w:name="_Toc1788"/>
      <w:bookmarkStart w:id="97" w:name="_Toc19029"/>
      <w:r>
        <w:rPr>
          <w:rFonts w:hint="default" w:ascii="Times New Roman" w:hAnsi="Times New Roman" w:cs="Times New Roman"/>
          <w:color w:val="auto"/>
          <w:sz w:val="26"/>
          <w:szCs w:val="26"/>
          <w:lang w:val="vi-VN"/>
        </w:rPr>
        <w:t>2.2.7. Đặc tả chi tiết bảng Use case chính</w:t>
      </w:r>
      <w:bookmarkEnd w:id="95"/>
      <w:bookmarkEnd w:id="96"/>
      <w:bookmarkEnd w:id="97"/>
    </w:p>
    <w:p w14:paraId="578B5385">
      <w:pPr>
        <w:pStyle w:val="23"/>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98" w:name="_Toc22777"/>
      <w:bookmarkStart w:id="99" w:name="_Toc28241"/>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01 - Đăng nhập</w:t>
      </w:r>
      <w:bookmarkEnd w:id="98"/>
      <w:bookmarkEnd w:id="9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74E7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0" w:type="dxa"/>
            <w:vAlign w:val="top"/>
          </w:tcPr>
          <w:p w14:paraId="144FCF35">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color w:val="auto"/>
                <w:sz w:val="26"/>
                <w:szCs w:val="26"/>
                <w:lang w:val="vi-VN"/>
              </w:rPr>
              <w:t>Đăng nhập</w:t>
            </w:r>
          </w:p>
        </w:tc>
        <w:tc>
          <w:tcPr>
            <w:tcW w:w="4701" w:type="dxa"/>
            <w:vAlign w:val="top"/>
          </w:tcPr>
          <w:p w14:paraId="62095A6D">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01</w:t>
            </w:r>
          </w:p>
        </w:tc>
      </w:tr>
      <w:tr w14:paraId="1989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7328DAB6">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cs="Times New Roman"/>
                <w:i w:val="0"/>
                <w:iCs w:val="0"/>
                <w:color w:val="auto"/>
                <w:sz w:val="26"/>
                <w:szCs w:val="26"/>
                <w:highlight w:val="none"/>
                <w:shd w:val="clear"/>
              </w:rPr>
              <w:t xml:space="preserve">đăng nhập vào hệ thống </w:t>
            </w:r>
            <w:r>
              <w:rPr>
                <w:rFonts w:hint="default" w:ascii="Times New Roman" w:hAnsi="Times New Roman" w:cs="Times New Roman"/>
                <w:i w:val="0"/>
                <w:iCs w:val="0"/>
                <w:color w:val="auto"/>
                <w:sz w:val="26"/>
                <w:szCs w:val="26"/>
                <w:highlight w:val="none"/>
                <w:shd w:val="clear"/>
                <w:lang w:val="vi-VN"/>
              </w:rPr>
              <w:t>website.</w:t>
            </w:r>
          </w:p>
        </w:tc>
      </w:tr>
      <w:tr w14:paraId="3CA5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2757E684">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21040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17405856">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6AB01B3E">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502D2295">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292F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3269E2E8">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rPr>
              <w:t xml:space="preserve">click nút " </w:t>
            </w:r>
            <w:r>
              <w:rPr>
                <w:rFonts w:hint="default" w:ascii="Times New Roman" w:hAnsi="Times New Roman" w:eastAsia="Segoe UI" w:cs="Times New Roman"/>
                <w:i w:val="0"/>
                <w:iCs w:val="0"/>
                <w:color w:val="auto"/>
                <w:spacing w:val="3"/>
                <w:sz w:val="26"/>
                <w:szCs w:val="26"/>
                <w:highlight w:val="none"/>
                <w:shd w:val="clear"/>
                <w:lang w:val="vi-VN"/>
              </w:rPr>
              <w:t>Đăng nhập</w:t>
            </w:r>
            <w:r>
              <w:rPr>
                <w:rFonts w:hint="default" w:ascii="Times New Roman" w:hAnsi="Times New Roman" w:eastAsia="Segoe UI" w:cs="Times New Roman"/>
                <w:i w:val="0"/>
                <w:iCs w:val="0"/>
                <w:color w:val="auto"/>
                <w:spacing w:val="3"/>
                <w:sz w:val="26"/>
                <w:szCs w:val="26"/>
                <w:highlight w:val="none"/>
                <w:shd w:val="clear"/>
              </w:rPr>
              <w:t xml:space="preserve">" trên form </w:t>
            </w:r>
            <w:r>
              <w:rPr>
                <w:rFonts w:hint="default" w:ascii="Times New Roman" w:hAnsi="Times New Roman" w:eastAsia="Segoe UI" w:cs="Times New Roman"/>
                <w:i w:val="0"/>
                <w:iCs w:val="0"/>
                <w:color w:val="auto"/>
                <w:spacing w:val="3"/>
                <w:sz w:val="26"/>
                <w:szCs w:val="26"/>
                <w:highlight w:val="none"/>
                <w:shd w:val="clear"/>
                <w:lang w:val="vi-VN"/>
              </w:rPr>
              <w:t>đăng nhập hệ thống.</w:t>
            </w:r>
          </w:p>
        </w:tc>
      </w:tr>
      <w:tr w14:paraId="17205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236F8401">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25C39337">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đăng nhập vào hệ thông qu</w:t>
            </w:r>
            <w:r>
              <w:rPr>
                <w:rFonts w:hint="default" w:ascii="Times New Roman" w:hAnsi="Times New Roman" w:eastAsia="Segoe UI" w:cs="Times New Roman"/>
                <w:i w:val="0"/>
                <w:iCs w:val="0"/>
                <w:color w:val="auto"/>
                <w:spacing w:val="3"/>
                <w:sz w:val="26"/>
                <w:szCs w:val="26"/>
                <w:highlight w:val="none"/>
                <w:shd w:val="clear"/>
                <w:lang w:val="vi-VN" w:bidi="ar"/>
              </w:rPr>
              <w:t>ả</w:t>
            </w:r>
            <w:r>
              <w:rPr>
                <w:rFonts w:hint="default" w:ascii="Times New Roman" w:hAnsi="Times New Roman" w:eastAsia="Segoe UI" w:cs="Times New Roman"/>
                <w:i w:val="0"/>
                <w:iCs w:val="0"/>
                <w:color w:val="auto"/>
                <w:spacing w:val="3"/>
                <w:sz w:val="26"/>
                <w:szCs w:val="26"/>
                <w:highlight w:val="none"/>
                <w:shd w:val="clear"/>
                <w:lang w:bidi="ar"/>
              </w:rPr>
              <w:t>n lý. Nếu thông tin đăng nhập</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r>
              <w:rPr>
                <w:rFonts w:hint="default" w:ascii="Times New Roman" w:hAnsi="Times New Roman" w:eastAsia="Segoe UI" w:cs="Times New Roman"/>
                <w:i w:val="0"/>
                <w:iCs w:val="0"/>
                <w:color w:val="auto"/>
                <w:spacing w:val="3"/>
                <w:sz w:val="26"/>
                <w:szCs w:val="26"/>
                <w:highlight w:val="none"/>
                <w:shd w:val="clear"/>
                <w:lang w:bidi="ar"/>
              </w:rPr>
              <w:t>không hợp lệ thì thực hiện luồng phụ A1.</w:t>
            </w:r>
          </w:p>
        </w:tc>
      </w:tr>
      <w:tr w14:paraId="4EE98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04A82DFC">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49CD645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73F69A25">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bảo thông tin đăng nhập sai.</w:t>
            </w:r>
          </w:p>
          <w:p w14:paraId="6EC39504">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đăng nhập trước đó.</w:t>
            </w:r>
          </w:p>
        </w:tc>
      </w:tr>
    </w:tbl>
    <w:p w14:paraId="113CD09D">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00" w:name="_Toc12168"/>
      <w:bookmarkStart w:id="101" w:name="_Toc32168"/>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02 -Phân quyền</w:t>
      </w:r>
      <w:bookmarkEnd w:id="100"/>
      <w:bookmarkEnd w:id="10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1440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0" w:type="dxa"/>
            <w:vAlign w:val="top"/>
          </w:tcPr>
          <w:p w14:paraId="793291E1">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color w:val="auto"/>
                <w:sz w:val="26"/>
                <w:szCs w:val="26"/>
                <w:lang w:val="vi-VN"/>
              </w:rPr>
              <w:t>Phân quyền</w:t>
            </w:r>
          </w:p>
        </w:tc>
        <w:tc>
          <w:tcPr>
            <w:tcW w:w="4701" w:type="dxa"/>
            <w:vAlign w:val="top"/>
          </w:tcPr>
          <w:p w14:paraId="668FA8B7">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02</w:t>
            </w:r>
          </w:p>
        </w:tc>
      </w:tr>
      <w:tr w14:paraId="7E7CE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58084443">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cs="Times New Roman"/>
                <w:i w:val="0"/>
                <w:iCs w:val="0"/>
                <w:color w:val="auto"/>
                <w:sz w:val="26"/>
                <w:szCs w:val="26"/>
                <w:highlight w:val="none"/>
                <w:shd w:val="clear"/>
              </w:rPr>
              <w:t xml:space="preserve">đăng nhập vào hệ thống </w:t>
            </w:r>
            <w:r>
              <w:rPr>
                <w:rFonts w:hint="default" w:ascii="Times New Roman" w:hAnsi="Times New Roman" w:cs="Times New Roman"/>
                <w:i w:val="0"/>
                <w:iCs w:val="0"/>
                <w:color w:val="auto"/>
                <w:sz w:val="26"/>
                <w:szCs w:val="26"/>
                <w:highlight w:val="none"/>
                <w:shd w:val="clear"/>
                <w:lang w:val="vi-VN"/>
              </w:rPr>
              <w:t>website.</w:t>
            </w:r>
          </w:p>
        </w:tc>
      </w:tr>
      <w:tr w14:paraId="7FBD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61FE8CFE">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14FA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76AB2766">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09C305C2">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1E0059D4">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2FFE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700280F9">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rPr>
              <w:t xml:space="preserve">click nút " </w:t>
            </w:r>
            <w:r>
              <w:rPr>
                <w:rFonts w:hint="default" w:ascii="Times New Roman" w:hAnsi="Times New Roman" w:eastAsia="Segoe UI" w:cs="Times New Roman"/>
                <w:i w:val="0"/>
                <w:iCs w:val="0"/>
                <w:color w:val="auto"/>
                <w:spacing w:val="3"/>
                <w:sz w:val="26"/>
                <w:szCs w:val="26"/>
                <w:highlight w:val="none"/>
                <w:shd w:val="clear"/>
                <w:lang w:val="vi-VN"/>
              </w:rPr>
              <w:t>Đăng nhập</w:t>
            </w:r>
            <w:r>
              <w:rPr>
                <w:rFonts w:hint="default" w:ascii="Times New Roman" w:hAnsi="Times New Roman" w:eastAsia="Segoe UI" w:cs="Times New Roman"/>
                <w:i w:val="0"/>
                <w:iCs w:val="0"/>
                <w:color w:val="auto"/>
                <w:spacing w:val="3"/>
                <w:sz w:val="26"/>
                <w:szCs w:val="26"/>
                <w:highlight w:val="none"/>
                <w:shd w:val="clear"/>
              </w:rPr>
              <w:t xml:space="preserve">" trên form </w:t>
            </w:r>
            <w:r>
              <w:rPr>
                <w:rFonts w:hint="default" w:ascii="Times New Roman" w:hAnsi="Times New Roman" w:eastAsia="Segoe UI" w:cs="Times New Roman"/>
                <w:i w:val="0"/>
                <w:iCs w:val="0"/>
                <w:color w:val="auto"/>
                <w:spacing w:val="3"/>
                <w:sz w:val="26"/>
                <w:szCs w:val="26"/>
                <w:highlight w:val="none"/>
                <w:shd w:val="clear"/>
                <w:lang w:val="vi-VN"/>
              </w:rPr>
              <w:t>đăng nhập hệ thống.</w:t>
            </w:r>
          </w:p>
          <w:p w14:paraId="5F960F44">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rPr>
              <w:t>Nếu hệ thống check Role là Adminstator thì được phép sử dụng tất cả các quản lý.</w:t>
            </w:r>
          </w:p>
          <w:p w14:paraId="118F38A4">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rPr>
              <w:t>Còn lại thì Role Employee thì bị không được phép quyền quản lý người dùng.</w:t>
            </w:r>
          </w:p>
          <w:p w14:paraId="2A1F7019">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rPr>
              <w:t>Theo hai role đó thì sẽ được thiết kế nút Thống kê báo cáo khác nhau.</w:t>
            </w:r>
          </w:p>
        </w:tc>
      </w:tr>
      <w:tr w14:paraId="64F9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2EF02E9E">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4FFDD336">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đăng nhập vào hệ thông qu</w:t>
            </w:r>
            <w:r>
              <w:rPr>
                <w:rFonts w:hint="default" w:ascii="Times New Roman" w:hAnsi="Times New Roman" w:eastAsia="Segoe UI" w:cs="Times New Roman"/>
                <w:i w:val="0"/>
                <w:iCs w:val="0"/>
                <w:color w:val="auto"/>
                <w:spacing w:val="3"/>
                <w:sz w:val="26"/>
                <w:szCs w:val="26"/>
                <w:highlight w:val="none"/>
                <w:shd w:val="clear"/>
                <w:lang w:val="vi-VN" w:bidi="ar"/>
              </w:rPr>
              <w:t>ả</w:t>
            </w:r>
            <w:r>
              <w:rPr>
                <w:rFonts w:hint="default" w:ascii="Times New Roman" w:hAnsi="Times New Roman" w:eastAsia="Segoe UI" w:cs="Times New Roman"/>
                <w:i w:val="0"/>
                <w:iCs w:val="0"/>
                <w:color w:val="auto"/>
                <w:spacing w:val="3"/>
                <w:sz w:val="26"/>
                <w:szCs w:val="26"/>
                <w:highlight w:val="none"/>
                <w:shd w:val="clear"/>
                <w:lang w:bidi="ar"/>
              </w:rPr>
              <w:t>n lý. Nếu thông tin đăng nhập</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r>
              <w:rPr>
                <w:rFonts w:hint="default" w:ascii="Times New Roman" w:hAnsi="Times New Roman" w:eastAsia="Segoe UI" w:cs="Times New Roman"/>
                <w:i w:val="0"/>
                <w:iCs w:val="0"/>
                <w:color w:val="auto"/>
                <w:spacing w:val="3"/>
                <w:sz w:val="26"/>
                <w:szCs w:val="26"/>
                <w:highlight w:val="none"/>
                <w:shd w:val="clear"/>
                <w:lang w:bidi="ar"/>
              </w:rPr>
              <w:t>không hợp lệ thì thực hiện luồng phụ A1.</w:t>
            </w:r>
          </w:p>
        </w:tc>
      </w:tr>
      <w:tr w14:paraId="1D39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23B938E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15587108">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39E44454">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bảo thông tin đăng nhập sai.</w:t>
            </w:r>
          </w:p>
          <w:p w14:paraId="687C82E9">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đăng nhập trước đó.</w:t>
            </w:r>
          </w:p>
        </w:tc>
      </w:tr>
    </w:tbl>
    <w:p w14:paraId="72A9BAAE">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548B4228">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02" w:name="_Toc18825"/>
      <w:bookmarkStart w:id="103" w:name="_Toc13585"/>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03 - Đổi mật khẩu</w:t>
      </w:r>
      <w:bookmarkEnd w:id="102"/>
      <w:bookmarkEnd w:id="10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0368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0" w:type="dxa"/>
            <w:vAlign w:val="top"/>
          </w:tcPr>
          <w:p w14:paraId="18524EC5">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color w:val="auto"/>
                <w:sz w:val="26"/>
                <w:szCs w:val="26"/>
                <w:lang w:val="vi-VN"/>
              </w:rPr>
              <w:t>Đổi mật khẩu</w:t>
            </w:r>
          </w:p>
        </w:tc>
        <w:tc>
          <w:tcPr>
            <w:tcW w:w="4701" w:type="dxa"/>
            <w:vAlign w:val="top"/>
          </w:tcPr>
          <w:p w14:paraId="5D9B99EB">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03</w:t>
            </w:r>
          </w:p>
        </w:tc>
      </w:tr>
      <w:tr w14:paraId="127B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16F74847">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cs="Times New Roman"/>
                <w:i w:val="0"/>
                <w:iCs w:val="0"/>
                <w:color w:val="auto"/>
                <w:sz w:val="26"/>
                <w:szCs w:val="26"/>
                <w:highlight w:val="none"/>
                <w:shd w:val="clear"/>
              </w:rPr>
              <w:t xml:space="preserve">đăng nhập vào hệ thống </w:t>
            </w:r>
            <w:r>
              <w:rPr>
                <w:rFonts w:hint="default" w:ascii="Times New Roman" w:hAnsi="Times New Roman" w:cs="Times New Roman"/>
                <w:i w:val="0"/>
                <w:iCs w:val="0"/>
                <w:color w:val="auto"/>
                <w:sz w:val="26"/>
                <w:szCs w:val="26"/>
                <w:highlight w:val="none"/>
                <w:shd w:val="clear"/>
                <w:lang w:val="vi-VN"/>
              </w:rPr>
              <w:t>website.</w:t>
            </w:r>
          </w:p>
        </w:tc>
      </w:tr>
      <w:tr w14:paraId="782D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5D2FBCD4">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18FDB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24A0A964">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22B5ED0C">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72B807F7">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62B29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163D29A7">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Sự kiện kích hoạt:</w:t>
            </w:r>
            <w:r>
              <w:rPr>
                <w:rFonts w:hint="default" w:ascii="Times New Roman" w:hAnsi="Times New Roman" w:cs="Times New Roman"/>
                <w:color w:val="auto"/>
                <w:sz w:val="26"/>
                <w:szCs w:val="26"/>
              </w:rPr>
              <w:t xml:space="preserve"> Người dùng click nút "Đổi mật khẩu" trên form đăng nhập hệ thống để chuyển sang giao diện đổi mật khẩu. Nếu thông tin đăng ký không hợp lệ, thực hiện luồng phụ A1.</w:t>
            </w:r>
          </w:p>
          <w:p w14:paraId="3CCCA0DC">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rPr>
              <w:t>Chọn ô "Username": Người dùng nhập tên tài khoản mà họ muốn đăng ký lên hệ thống. Nếu không tìm thấy, thực hiện luồng phụ A3.</w:t>
            </w:r>
          </w:p>
          <w:p w14:paraId="05015550">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rPr>
              <w:t>Chọn ô "Old password": Người dùng nhập mật khẩu cũ. Nếu không tìm thấy, thực hiện luồng phụ A3.</w:t>
            </w:r>
          </w:p>
          <w:p w14:paraId="68855AC4">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rPr>
              <w:t>Chọn ô "New password": Người dùng nhập mật khẩu mới. Nếu không tìm thấy, thực hiện luồng phụ A3.</w:t>
            </w:r>
          </w:p>
          <w:p w14:paraId="4F6D23CA">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rPr>
              <w:t>Chọn ô "Confirm new password": Người dùng nhập lại mật khẩu mới để xác nhận. Nếu không tìm thấy, thực hiện luồng phụ A3.</w:t>
            </w:r>
          </w:p>
          <w:p w14:paraId="7FEE1290">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rPr>
              <w:t>Click nút "Submit": Nếu phát hiện lỗi khi cập nhật, thực hiện luồng ngoại lệ E1.</w:t>
            </w:r>
          </w:p>
          <w:p w14:paraId="361ECD10">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cập nhật thông tin vào cơ sở dữ liệu (CSDL).</w:t>
            </w:r>
          </w:p>
          <w:p w14:paraId="4930BDA9">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cs="Times New Roman"/>
                <w:color w:val="auto"/>
                <w:sz w:val="26"/>
                <w:szCs w:val="26"/>
              </w:rPr>
              <w:t>Hệ thống chuyển tiếp đến form đăng nhập.</w:t>
            </w:r>
          </w:p>
        </w:tc>
      </w:tr>
      <w:tr w14:paraId="3847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249CDD3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18F05D6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5FBDA360">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bảo thông tin đăng nhập sai.</w:t>
            </w:r>
          </w:p>
          <w:p w14:paraId="6AF4BDEA">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Hệ thống trả về trạng thái đăng nhập trước đó.Luồng phụ A3: Thông tin </w:t>
            </w:r>
            <w:r>
              <w:rPr>
                <w:rFonts w:hint="default" w:ascii="Times New Roman" w:hAnsi="Times New Roman" w:cs="Times New Roman"/>
                <w:color w:val="auto"/>
                <w:sz w:val="26"/>
                <w:szCs w:val="26"/>
                <w:highlight w:val="none"/>
                <w:lang w:val="vi-VN"/>
              </w:rPr>
              <w:t>nạp tiền</w:t>
            </w:r>
            <w:r>
              <w:rPr>
                <w:rFonts w:hint="default" w:ascii="Times New Roman" w:hAnsi="Times New Roman" w:eastAsia="Segoe UI" w:cs="Times New Roman"/>
                <w:i w:val="0"/>
                <w:iCs w:val="0"/>
                <w:color w:val="auto"/>
                <w:spacing w:val="3"/>
                <w:sz w:val="26"/>
                <w:szCs w:val="26"/>
                <w:highlight w:val="none"/>
                <w:shd w:val="clear"/>
                <w:lang w:bidi="ar"/>
              </w:rPr>
              <w:t xml:space="preserve"> nhập vào vi phạm kiểm tra dữ liệu.</w:t>
            </w:r>
          </w:p>
          <w:p w14:paraId="7F846F1B">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4F044571">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5D05A18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A3: Thông tin nhập vào vi phạm kiểm tra dữ liệu.</w:t>
            </w:r>
          </w:p>
          <w:p w14:paraId="25063B7F">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2DB31386">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75E4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1" w:type="dxa"/>
            <w:gridSpan w:val="2"/>
            <w:vAlign w:val="top"/>
          </w:tcPr>
          <w:p w14:paraId="0CD3C7B0">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2FAE74AB">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6A08FD4A">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phát thông báo đã xảy ra lỗi trong quá trình sửa thông tin. </w:t>
            </w:r>
          </w:p>
          <w:p w14:paraId="2F22643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220871F8">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1D6323E4">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7CF4C962">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04" w:name="_Toc8922"/>
      <w:bookmarkStart w:id="105" w:name="_Toc28041"/>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04 - Sửa thông tin cá nhân</w:t>
      </w:r>
      <w:bookmarkEnd w:id="104"/>
      <w:bookmarkEnd w:id="10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733D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797FFA82">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color w:val="auto"/>
                <w:sz w:val="26"/>
                <w:szCs w:val="26"/>
                <w:lang w:val="vi-VN"/>
              </w:rPr>
              <w:t>Sửa thông tin cá nhân</w:t>
            </w:r>
            <w:r>
              <w:rPr>
                <w:rFonts w:hint="default" w:ascii="Times New Roman" w:hAnsi="Times New Roman" w:cs="Times New Roman"/>
                <w:color w:val="auto"/>
                <w:sz w:val="26"/>
                <w:szCs w:val="26"/>
                <w:highlight w:val="none"/>
                <w:lang w:val="vi-VN"/>
              </w:rPr>
              <w:t xml:space="preserve"> </w:t>
            </w:r>
          </w:p>
        </w:tc>
        <w:tc>
          <w:tcPr>
            <w:tcW w:w="4788" w:type="dxa"/>
            <w:vAlign w:val="top"/>
          </w:tcPr>
          <w:p w14:paraId="14AAB3A2">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04</w:t>
            </w:r>
          </w:p>
        </w:tc>
      </w:tr>
      <w:tr w14:paraId="5074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505757E">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cs="Times New Roman"/>
                <w:i w:val="0"/>
                <w:iCs w:val="0"/>
                <w:color w:val="auto"/>
                <w:sz w:val="26"/>
                <w:szCs w:val="26"/>
                <w:highlight w:val="none"/>
                <w:shd w:val="clear"/>
              </w:rPr>
              <w:t xml:space="preserve">đăng nhập vào hệ thống </w:t>
            </w:r>
            <w:r>
              <w:rPr>
                <w:rFonts w:hint="default" w:ascii="Times New Roman" w:hAnsi="Times New Roman" w:cs="Times New Roman"/>
                <w:i w:val="0"/>
                <w:iCs w:val="0"/>
                <w:color w:val="auto"/>
                <w:sz w:val="26"/>
                <w:szCs w:val="26"/>
                <w:highlight w:val="none"/>
                <w:shd w:val="clear"/>
                <w:lang w:val="vi-VN"/>
              </w:rPr>
              <w:t>website.</w:t>
            </w:r>
          </w:p>
        </w:tc>
      </w:tr>
      <w:tr w14:paraId="739B0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368DC6C">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53B9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ED8B246">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7A96E52F">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2AEE9471">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7C5E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37DC785">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rPr>
              <w:t>click nút "</w:t>
            </w:r>
            <w:r>
              <w:rPr>
                <w:rFonts w:hint="default" w:ascii="Times New Roman" w:hAnsi="Times New Roman" w:eastAsia="Segoe UI" w:cs="Times New Roman"/>
                <w:i w:val="0"/>
                <w:iCs w:val="0"/>
                <w:color w:val="auto"/>
                <w:spacing w:val="3"/>
                <w:sz w:val="26"/>
                <w:szCs w:val="26"/>
                <w:highlight w:val="none"/>
                <w:shd w:val="clear"/>
                <w:lang w:val="vi-VN"/>
              </w:rPr>
              <w:t>Info</w:t>
            </w:r>
            <w:r>
              <w:rPr>
                <w:rFonts w:hint="default" w:ascii="Times New Roman" w:hAnsi="Times New Roman" w:eastAsia="Segoe UI" w:cs="Times New Roman"/>
                <w:i w:val="0"/>
                <w:iCs w:val="0"/>
                <w:color w:val="auto"/>
                <w:spacing w:val="3"/>
                <w:sz w:val="26"/>
                <w:szCs w:val="26"/>
                <w:highlight w:val="none"/>
                <w:shd w:val="clear"/>
              </w:rPr>
              <w:t>" trên form</w:t>
            </w:r>
          </w:p>
        </w:tc>
      </w:tr>
      <w:tr w14:paraId="46D5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6D7381B">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42F7A5B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đăng nhập vào hệ thống. Nếu thông tin đăng nhập không hợp lệ thì thực hiện luồng phụ A1.</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p>
          <w:p w14:paraId="2B278A83">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Lựa chọn danh mục cần sửa vào form tương ứng</w:t>
            </w:r>
          </w:p>
          <w:p w14:paraId="66DB758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Người dùng</w:t>
            </w:r>
            <w:r>
              <w:rPr>
                <w:rFonts w:hint="default" w:ascii="Times New Roman" w:hAnsi="Times New Roman" w:eastAsia="Segoe UI" w:cs="Times New Roman"/>
                <w:i w:val="0"/>
                <w:iCs w:val="0"/>
                <w:color w:val="auto"/>
                <w:spacing w:val="3"/>
                <w:sz w:val="26"/>
                <w:szCs w:val="26"/>
                <w:highlight w:val="none"/>
                <w:shd w:val="clear"/>
                <w:lang w:bidi="ar"/>
              </w:rPr>
              <w:t xml:space="preserve"> tra cứu thông tin</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r>
              <w:rPr>
                <w:rFonts w:hint="default" w:ascii="Times New Roman" w:hAnsi="Times New Roman" w:eastAsia="Segoe UI" w:cs="Times New Roman"/>
                <w:i w:val="0"/>
                <w:iCs w:val="0"/>
                <w:color w:val="auto"/>
                <w:spacing w:val="3"/>
                <w:sz w:val="26"/>
                <w:szCs w:val="26"/>
                <w:highlight w:val="none"/>
                <w:shd w:val="clear"/>
                <w:lang w:bidi="ar"/>
              </w:rPr>
              <w:t>cần sửa. Nếu không tìm thấy thực hiện luồng phụ A2.</w:t>
            </w:r>
          </w:p>
          <w:p w14:paraId="3E51FBF4">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w:t>
            </w:r>
            <w:r>
              <w:rPr>
                <w:rFonts w:hint="default" w:ascii="Times New Roman" w:hAnsi="Times New Roman" w:cs="Times New Roman"/>
                <w:color w:val="auto"/>
                <w:sz w:val="26"/>
                <w:szCs w:val="26"/>
                <w:highlight w:val="none"/>
                <w:lang w:val="vi-VN"/>
              </w:rPr>
              <w:t>danh mục</w:t>
            </w:r>
            <w:r>
              <w:rPr>
                <w:rFonts w:hint="default" w:ascii="Times New Roman" w:hAnsi="Times New Roman" w:eastAsia="Segoe UI" w:cs="Times New Roman"/>
                <w:i w:val="0"/>
                <w:iCs w:val="0"/>
                <w:color w:val="auto"/>
                <w:spacing w:val="3"/>
                <w:sz w:val="26"/>
                <w:szCs w:val="26"/>
                <w:highlight w:val="none"/>
                <w:shd w:val="clear"/>
                <w:lang w:bidi="ar"/>
              </w:rPr>
              <w:t xml:space="preserve"> cần sửa.</w:t>
            </w:r>
          </w:p>
          <w:p w14:paraId="4A2597F1">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Nhập thông tin cần sửa vào. Nếu các thông tin nhập vào vi phạm việc kiểm tra dữ liệu thì thực hiện luồng phụ A3.</w:t>
            </w:r>
          </w:p>
          <w:p w14:paraId="366B17E7">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"sửa". Nếu phát hiện lỗi khi sửa thì thực hiện luồng ngoại lệ El.</w:t>
            </w:r>
          </w:p>
          <w:p w14:paraId="0E1F9002">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p w14:paraId="038F0F44">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hiến thị dữ liệu vừa cập nhật lên màn hình.</w:t>
            </w:r>
          </w:p>
        </w:tc>
      </w:tr>
      <w:tr w14:paraId="3B81F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CA4C81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4AB5744A">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39113065">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đăng nhập sai.</w:t>
            </w:r>
          </w:p>
          <w:p w14:paraId="59643863">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7E028ED1">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A2: Không có bản ghi nào thỏa mãn điều kiện tìm kiếm.</w:t>
            </w:r>
          </w:p>
          <w:p w14:paraId="768C0D97">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khi không tìm thấy.</w:t>
            </w:r>
          </w:p>
          <w:p w14:paraId="029E8930">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7F916A12">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Luồng phụ A3: Thông tin </w:t>
            </w:r>
            <w:r>
              <w:rPr>
                <w:rFonts w:hint="default" w:ascii="Times New Roman" w:hAnsi="Times New Roman" w:cs="Times New Roman"/>
                <w:color w:val="auto"/>
                <w:sz w:val="26"/>
                <w:szCs w:val="26"/>
                <w:highlight w:val="none"/>
                <w:lang w:val="vi-VN"/>
              </w:rPr>
              <w:t>danh mục</w:t>
            </w:r>
            <w:r>
              <w:rPr>
                <w:rFonts w:hint="default" w:ascii="Times New Roman" w:hAnsi="Times New Roman" w:eastAsia="Segoe UI" w:cs="Times New Roman"/>
                <w:i w:val="0"/>
                <w:iCs w:val="0"/>
                <w:color w:val="auto"/>
                <w:spacing w:val="3"/>
                <w:sz w:val="26"/>
                <w:szCs w:val="26"/>
                <w:highlight w:val="none"/>
                <w:shd w:val="clear"/>
                <w:lang w:bidi="ar"/>
              </w:rPr>
              <w:t xml:space="preserve"> nhập vào vi phạm kiểm tra dữ liệu.</w:t>
            </w:r>
          </w:p>
          <w:p w14:paraId="324BC47F">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3F1336CE">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5F0B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9B6669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7F1C101A">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4BED3D40">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phát thông báo đã xảy ra lỗi trong quá trình sửa thông tin. </w:t>
            </w:r>
          </w:p>
          <w:p w14:paraId="63780FBE">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6C899983">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26940C3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1F52CA2D">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06" w:name="_Toc2637"/>
      <w:bookmarkStart w:id="107" w:name="_Toc4219"/>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05 - Thêm</w:t>
      </w:r>
      <w:bookmarkEnd w:id="106"/>
      <w:bookmarkEnd w:id="10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49D8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5D3B6548">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Thêm</w:t>
            </w:r>
          </w:p>
        </w:tc>
        <w:tc>
          <w:tcPr>
            <w:tcW w:w="4788" w:type="dxa"/>
            <w:vAlign w:val="top"/>
          </w:tcPr>
          <w:p w14:paraId="1466D425">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05</w:t>
            </w:r>
          </w:p>
        </w:tc>
      </w:tr>
      <w:tr w14:paraId="070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A8DC2B2">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Người dùng</w:t>
            </w:r>
            <w:r>
              <w:rPr>
                <w:rFonts w:hint="default" w:ascii="Times New Roman" w:hAnsi="Times New Roman" w:cs="Times New Roman"/>
                <w:i w:val="0"/>
                <w:iCs w:val="0"/>
                <w:color w:val="auto"/>
                <w:sz w:val="26"/>
                <w:szCs w:val="26"/>
                <w:highlight w:val="none"/>
                <w:shd w:val="clear"/>
              </w:rPr>
              <w:t xml:space="preserve"> đăng nhập vào hệ thống </w:t>
            </w:r>
            <w:r>
              <w:rPr>
                <w:rFonts w:hint="default" w:ascii="Times New Roman" w:hAnsi="Times New Roman" w:cs="Times New Roman"/>
                <w:i w:val="0"/>
                <w:iCs w:val="0"/>
                <w:color w:val="auto"/>
                <w:sz w:val="26"/>
                <w:szCs w:val="26"/>
                <w:highlight w:val="none"/>
                <w:shd w:val="clear"/>
                <w:lang w:val="vi-VN"/>
              </w:rPr>
              <w:t>website.</w:t>
            </w:r>
          </w:p>
        </w:tc>
      </w:tr>
      <w:tr w14:paraId="583B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346ADF7">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r>
              <w:rPr>
                <w:rFonts w:hint="default" w:ascii="Times New Roman" w:hAnsi="Times New Roman" w:cs="Times New Roman"/>
                <w:i w:val="0"/>
                <w:iCs w:val="0"/>
                <w:color w:val="auto"/>
                <w:sz w:val="26"/>
                <w:szCs w:val="26"/>
                <w:highlight w:val="none"/>
                <w:shd w:val="clear"/>
                <w:lang w:val="vi-VN"/>
              </w:rPr>
              <w:t>.</w:t>
            </w:r>
          </w:p>
        </w:tc>
      </w:tr>
      <w:tr w14:paraId="40B9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655E666">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22731235">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01B15579">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5DD7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9FC63EB">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rPr>
              <w:t>click nút "thêm" trên form</w:t>
            </w:r>
          </w:p>
        </w:tc>
      </w:tr>
      <w:tr w14:paraId="7789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C6B260B">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51E77DEB">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đăng nhập vào hệ thông qu</w:t>
            </w:r>
            <w:r>
              <w:rPr>
                <w:rFonts w:hint="default" w:ascii="Times New Roman" w:hAnsi="Times New Roman" w:eastAsia="Segoe UI" w:cs="Times New Roman"/>
                <w:i w:val="0"/>
                <w:iCs w:val="0"/>
                <w:color w:val="auto"/>
                <w:spacing w:val="3"/>
                <w:sz w:val="26"/>
                <w:szCs w:val="26"/>
                <w:highlight w:val="none"/>
                <w:shd w:val="clear"/>
                <w:lang w:val="vi-VN" w:bidi="ar"/>
              </w:rPr>
              <w:t>ả</w:t>
            </w:r>
            <w:r>
              <w:rPr>
                <w:rFonts w:hint="default" w:ascii="Times New Roman" w:hAnsi="Times New Roman" w:eastAsia="Segoe UI" w:cs="Times New Roman"/>
                <w:i w:val="0"/>
                <w:iCs w:val="0"/>
                <w:color w:val="auto"/>
                <w:spacing w:val="3"/>
                <w:sz w:val="26"/>
                <w:szCs w:val="26"/>
                <w:highlight w:val="none"/>
                <w:shd w:val="clear"/>
                <w:lang w:bidi="ar"/>
              </w:rPr>
              <w:t>n lý. Nếu thông tin đăng nhập</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r>
              <w:rPr>
                <w:rFonts w:hint="default" w:ascii="Times New Roman" w:hAnsi="Times New Roman" w:eastAsia="Segoe UI" w:cs="Times New Roman"/>
                <w:i w:val="0"/>
                <w:iCs w:val="0"/>
                <w:color w:val="auto"/>
                <w:spacing w:val="3"/>
                <w:sz w:val="26"/>
                <w:szCs w:val="26"/>
                <w:highlight w:val="none"/>
                <w:shd w:val="clear"/>
                <w:lang w:bidi="ar"/>
              </w:rPr>
              <w:t>không hợp lệ thì thực hiện luồng phụ A1.</w:t>
            </w:r>
          </w:p>
          <w:p w14:paraId="68C1F88F">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Lựa chọn danh mục cần thêm vào form tương ứng </w:t>
            </w:r>
            <w:r>
              <w:rPr>
                <w:rFonts w:hint="default" w:ascii="Times New Roman" w:hAnsi="Times New Roman" w:eastAsia="Segoe UI" w:cs="Times New Roman"/>
                <w:i w:val="0"/>
                <w:iCs w:val="0"/>
                <w:color w:val="auto"/>
                <w:spacing w:val="3"/>
                <w:sz w:val="26"/>
                <w:szCs w:val="26"/>
                <w:highlight w:val="none"/>
                <w:shd w:val="clear"/>
                <w:lang w:bidi="ar"/>
              </w:rPr>
              <w:br w:type="textWrapping"/>
            </w:r>
            <w:r>
              <w:rPr>
                <w:rFonts w:hint="default" w:ascii="Times New Roman" w:hAnsi="Times New Roman" w:eastAsia="Segoe UI" w:cs="Times New Roman"/>
                <w:i w:val="0"/>
                <w:iCs w:val="0"/>
                <w:color w:val="auto"/>
                <w:spacing w:val="3"/>
                <w:sz w:val="26"/>
                <w:szCs w:val="26"/>
                <w:highlight w:val="none"/>
                <w:shd w:val="clear"/>
                <w:lang w:bidi="ar"/>
              </w:rPr>
              <w:t xml:space="preserve">• Nhập </w:t>
            </w:r>
            <w:r>
              <w:rPr>
                <w:rFonts w:hint="default" w:ascii="Times New Roman" w:hAnsi="Times New Roman" w:eastAsia="Segoe UI" w:cs="Times New Roman"/>
                <w:i w:val="0"/>
                <w:iCs w:val="0"/>
                <w:color w:val="auto"/>
                <w:spacing w:val="3"/>
                <w:sz w:val="26"/>
                <w:szCs w:val="26"/>
                <w:highlight w:val="none"/>
                <w:shd w:val="clear"/>
                <w:lang w:val="vi-VN" w:bidi="ar"/>
              </w:rPr>
              <w:t xml:space="preserve">thông tin </w:t>
            </w:r>
            <w:r>
              <w:rPr>
                <w:rFonts w:hint="default" w:ascii="Times New Roman" w:hAnsi="Times New Roman" w:cs="Times New Roman"/>
                <w:color w:val="auto"/>
                <w:sz w:val="26"/>
                <w:szCs w:val="26"/>
                <w:highlight w:val="none"/>
                <w:lang w:val="vi-VN"/>
              </w:rPr>
              <w:t>cần thêm mới</w:t>
            </w:r>
            <w:r>
              <w:rPr>
                <w:rFonts w:hint="default" w:ascii="Times New Roman" w:hAnsi="Times New Roman" w:eastAsia="Segoe UI" w:cs="Times New Roman"/>
                <w:i w:val="0"/>
                <w:iCs w:val="0"/>
                <w:color w:val="auto"/>
                <w:spacing w:val="3"/>
                <w:sz w:val="26"/>
                <w:szCs w:val="26"/>
                <w:highlight w:val="none"/>
                <w:shd w:val="clear"/>
                <w:lang w:bidi="ar"/>
              </w:rPr>
              <w:t xml:space="preserve"> vào</w:t>
            </w:r>
            <w:r>
              <w:rPr>
                <w:rFonts w:hint="default" w:ascii="Times New Roman" w:hAnsi="Times New Roman" w:eastAsia="Segoe UI" w:cs="Times New Roman"/>
                <w:i w:val="0"/>
                <w:iCs w:val="0"/>
                <w:color w:val="auto"/>
                <w:spacing w:val="3"/>
                <w:sz w:val="26"/>
                <w:szCs w:val="26"/>
                <w:highlight w:val="none"/>
                <w:shd w:val="clear"/>
                <w:lang w:val="vi-VN" w:bidi="ar"/>
              </w:rPr>
              <w:t xml:space="preserve"> các ô dữ liệu</w:t>
            </w:r>
            <w:r>
              <w:rPr>
                <w:rFonts w:hint="default" w:ascii="Times New Roman" w:hAnsi="Times New Roman" w:eastAsia="Segoe UI" w:cs="Times New Roman"/>
                <w:i w:val="0"/>
                <w:iCs w:val="0"/>
                <w:color w:val="auto"/>
                <w:spacing w:val="3"/>
                <w:sz w:val="26"/>
                <w:szCs w:val="26"/>
                <w:highlight w:val="none"/>
                <w:shd w:val="clear"/>
                <w:lang w:bidi="ar"/>
              </w:rPr>
              <w:t>. Nếu thông tin nhập vào v</w:t>
            </w:r>
            <w:r>
              <w:rPr>
                <w:rFonts w:hint="default" w:ascii="Times New Roman" w:hAnsi="Times New Roman" w:eastAsia="Segoe UI" w:cs="Times New Roman"/>
                <w:i w:val="0"/>
                <w:iCs w:val="0"/>
                <w:color w:val="auto"/>
                <w:spacing w:val="3"/>
                <w:sz w:val="26"/>
                <w:szCs w:val="26"/>
                <w:highlight w:val="none"/>
                <w:shd w:val="clear"/>
                <w:lang w:val="vi-VN" w:bidi="ar"/>
              </w:rPr>
              <w:t xml:space="preserve">i </w:t>
            </w:r>
            <w:r>
              <w:rPr>
                <w:rFonts w:hint="default" w:ascii="Times New Roman" w:hAnsi="Times New Roman" w:eastAsia="Segoe UI" w:cs="Times New Roman"/>
                <w:i w:val="0"/>
                <w:iCs w:val="0"/>
                <w:color w:val="auto"/>
                <w:spacing w:val="3"/>
                <w:sz w:val="26"/>
                <w:szCs w:val="26"/>
                <w:highlight w:val="none"/>
                <w:shd w:val="clear"/>
                <w:lang w:bidi="ar"/>
              </w:rPr>
              <w:t xml:space="preserve">phạm việc kiểm tra đữ liệu thì thực hiện luởng phụ </w:t>
            </w:r>
            <w:r>
              <w:rPr>
                <w:rFonts w:hint="default" w:ascii="Times New Roman" w:hAnsi="Times New Roman" w:eastAsia="Segoe UI" w:cs="Times New Roman"/>
                <w:i w:val="0"/>
                <w:iCs w:val="0"/>
                <w:color w:val="auto"/>
                <w:spacing w:val="3"/>
                <w:sz w:val="26"/>
                <w:szCs w:val="26"/>
                <w:highlight w:val="none"/>
                <w:shd w:val="clear"/>
                <w:lang w:val="vi-VN" w:bidi="ar"/>
              </w:rPr>
              <w:t>A</w:t>
            </w:r>
            <w:r>
              <w:rPr>
                <w:rFonts w:hint="default" w:ascii="Times New Roman" w:hAnsi="Times New Roman" w:eastAsia="Segoe UI" w:cs="Times New Roman"/>
                <w:i w:val="0"/>
                <w:iCs w:val="0"/>
                <w:color w:val="auto"/>
                <w:spacing w:val="3"/>
                <w:sz w:val="26"/>
                <w:szCs w:val="26"/>
                <w:highlight w:val="none"/>
                <w:shd w:val="clear"/>
                <w:lang w:bidi="ar"/>
              </w:rPr>
              <w:t>2.</w:t>
            </w:r>
          </w:p>
          <w:p w14:paraId="1605411C">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"Thêm". Nếu phút hiện lỗi khi thêm mới thì thực hiện luông ngoại lệ E1.</w:t>
            </w:r>
          </w:p>
          <w:p w14:paraId="2BBF572E">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ghi nhận thông tin vừa thêm vào CSDL.</w:t>
            </w:r>
          </w:p>
          <w:p w14:paraId="596E8F73">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Hệ thống hiển thị CSDL mới thêm lên màn hình. </w:t>
            </w:r>
          </w:p>
        </w:tc>
      </w:tr>
      <w:tr w14:paraId="2A5E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793F60E">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11C4BD7C">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0CE69F92">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bảo thông tin đăng nhập sai.</w:t>
            </w:r>
          </w:p>
          <w:p w14:paraId="00B13B24">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đăng nhập trước đó.</w:t>
            </w:r>
          </w:p>
          <w:p w14:paraId="00785C04">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Luồng phụ A2: Thông tin </w:t>
            </w:r>
            <w:r>
              <w:rPr>
                <w:rFonts w:hint="default" w:ascii="Times New Roman" w:hAnsi="Times New Roman" w:eastAsia="Segoe UI" w:cs="Times New Roman"/>
                <w:i w:val="0"/>
                <w:iCs w:val="0"/>
                <w:color w:val="auto"/>
                <w:spacing w:val="3"/>
                <w:sz w:val="26"/>
                <w:szCs w:val="26"/>
                <w:highlight w:val="none"/>
                <w:shd w:val="clear"/>
                <w:lang w:val="vi-VN" w:bidi="ar"/>
              </w:rPr>
              <w:t>người dùng nhập</w:t>
            </w:r>
            <w:r>
              <w:rPr>
                <w:rFonts w:hint="default" w:ascii="Times New Roman" w:hAnsi="Times New Roman" w:eastAsia="Segoe UI" w:cs="Times New Roman"/>
                <w:i w:val="0"/>
                <w:iCs w:val="0"/>
                <w:color w:val="auto"/>
                <w:spacing w:val="3"/>
                <w:sz w:val="26"/>
                <w:szCs w:val="26"/>
                <w:highlight w:val="none"/>
                <w:shd w:val="clear"/>
                <w:lang w:bidi="ar"/>
              </w:rPr>
              <w:t xml:space="preserve"> vào vi phạm kiểm tra dữ liệu.</w:t>
            </w:r>
          </w:p>
          <w:p w14:paraId="66AD30CE">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463F09AC">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07E0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EF80BA4">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0599B5D4">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3A03583F">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phát thông báo đã xảy ra lỗi trong quá trình sửa thông tin. </w:t>
            </w:r>
          </w:p>
          <w:p w14:paraId="5F9FD292">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7C4CDB55">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018342B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700C0FF8">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08" w:name="_Toc31400"/>
      <w:bookmarkStart w:id="109" w:name="_Toc19478"/>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06 - Sửa</w:t>
      </w:r>
      <w:bookmarkEnd w:id="108"/>
      <w:bookmarkEnd w:id="10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5C2C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3EDCC88E">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color w:val="auto"/>
                <w:sz w:val="26"/>
                <w:szCs w:val="26"/>
                <w:lang w:val="vi-VN"/>
              </w:rPr>
              <w:t xml:space="preserve">Sửa </w:t>
            </w:r>
          </w:p>
        </w:tc>
        <w:tc>
          <w:tcPr>
            <w:tcW w:w="4788" w:type="dxa"/>
            <w:vAlign w:val="top"/>
          </w:tcPr>
          <w:p w14:paraId="4620E6EF">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06</w:t>
            </w:r>
          </w:p>
        </w:tc>
      </w:tr>
      <w:tr w14:paraId="6427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80A47D9">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cs="Times New Roman"/>
                <w:i w:val="0"/>
                <w:iCs w:val="0"/>
                <w:color w:val="auto"/>
                <w:sz w:val="26"/>
                <w:szCs w:val="26"/>
                <w:highlight w:val="none"/>
                <w:shd w:val="clear"/>
              </w:rPr>
              <w:t xml:space="preserve">đăng nhập vào hệ thống </w:t>
            </w:r>
            <w:r>
              <w:rPr>
                <w:rFonts w:hint="default" w:ascii="Times New Roman" w:hAnsi="Times New Roman" w:cs="Times New Roman"/>
                <w:i w:val="0"/>
                <w:iCs w:val="0"/>
                <w:color w:val="auto"/>
                <w:sz w:val="26"/>
                <w:szCs w:val="26"/>
                <w:highlight w:val="none"/>
                <w:shd w:val="clear"/>
                <w:lang w:val="vi-VN"/>
              </w:rPr>
              <w:t>website.</w:t>
            </w:r>
          </w:p>
        </w:tc>
      </w:tr>
      <w:tr w14:paraId="3C03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71111AD">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786D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7E899C1">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1676D109">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14BF0B54">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0912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8742B72">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rPr>
              <w:t>click nút "</w:t>
            </w:r>
            <w:r>
              <w:rPr>
                <w:rFonts w:hint="default" w:ascii="Times New Roman" w:hAnsi="Times New Roman" w:eastAsia="Segoe UI" w:cs="Times New Roman"/>
                <w:i w:val="0"/>
                <w:iCs w:val="0"/>
                <w:color w:val="auto"/>
                <w:spacing w:val="3"/>
                <w:sz w:val="26"/>
                <w:szCs w:val="26"/>
                <w:highlight w:val="none"/>
                <w:shd w:val="clear"/>
                <w:lang w:val="vi-VN"/>
              </w:rPr>
              <w:t>sửa</w:t>
            </w:r>
            <w:r>
              <w:rPr>
                <w:rFonts w:hint="default" w:ascii="Times New Roman" w:hAnsi="Times New Roman" w:eastAsia="Segoe UI" w:cs="Times New Roman"/>
                <w:i w:val="0"/>
                <w:iCs w:val="0"/>
                <w:color w:val="auto"/>
                <w:spacing w:val="3"/>
                <w:sz w:val="26"/>
                <w:szCs w:val="26"/>
                <w:highlight w:val="none"/>
                <w:shd w:val="clear"/>
              </w:rPr>
              <w:t>" trên form</w:t>
            </w:r>
          </w:p>
        </w:tc>
      </w:tr>
      <w:tr w14:paraId="445C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A8D636F">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670C4D03">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đăng nhập vào hệ thống. Nếu thông tin đăng nhập không hợp lệ thì thực hiện luồng phụ A1.</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p>
          <w:p w14:paraId="2FB33B74">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Lựa chọn danh mục cần sửa vào form tương ứng</w:t>
            </w:r>
          </w:p>
          <w:p w14:paraId="0B8BED67">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Người dùng</w:t>
            </w:r>
            <w:r>
              <w:rPr>
                <w:rFonts w:hint="default" w:ascii="Times New Roman" w:hAnsi="Times New Roman" w:eastAsia="Segoe UI" w:cs="Times New Roman"/>
                <w:i w:val="0"/>
                <w:iCs w:val="0"/>
                <w:color w:val="auto"/>
                <w:spacing w:val="3"/>
                <w:sz w:val="26"/>
                <w:szCs w:val="26"/>
                <w:highlight w:val="none"/>
                <w:shd w:val="clear"/>
                <w:lang w:bidi="ar"/>
              </w:rPr>
              <w:t xml:space="preserve"> tra cứu thông tin</w:t>
            </w:r>
            <w:r>
              <w:rPr>
                <w:rFonts w:hint="default" w:ascii="Times New Roman" w:hAnsi="Times New Roman" w:eastAsia="Segoe UI" w:cs="Times New Roman"/>
                <w:i w:val="0"/>
                <w:iCs w:val="0"/>
                <w:color w:val="auto"/>
                <w:spacing w:val="3"/>
                <w:sz w:val="26"/>
                <w:szCs w:val="26"/>
                <w:highlight w:val="none"/>
                <w:shd w:val="clear"/>
                <w:lang w:val="vi-VN" w:bidi="ar"/>
              </w:rPr>
              <w:t xml:space="preserve"> </w:t>
            </w:r>
            <w:r>
              <w:rPr>
                <w:rFonts w:hint="default" w:ascii="Times New Roman" w:hAnsi="Times New Roman" w:eastAsia="Segoe UI" w:cs="Times New Roman"/>
                <w:i w:val="0"/>
                <w:iCs w:val="0"/>
                <w:color w:val="auto"/>
                <w:spacing w:val="3"/>
                <w:sz w:val="26"/>
                <w:szCs w:val="26"/>
                <w:highlight w:val="none"/>
                <w:shd w:val="clear"/>
                <w:lang w:bidi="ar"/>
              </w:rPr>
              <w:t>cần sửa. Nếu không tìm thấy thực hiện luồng phụ A2.</w:t>
            </w:r>
          </w:p>
          <w:p w14:paraId="5FD3A456">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w:t>
            </w:r>
            <w:r>
              <w:rPr>
                <w:rFonts w:hint="default" w:ascii="Times New Roman" w:hAnsi="Times New Roman" w:cs="Times New Roman"/>
                <w:color w:val="auto"/>
                <w:sz w:val="26"/>
                <w:szCs w:val="26"/>
                <w:highlight w:val="none"/>
                <w:lang w:val="vi-VN"/>
              </w:rPr>
              <w:t>danh mục</w:t>
            </w:r>
            <w:r>
              <w:rPr>
                <w:rFonts w:hint="default" w:ascii="Times New Roman" w:hAnsi="Times New Roman" w:eastAsia="Segoe UI" w:cs="Times New Roman"/>
                <w:i w:val="0"/>
                <w:iCs w:val="0"/>
                <w:color w:val="auto"/>
                <w:spacing w:val="3"/>
                <w:sz w:val="26"/>
                <w:szCs w:val="26"/>
                <w:highlight w:val="none"/>
                <w:shd w:val="clear"/>
                <w:lang w:bidi="ar"/>
              </w:rPr>
              <w:t xml:space="preserve"> cần sửa.</w:t>
            </w:r>
          </w:p>
          <w:p w14:paraId="579F4577">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Nhập thông tin cần sửa vào. Nếu các thông tin nhập vào vi phạm việc kiểm tra dữ liệu thì thực hiện luồng phụ A3.</w:t>
            </w:r>
          </w:p>
          <w:p w14:paraId="31E2E92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"sửa". Nếu phát hiện lỗi khi sửa thì thực hiện luồng ngoại lệ El.</w:t>
            </w:r>
          </w:p>
          <w:p w14:paraId="7B2C822B">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p w14:paraId="3A16FA1F">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hiến thị dữ liệu vừa cập nhật lên màn hình.</w:t>
            </w:r>
          </w:p>
        </w:tc>
      </w:tr>
      <w:tr w14:paraId="5858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7358D32">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266D197E">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3F1A4627">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đăng nhập sai.</w:t>
            </w:r>
          </w:p>
          <w:p w14:paraId="49099BC6">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22415AE0">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A2: Không có bản ghi nào thỏa mãn điều kiện tìm kiếm.</w:t>
            </w:r>
          </w:p>
          <w:p w14:paraId="2F11C19B">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khi không tìm thấy.</w:t>
            </w:r>
          </w:p>
          <w:p w14:paraId="01D5F438">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7A5A3F3A">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Luồng phụ A3: Thông tin </w:t>
            </w:r>
            <w:r>
              <w:rPr>
                <w:rFonts w:hint="default" w:ascii="Times New Roman" w:hAnsi="Times New Roman" w:cs="Times New Roman"/>
                <w:color w:val="auto"/>
                <w:sz w:val="26"/>
                <w:szCs w:val="26"/>
                <w:highlight w:val="none"/>
                <w:lang w:val="vi-VN"/>
              </w:rPr>
              <w:t>danh mục</w:t>
            </w:r>
            <w:r>
              <w:rPr>
                <w:rFonts w:hint="default" w:ascii="Times New Roman" w:hAnsi="Times New Roman" w:eastAsia="Segoe UI" w:cs="Times New Roman"/>
                <w:i w:val="0"/>
                <w:iCs w:val="0"/>
                <w:color w:val="auto"/>
                <w:spacing w:val="3"/>
                <w:sz w:val="26"/>
                <w:szCs w:val="26"/>
                <w:highlight w:val="none"/>
                <w:shd w:val="clear"/>
                <w:lang w:bidi="ar"/>
              </w:rPr>
              <w:t xml:space="preserve"> nhập vào vi phạm kiểm tra dữ liệu.</w:t>
            </w:r>
          </w:p>
          <w:p w14:paraId="6287F701">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nhập vào không thỏa mãn.</w:t>
            </w:r>
          </w:p>
          <w:p w14:paraId="0D934052">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2472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C104E5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2B674C25">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Luồng ngoại lệ E1: Lỗi không thể cập nhập câu lệnh cập nhật. </w:t>
            </w:r>
          </w:p>
          <w:p w14:paraId="05DAD857">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phát thông báo đã xảy ra lỗi trong quá trình sửa thông tin. </w:t>
            </w:r>
          </w:p>
          <w:p w14:paraId="14742AC6">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xml:space="preserve">• Hệ thống hủy thao tác cập nhật. </w:t>
            </w:r>
          </w:p>
          <w:p w14:paraId="015DBAEF">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408D5E04">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515EF33A">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10" w:name="_Toc20350"/>
      <w:bookmarkStart w:id="111" w:name="_Toc29398"/>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07 - Xóa</w:t>
      </w:r>
      <w:bookmarkEnd w:id="110"/>
      <w:bookmarkEnd w:id="11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0E88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459FF765">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Xóa</w:t>
            </w:r>
            <w:r>
              <w:rPr>
                <w:rFonts w:hint="default" w:ascii="Times New Roman" w:hAnsi="Times New Roman" w:cs="Times New Roman"/>
                <w:i w:val="0"/>
                <w:iCs w:val="0"/>
                <w:color w:val="auto"/>
                <w:sz w:val="26"/>
                <w:szCs w:val="26"/>
                <w:highlight w:val="none"/>
                <w:shd w:val="clear"/>
                <w:lang w:val="vi-VN"/>
              </w:rPr>
              <w:t xml:space="preserve"> </w:t>
            </w:r>
          </w:p>
        </w:tc>
        <w:tc>
          <w:tcPr>
            <w:tcW w:w="4788" w:type="dxa"/>
            <w:vAlign w:val="top"/>
          </w:tcPr>
          <w:p w14:paraId="1D0C90F1">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07</w:t>
            </w:r>
          </w:p>
        </w:tc>
      </w:tr>
      <w:tr w14:paraId="7C516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2122132">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cs="Times New Roman"/>
                <w:i w:val="0"/>
                <w:iCs w:val="0"/>
                <w:color w:val="auto"/>
                <w:sz w:val="26"/>
                <w:szCs w:val="26"/>
                <w:highlight w:val="none"/>
                <w:shd w:val="clear"/>
              </w:rPr>
              <w:t xml:space="preserve">đăng nhập vào hệ thống </w:t>
            </w:r>
            <w:r>
              <w:rPr>
                <w:rFonts w:hint="default" w:ascii="Times New Roman" w:hAnsi="Times New Roman" w:cs="Times New Roman"/>
                <w:i w:val="0"/>
                <w:iCs w:val="0"/>
                <w:color w:val="auto"/>
                <w:sz w:val="26"/>
                <w:szCs w:val="26"/>
                <w:highlight w:val="none"/>
                <w:shd w:val="clear"/>
                <w:lang w:val="vi-VN"/>
              </w:rPr>
              <w:t>website.</w:t>
            </w:r>
          </w:p>
        </w:tc>
      </w:tr>
      <w:tr w14:paraId="78715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6A4FB97">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6406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D6ADE4E">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2F2CF105">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02A65041">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2538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9425EB6">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color w:val="auto"/>
                <w:sz w:val="26"/>
                <w:szCs w:val="26"/>
                <w:highlight w:val="none"/>
                <w:vertAlign w:val="baseline"/>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rPr>
              <w:t>click nút "</w:t>
            </w:r>
            <w:r>
              <w:rPr>
                <w:rFonts w:hint="default" w:ascii="Times New Roman" w:hAnsi="Times New Roman" w:eastAsia="Segoe UI" w:cs="Times New Roman"/>
                <w:i w:val="0"/>
                <w:iCs w:val="0"/>
                <w:color w:val="auto"/>
                <w:spacing w:val="3"/>
                <w:sz w:val="26"/>
                <w:szCs w:val="26"/>
                <w:highlight w:val="none"/>
                <w:shd w:val="clear"/>
                <w:lang w:val="vi-VN"/>
              </w:rPr>
              <w:t>xóa</w:t>
            </w:r>
            <w:r>
              <w:rPr>
                <w:rFonts w:hint="default" w:ascii="Times New Roman" w:hAnsi="Times New Roman" w:eastAsia="Segoe UI" w:cs="Times New Roman"/>
                <w:i w:val="0"/>
                <w:iCs w:val="0"/>
                <w:color w:val="auto"/>
                <w:spacing w:val="3"/>
                <w:sz w:val="26"/>
                <w:szCs w:val="26"/>
                <w:highlight w:val="none"/>
                <w:shd w:val="clear"/>
              </w:rPr>
              <w:t>" trên form</w:t>
            </w:r>
          </w:p>
        </w:tc>
      </w:tr>
      <w:tr w14:paraId="14FD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222FF9C">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3EE1110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đăng nhập vào hệ thống. Nếu thông tin đăng nhập không hợp lệ thì thực hiện luồng phụ A1.</w:t>
            </w:r>
          </w:p>
          <w:p w14:paraId="63E0B3C7">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w:t>
            </w:r>
            <w:r>
              <w:rPr>
                <w:rFonts w:hint="default" w:ascii="Times New Roman" w:hAnsi="Times New Roman" w:cs="Times New Roman"/>
                <w:color w:val="auto"/>
                <w:sz w:val="26"/>
                <w:szCs w:val="26"/>
                <w:highlight w:val="none"/>
                <w:lang w:val="vi-VN"/>
              </w:rPr>
              <w:t>danh mục</w:t>
            </w:r>
            <w:r>
              <w:rPr>
                <w:rFonts w:hint="default" w:ascii="Times New Roman" w:hAnsi="Times New Roman" w:eastAsia="Segoe UI" w:cs="Times New Roman"/>
                <w:i w:val="0"/>
                <w:iCs w:val="0"/>
                <w:color w:val="auto"/>
                <w:spacing w:val="3"/>
                <w:sz w:val="26"/>
                <w:szCs w:val="26"/>
                <w:highlight w:val="none"/>
                <w:shd w:val="clear"/>
                <w:lang w:bidi="ar"/>
              </w:rPr>
              <w:t xml:space="preserve"> cần </w:t>
            </w:r>
            <w:r>
              <w:rPr>
                <w:rFonts w:hint="default" w:ascii="Times New Roman" w:hAnsi="Times New Roman" w:eastAsia="Segoe UI" w:cs="Times New Roman"/>
                <w:i w:val="0"/>
                <w:iCs w:val="0"/>
                <w:color w:val="auto"/>
                <w:spacing w:val="3"/>
                <w:sz w:val="26"/>
                <w:szCs w:val="26"/>
                <w:highlight w:val="none"/>
                <w:shd w:val="clear"/>
                <w:lang w:val="vi-VN" w:bidi="ar"/>
              </w:rPr>
              <w:t>xóa</w:t>
            </w:r>
            <w:r>
              <w:rPr>
                <w:rFonts w:hint="default" w:ascii="Times New Roman" w:hAnsi="Times New Roman" w:eastAsia="Segoe UI" w:cs="Times New Roman"/>
                <w:i w:val="0"/>
                <w:iCs w:val="0"/>
                <w:color w:val="auto"/>
                <w:spacing w:val="3"/>
                <w:sz w:val="26"/>
                <w:szCs w:val="26"/>
                <w:highlight w:val="none"/>
                <w:shd w:val="clear"/>
                <w:lang w:bidi="ar"/>
              </w:rPr>
              <w:t>.</w:t>
            </w:r>
          </w:p>
          <w:p w14:paraId="3889CD5E">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 xml:space="preserve">tra cứu </w:t>
            </w:r>
            <w:r>
              <w:rPr>
                <w:rFonts w:hint="default" w:ascii="Times New Roman" w:hAnsi="Times New Roman" w:eastAsia="Segoe UI" w:cs="Times New Roman"/>
                <w:i w:val="0"/>
                <w:iCs w:val="0"/>
                <w:color w:val="auto"/>
                <w:spacing w:val="3"/>
                <w:sz w:val="26"/>
                <w:szCs w:val="26"/>
                <w:highlight w:val="none"/>
                <w:shd w:val="clear"/>
                <w:lang w:val="vi-VN" w:bidi="ar"/>
              </w:rPr>
              <w:t>thông tin</w:t>
            </w:r>
            <w:r>
              <w:rPr>
                <w:rFonts w:hint="default" w:ascii="Times New Roman" w:hAnsi="Times New Roman" w:eastAsia="Segoe UI" w:cs="Times New Roman"/>
                <w:i w:val="0"/>
                <w:iCs w:val="0"/>
                <w:color w:val="auto"/>
                <w:spacing w:val="3"/>
                <w:sz w:val="26"/>
                <w:szCs w:val="26"/>
                <w:highlight w:val="none"/>
                <w:shd w:val="clear"/>
                <w:lang w:bidi="ar"/>
              </w:rPr>
              <w:t xml:space="preserve"> cần xóa. Nếu không tìm thấy thực hiện luồng phụ A2.</w:t>
            </w:r>
          </w:p>
          <w:p w14:paraId="06AF936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w:t>
            </w:r>
            <w:r>
              <w:rPr>
                <w:rFonts w:hint="default" w:ascii="Times New Roman" w:hAnsi="Times New Roman" w:cs="Times New Roman"/>
                <w:color w:val="auto"/>
                <w:sz w:val="26"/>
                <w:szCs w:val="26"/>
                <w:highlight w:val="none"/>
                <w:lang w:val="vi-VN"/>
              </w:rPr>
              <w:t>thông tin</w:t>
            </w:r>
            <w:r>
              <w:rPr>
                <w:rFonts w:hint="default" w:ascii="Times New Roman" w:hAnsi="Times New Roman" w:eastAsia="Segoe UI" w:cs="Times New Roman"/>
                <w:i w:val="0"/>
                <w:iCs w:val="0"/>
                <w:color w:val="auto"/>
                <w:spacing w:val="3"/>
                <w:sz w:val="26"/>
                <w:szCs w:val="26"/>
                <w:highlight w:val="none"/>
                <w:shd w:val="clear"/>
                <w:lang w:bidi="ar"/>
              </w:rPr>
              <w:t xml:space="preserve"> cần xóa.</w:t>
            </w:r>
          </w:p>
          <w:p w14:paraId="44CCF7DF">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Click nút "xóa". Nếu phát hiện lỗi khi xóa thì thực hiện luồng ngoại lệ El.</w:t>
            </w:r>
          </w:p>
          <w:p w14:paraId="1454F137">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lang w:bidi="ar"/>
              </w:rPr>
              <w:t>• Hệ thống cập nhật thay đổi vào CSDL.</w:t>
            </w:r>
          </w:p>
        </w:tc>
      </w:tr>
      <w:tr w14:paraId="288E3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67FD455">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 xml:space="preserve">Luồng </w:t>
            </w:r>
            <w:r>
              <w:rPr>
                <w:rFonts w:hint="default" w:ascii="Times New Roman" w:hAnsi="Times New Roman" w:eastAsia="Segoe UI" w:cs="Times New Roman"/>
                <w:b/>
                <w:bCs/>
                <w:i w:val="0"/>
                <w:iCs w:val="0"/>
                <w:color w:val="auto"/>
                <w:spacing w:val="3"/>
                <w:sz w:val="26"/>
                <w:szCs w:val="26"/>
                <w:highlight w:val="none"/>
                <w:shd w:val="clear"/>
                <w:lang w:val="vi-VN" w:bidi="ar"/>
              </w:rPr>
              <w:t>phụ</w:t>
            </w:r>
            <w:r>
              <w:rPr>
                <w:rFonts w:hint="default" w:ascii="Times New Roman" w:hAnsi="Times New Roman" w:eastAsia="Segoe UI" w:cs="Times New Roman"/>
                <w:i w:val="0"/>
                <w:iCs w:val="0"/>
                <w:color w:val="auto"/>
                <w:spacing w:val="3"/>
                <w:sz w:val="26"/>
                <w:szCs w:val="26"/>
                <w:highlight w:val="none"/>
                <w:shd w:val="clear"/>
                <w:lang w:bidi="ar"/>
              </w:rPr>
              <w:t>:</w:t>
            </w:r>
          </w:p>
          <w:p w14:paraId="0714F803">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A1: Thông tin đăng nhập không hợp lệ.</w:t>
            </w:r>
          </w:p>
          <w:p w14:paraId="2E04DB30">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thông tin đăng nhập sai.</w:t>
            </w:r>
          </w:p>
          <w:p w14:paraId="2FE8CF4B">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p w14:paraId="2B956F05">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Luồng phụ A2: Không có bản ghi nào thỏa mãn điều kiện tìm kiếm.</w:t>
            </w:r>
          </w:p>
          <w:p w14:paraId="72F59196">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Hệ thống phát thông báo khi không tìm thấy.</w:t>
            </w:r>
          </w:p>
          <w:p w14:paraId="0600AF2C">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thống trả về trạng thái trước đó.</w:t>
            </w:r>
          </w:p>
        </w:tc>
      </w:tr>
      <w:tr w14:paraId="5B05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1CE6D293">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2C90183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xóa.</w:t>
            </w:r>
          </w:p>
          <w:p w14:paraId="61635D92">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xóa thông tin.</w:t>
            </w:r>
          </w:p>
          <w:p w14:paraId="1224CFBA">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xóa.</w:t>
            </w:r>
          </w:p>
          <w:p w14:paraId="7362F20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692DD36F">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12" w:name="_Toc6029"/>
      <w:bookmarkStart w:id="113" w:name="_Toc5886"/>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08 - Tìm kiếm</w:t>
      </w:r>
      <w:bookmarkEnd w:id="112"/>
      <w:bookmarkEnd w:id="11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563EC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431D4855">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Tìm </w:t>
            </w:r>
            <w:r>
              <w:rPr>
                <w:rFonts w:hint="default" w:ascii="Times New Roman" w:hAnsi="Times New Roman" w:cs="Times New Roman"/>
                <w:i w:val="0"/>
                <w:iCs w:val="0"/>
                <w:color w:val="auto"/>
                <w:sz w:val="26"/>
                <w:szCs w:val="26"/>
                <w:highlight w:val="none"/>
                <w:shd w:val="clear"/>
                <w:lang w:val="vi-VN"/>
              </w:rPr>
              <w:t xml:space="preserve">kiếm </w:t>
            </w:r>
          </w:p>
        </w:tc>
        <w:tc>
          <w:tcPr>
            <w:tcW w:w="4788" w:type="dxa"/>
            <w:vAlign w:val="top"/>
          </w:tcPr>
          <w:p w14:paraId="75337F60">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ID:</w:t>
            </w:r>
            <w:r>
              <w:rPr>
                <w:rFonts w:hint="default" w:ascii="Times New Roman" w:hAnsi="Times New Roman" w:cs="Times New Roman"/>
                <w:i w:val="0"/>
                <w:iCs w:val="0"/>
                <w:color w:val="auto"/>
                <w:sz w:val="26"/>
                <w:szCs w:val="26"/>
                <w:highlight w:val="none"/>
                <w:shd w:val="clear"/>
              </w:rPr>
              <w:t xml:space="preserve"> UC</w:t>
            </w:r>
            <w:r>
              <w:rPr>
                <w:rFonts w:hint="default" w:ascii="Times New Roman" w:hAnsi="Times New Roman" w:cs="Times New Roman"/>
                <w:i w:val="0"/>
                <w:iCs w:val="0"/>
                <w:color w:val="auto"/>
                <w:sz w:val="26"/>
                <w:szCs w:val="26"/>
                <w:highlight w:val="none"/>
                <w:shd w:val="clear"/>
                <w:lang w:val="vi-VN"/>
              </w:rPr>
              <w:t>08</w:t>
            </w:r>
          </w:p>
        </w:tc>
      </w:tr>
      <w:tr w14:paraId="3B0F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9C9417C">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Người dùng</w:t>
            </w:r>
            <w:r>
              <w:rPr>
                <w:rFonts w:hint="default" w:ascii="Times New Roman" w:hAnsi="Times New Roman" w:cs="Times New Roman"/>
                <w:i w:val="0"/>
                <w:iCs w:val="0"/>
                <w:color w:val="auto"/>
                <w:sz w:val="26"/>
                <w:szCs w:val="26"/>
                <w:highlight w:val="none"/>
                <w:shd w:val="clear"/>
              </w:rPr>
              <w:t xml:space="preserve"> đăng nhập vào hệ thống </w:t>
            </w:r>
            <w:r>
              <w:rPr>
                <w:rFonts w:hint="default" w:ascii="Times New Roman" w:hAnsi="Times New Roman" w:cs="Times New Roman"/>
                <w:i w:val="0"/>
                <w:iCs w:val="0"/>
                <w:color w:val="auto"/>
                <w:sz w:val="26"/>
                <w:szCs w:val="26"/>
                <w:highlight w:val="none"/>
                <w:shd w:val="clear"/>
                <w:lang w:val="vi-VN"/>
              </w:rPr>
              <w:t>website.</w:t>
            </w:r>
          </w:p>
        </w:tc>
      </w:tr>
      <w:tr w14:paraId="1639D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8C90337">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1E099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FEF26FC">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58D0C9B4">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Người dùng</w:t>
            </w:r>
            <w:r>
              <w:rPr>
                <w:rFonts w:hint="default" w:ascii="Times New Roman" w:hAnsi="Times New Roman" w:eastAsia="Segoe UI" w:cs="Times New Roman"/>
                <w:i w:val="0"/>
                <w:iCs w:val="0"/>
                <w:color w:val="auto"/>
                <w:spacing w:val="3"/>
                <w:sz w:val="26"/>
                <w:szCs w:val="26"/>
                <w:highlight w:val="none"/>
                <w:shd w:val="clear"/>
                <w:lang w:bidi="ar"/>
              </w:rPr>
              <w:t xml:space="preserve"> 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09F5958C">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39A9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6E55615">
            <w:pPr>
              <w:keepNext w:val="0"/>
              <w:keepLines w:val="0"/>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b/>
                <w:bCs/>
                <w:i w:val="0"/>
                <w:iCs w:val="0"/>
                <w:color w:val="auto"/>
                <w:spacing w:val="3"/>
                <w:sz w:val="26"/>
                <w:szCs w:val="26"/>
                <w:highlight w:val="none"/>
                <w:shd w:val="clear"/>
              </w:rPr>
              <w:t>Sự kiện kích hoạt</w:t>
            </w:r>
            <w:r>
              <w:rPr>
                <w:rFonts w:hint="default" w:ascii="Times New Roman" w:hAnsi="Times New Roman" w:eastAsia="Segoe UI" w:cs="Times New Roman"/>
                <w:i w:val="0"/>
                <w:iCs w:val="0"/>
                <w:color w:val="auto"/>
                <w:spacing w:val="3"/>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Người dùng</w:t>
            </w:r>
            <w:r>
              <w:rPr>
                <w:rFonts w:hint="default" w:ascii="Times New Roman" w:hAnsi="Times New Roman" w:eastAsia="Segoe UI" w:cs="Times New Roman"/>
                <w:i w:val="0"/>
                <w:iCs w:val="0"/>
                <w:color w:val="auto"/>
                <w:spacing w:val="3"/>
                <w:sz w:val="26"/>
                <w:szCs w:val="26"/>
                <w:highlight w:val="none"/>
                <w:shd w:val="clear"/>
              </w:rPr>
              <w:t xml:space="preserve"> click nút " </w:t>
            </w:r>
            <w:r>
              <w:rPr>
                <w:rFonts w:hint="default" w:ascii="Times New Roman" w:hAnsi="Times New Roman" w:eastAsia="Segoe UI" w:cs="Times New Roman"/>
                <w:i w:val="0"/>
                <w:iCs w:val="0"/>
                <w:color w:val="auto"/>
                <w:spacing w:val="3"/>
                <w:sz w:val="26"/>
                <w:szCs w:val="26"/>
                <w:highlight w:val="none"/>
                <w:shd w:val="clear"/>
                <w:lang w:val="vi-VN"/>
              </w:rPr>
              <w:t>tìm kiếm</w:t>
            </w:r>
            <w:r>
              <w:rPr>
                <w:rFonts w:hint="default" w:ascii="Times New Roman" w:hAnsi="Times New Roman" w:eastAsia="Segoe UI" w:cs="Times New Roman"/>
                <w:i w:val="0"/>
                <w:iCs w:val="0"/>
                <w:color w:val="auto"/>
                <w:spacing w:val="3"/>
                <w:sz w:val="26"/>
                <w:szCs w:val="26"/>
                <w:highlight w:val="none"/>
                <w:shd w:val="clear"/>
              </w:rPr>
              <w:t>" trên form</w:t>
            </w:r>
          </w:p>
        </w:tc>
      </w:tr>
      <w:tr w14:paraId="14D4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A1966A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sự kiện chính</w:t>
            </w:r>
            <w:r>
              <w:rPr>
                <w:rFonts w:hint="default" w:ascii="Times New Roman" w:hAnsi="Times New Roman" w:eastAsia="Segoe UI" w:cs="Times New Roman"/>
                <w:i w:val="0"/>
                <w:iCs w:val="0"/>
                <w:color w:val="auto"/>
                <w:spacing w:val="3"/>
                <w:sz w:val="26"/>
                <w:szCs w:val="26"/>
                <w:highlight w:val="none"/>
                <w:shd w:val="clear"/>
                <w:lang w:bidi="ar"/>
              </w:rPr>
              <w:t>:</w:t>
            </w:r>
          </w:p>
          <w:p w14:paraId="6D6532B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Người dùng</w:t>
            </w:r>
            <w:r>
              <w:rPr>
                <w:rFonts w:hint="default" w:ascii="Times New Roman" w:hAnsi="Times New Roman" w:eastAsia="Segoe UI" w:cs="Times New Roman"/>
                <w:i w:val="0"/>
                <w:iCs w:val="0"/>
                <w:color w:val="auto"/>
                <w:spacing w:val="3"/>
                <w:sz w:val="26"/>
                <w:szCs w:val="26"/>
                <w:highlight w:val="none"/>
                <w:shd w:val="clear"/>
                <w:lang w:bidi="ar"/>
              </w:rPr>
              <w:t xml:space="preserve"> đăng nhập vào hệ thống. Nếu thông tin đăng nhập không hợp lệ thì thực hiện luồng phụ A1.</w:t>
            </w:r>
          </w:p>
          <w:p w14:paraId="3AD617D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bidi="ar"/>
              </w:rPr>
            </w:pPr>
            <w:r>
              <w:rPr>
                <w:rFonts w:hint="default" w:ascii="Times New Roman" w:hAnsi="Times New Roman" w:eastAsia="Segoe UI" w:cs="Times New Roman"/>
                <w:i w:val="0"/>
                <w:iCs w:val="0"/>
                <w:color w:val="auto"/>
                <w:spacing w:val="3"/>
                <w:sz w:val="26"/>
                <w:szCs w:val="26"/>
                <w:highlight w:val="none"/>
                <w:shd w:val="clear"/>
                <w:lang w:bidi="ar"/>
              </w:rPr>
              <w:t xml:space="preserve">• Chọn </w:t>
            </w:r>
            <w:r>
              <w:rPr>
                <w:rFonts w:hint="default" w:ascii="Times New Roman" w:hAnsi="Times New Roman" w:eastAsia="Segoe UI" w:cs="Times New Roman"/>
                <w:i w:val="0"/>
                <w:iCs w:val="0"/>
                <w:color w:val="auto"/>
                <w:spacing w:val="3"/>
                <w:sz w:val="26"/>
                <w:szCs w:val="26"/>
                <w:highlight w:val="none"/>
                <w:shd w:val="clear"/>
                <w:lang w:val="vi-VN" w:bidi="ar"/>
              </w:rPr>
              <w:t>danh mục</w:t>
            </w: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cần tìm kiếm.</w:t>
            </w:r>
          </w:p>
          <w:p w14:paraId="7437D452">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Nhập </w:t>
            </w:r>
            <w:r>
              <w:rPr>
                <w:rFonts w:hint="default" w:ascii="Times New Roman" w:hAnsi="Times New Roman" w:cs="Times New Roman"/>
                <w:color w:val="auto"/>
                <w:sz w:val="26"/>
                <w:szCs w:val="26"/>
                <w:highlight w:val="none"/>
                <w:lang w:val="vi-VN"/>
              </w:rPr>
              <w:t>thông tin</w:t>
            </w:r>
            <w:r>
              <w:rPr>
                <w:rFonts w:hint="default" w:ascii="Times New Roman" w:hAnsi="Times New Roman" w:eastAsia="Segoe UI" w:cs="Times New Roman"/>
                <w:i w:val="0"/>
                <w:iCs w:val="0"/>
                <w:color w:val="auto"/>
                <w:spacing w:val="3"/>
                <w:sz w:val="26"/>
                <w:szCs w:val="26"/>
                <w:highlight w:val="none"/>
                <w:shd w:val="clear"/>
                <w:lang w:bidi="ar"/>
              </w:rPr>
              <w:t xml:space="preserve"> cần tìm.</w:t>
            </w:r>
          </w:p>
          <w:p w14:paraId="55C5DDD6">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cs="Times New Roman"/>
                <w:i w:val="0"/>
                <w:iCs w:val="0"/>
                <w:color w:val="auto"/>
                <w:sz w:val="26"/>
                <w:szCs w:val="26"/>
                <w:highlight w:val="none"/>
                <w:shd w:val="clear"/>
                <w:lang w:val="vi-VN"/>
              </w:rPr>
              <w:t>Người dùng c</w:t>
            </w:r>
            <w:r>
              <w:rPr>
                <w:rFonts w:hint="default" w:ascii="Times New Roman" w:hAnsi="Times New Roman" w:eastAsia="Segoe UI" w:cs="Times New Roman"/>
                <w:i w:val="0"/>
                <w:iCs w:val="0"/>
                <w:color w:val="auto"/>
                <w:spacing w:val="3"/>
                <w:sz w:val="26"/>
                <w:szCs w:val="26"/>
                <w:highlight w:val="none"/>
                <w:shd w:val="clear"/>
                <w:lang w:bidi="ar"/>
              </w:rPr>
              <w:t>lick nút "tìm kiếm". Nếu phát hiện lỗi khi xóa thì thực hiện luồng ngoại lệ E1.</w:t>
            </w:r>
          </w:p>
          <w:p w14:paraId="00C7733A">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Hệ hiến thị dữ liệu lên màn hình.</w:t>
            </w:r>
          </w:p>
        </w:tc>
      </w:tr>
      <w:tr w14:paraId="213E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502DE60C">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phụ</w:t>
            </w:r>
            <w:r>
              <w:rPr>
                <w:rFonts w:hint="default" w:ascii="Times New Roman" w:hAnsi="Times New Roman" w:eastAsia="Segoe UI" w:cs="Times New Roman"/>
                <w:i w:val="0"/>
                <w:iCs w:val="0"/>
                <w:color w:val="auto"/>
                <w:spacing w:val="3"/>
                <w:sz w:val="26"/>
                <w:szCs w:val="26"/>
                <w:highlight w:val="none"/>
                <w:shd w:val="clear"/>
                <w:lang w:bidi="ar"/>
              </w:rPr>
              <w:t>:</w:t>
            </w:r>
          </w:p>
          <w:p w14:paraId="28D36B83">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Luồng phụ A1: Thông tin đăng nhập không hợp lệ.</w:t>
            </w:r>
          </w:p>
          <w:p w14:paraId="41C13BCE">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Hệ thống phát thông báo thông tin đăng nhập sai.</w:t>
            </w:r>
          </w:p>
          <w:p w14:paraId="16A7EB4A">
            <w:pPr>
              <w:keepNext w:val="0"/>
              <w:keepLines w:val="0"/>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i w:val="0"/>
                <w:iCs w:val="0"/>
                <w:color w:val="auto"/>
                <w:spacing w:val="3"/>
                <w:sz w:val="26"/>
                <w:szCs w:val="26"/>
                <w:highlight w:val="none"/>
                <w:shd w:val="clear"/>
              </w:rPr>
              <w:t>• Hệ thống trả về trạng thái trước đó.</w:t>
            </w:r>
          </w:p>
        </w:tc>
      </w:tr>
      <w:tr w14:paraId="67A23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950D5F1">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639EA865">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tìm kiếm.</w:t>
            </w:r>
          </w:p>
          <w:p w14:paraId="6F368D5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tìm kiếm thông tin.</w:t>
            </w:r>
          </w:p>
          <w:p w14:paraId="5C316BD0">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tìm kiếm.</w:t>
            </w:r>
          </w:p>
          <w:p w14:paraId="3E9D08F3">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037D591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6EB45A5A">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14" w:name="_Toc10685"/>
      <w:bookmarkStart w:id="115" w:name="_Toc2847"/>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09 - Báo cáo tổng thể</w:t>
      </w:r>
      <w:bookmarkEnd w:id="114"/>
      <w:bookmarkEnd w:id="11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0E5F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vAlign w:val="top"/>
          </w:tcPr>
          <w:p w14:paraId="32081CBF">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color w:val="auto"/>
                <w:sz w:val="26"/>
                <w:szCs w:val="26"/>
                <w:lang w:val="vi-VN"/>
              </w:rPr>
              <w:t>Báo cáo tổng thể</w:t>
            </w:r>
          </w:p>
        </w:tc>
        <w:tc>
          <w:tcPr>
            <w:tcW w:w="4788" w:type="dxa"/>
            <w:vAlign w:val="top"/>
          </w:tcPr>
          <w:p w14:paraId="7E8BDA80">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 xml:space="preserve">ID: </w:t>
            </w:r>
            <w:r>
              <w:rPr>
                <w:rFonts w:hint="default" w:ascii="Times New Roman" w:hAnsi="Times New Roman" w:cs="Times New Roman"/>
                <w:i w:val="0"/>
                <w:iCs w:val="0"/>
                <w:color w:val="auto"/>
                <w:sz w:val="26"/>
                <w:szCs w:val="26"/>
                <w:highlight w:val="none"/>
                <w:shd w:val="clear"/>
              </w:rPr>
              <w:t>UC</w:t>
            </w:r>
            <w:r>
              <w:rPr>
                <w:rFonts w:hint="default" w:ascii="Times New Roman" w:hAnsi="Times New Roman" w:cs="Times New Roman"/>
                <w:color w:val="auto"/>
                <w:sz w:val="26"/>
                <w:szCs w:val="26"/>
                <w:lang w:val="vi-VN"/>
              </w:rPr>
              <w:t>09</w:t>
            </w:r>
          </w:p>
        </w:tc>
      </w:tr>
      <w:tr w14:paraId="7343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69C1F26">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cs="Times New Roman"/>
                <w:i w:val="0"/>
                <w:iCs w:val="0"/>
                <w:color w:val="auto"/>
                <w:sz w:val="26"/>
                <w:szCs w:val="26"/>
                <w:highlight w:val="none"/>
                <w:shd w:val="clear"/>
              </w:rPr>
              <w:t>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3058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576" w:type="dxa"/>
            <w:gridSpan w:val="2"/>
            <w:vAlign w:val="top"/>
          </w:tcPr>
          <w:p w14:paraId="7129834E">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2C71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0D198D2">
            <w:pPr>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76C28D1F">
            <w:pPr>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77B36589">
            <w:pPr>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3AF74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E6717DC">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click nút "</w:t>
            </w:r>
            <w:r>
              <w:rPr>
                <w:rFonts w:hint="default" w:ascii="Times New Roman" w:hAnsi="Times New Roman" w:cs="Times New Roman"/>
                <w:color w:val="auto"/>
                <w:sz w:val="26"/>
                <w:szCs w:val="26"/>
                <w:highlight w:val="none"/>
                <w:lang w:val="vi-VN"/>
              </w:rPr>
              <w:t>Báo cáo</w:t>
            </w:r>
            <w:r>
              <w:rPr>
                <w:rFonts w:hint="default" w:ascii="Times New Roman" w:hAnsi="Times New Roman" w:eastAsia="Segoe UI" w:cs="Times New Roman"/>
                <w:i w:val="0"/>
                <w:iCs w:val="0"/>
                <w:color w:val="auto"/>
                <w:spacing w:val="3"/>
                <w:sz w:val="26"/>
                <w:szCs w:val="26"/>
                <w:highlight w:val="none"/>
                <w:shd w:val="clear"/>
                <w:lang w:bidi="ar"/>
              </w:rPr>
              <w:t xml:space="preserve">" trên form </w:t>
            </w:r>
            <w:r>
              <w:rPr>
                <w:rFonts w:hint="default" w:ascii="Times New Roman" w:hAnsi="Times New Roman" w:eastAsia="Segoe UI" w:cs="Times New Roman"/>
                <w:i w:val="0"/>
                <w:iCs w:val="0"/>
                <w:color w:val="auto"/>
                <w:spacing w:val="3"/>
                <w:sz w:val="26"/>
                <w:szCs w:val="26"/>
                <w:highlight w:val="none"/>
                <w:shd w:val="clear"/>
                <w:lang w:val="vi-VN" w:bidi="ar"/>
              </w:rPr>
              <w:t>thống kê báo cáo.</w:t>
            </w:r>
          </w:p>
        </w:tc>
      </w:tr>
      <w:tr w14:paraId="4AB6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48F2F52">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b/>
                <w:bCs/>
                <w:i w:val="0"/>
                <w:iCs w:val="0"/>
                <w:color w:val="auto"/>
                <w:spacing w:val="3"/>
                <w:sz w:val="26"/>
                <w:szCs w:val="26"/>
                <w:highlight w:val="none"/>
                <w:shd w:val="clear"/>
              </w:rPr>
            </w:pPr>
            <w:r>
              <w:rPr>
                <w:rFonts w:hint="default" w:ascii="Times New Roman" w:hAnsi="Times New Roman" w:cs="Times New Roman"/>
                <w:b/>
                <w:bCs/>
                <w:i w:val="0"/>
                <w:iCs w:val="0"/>
                <w:color w:val="auto"/>
                <w:spacing w:val="3"/>
                <w:sz w:val="26"/>
                <w:szCs w:val="26"/>
                <w:highlight w:val="none"/>
                <w:shd w:val="clear"/>
              </w:rPr>
              <w:t>Luồng sự kiện chính:</w:t>
            </w:r>
          </w:p>
          <w:p w14:paraId="08136864">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xml:space="preserve">• </w:t>
            </w:r>
            <w:r>
              <w:rPr>
                <w:rFonts w:hint="default" w:ascii="Times New Roman" w:hAnsi="Times New Roman" w:cs="Times New Roman"/>
                <w:i w:val="0"/>
                <w:iCs w:val="0"/>
                <w:color w:val="auto"/>
                <w:spacing w:val="3"/>
                <w:sz w:val="26"/>
                <w:szCs w:val="26"/>
                <w:highlight w:val="none"/>
                <w:shd w:val="clear"/>
                <w:lang w:val="vi-VN"/>
              </w:rPr>
              <w:t xml:space="preserve">Người dùng </w:t>
            </w:r>
            <w:r>
              <w:rPr>
                <w:rFonts w:hint="default" w:ascii="Times New Roman" w:hAnsi="Times New Roman" w:cs="Times New Roman"/>
                <w:i w:val="0"/>
                <w:iCs w:val="0"/>
                <w:color w:val="auto"/>
                <w:spacing w:val="3"/>
                <w:sz w:val="26"/>
                <w:szCs w:val="26"/>
                <w:highlight w:val="none"/>
                <w:shd w:val="clear"/>
              </w:rPr>
              <w:t>đăng nhập vào hệ thống. Nếu thông tin đăng nhập không hợp lệ thì thực hiện luồng phụ A1.</w:t>
            </w:r>
          </w:p>
          <w:p w14:paraId="33E65D50">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val="0"/>
                <w:iCs w:val="0"/>
                <w:color w:val="auto"/>
                <w:spacing w:val="3"/>
                <w:sz w:val="26"/>
                <w:szCs w:val="26"/>
                <w:highlight w:val="none"/>
                <w:shd w:val="clear"/>
                <w:lang w:val="vi-VN"/>
              </w:rPr>
            </w:pPr>
            <w:r>
              <w:rPr>
                <w:rFonts w:hint="default" w:ascii="Times New Roman" w:hAnsi="Times New Roman" w:cs="Times New Roman"/>
                <w:i w:val="0"/>
                <w:iCs w:val="0"/>
                <w:color w:val="auto"/>
                <w:spacing w:val="3"/>
                <w:sz w:val="26"/>
                <w:szCs w:val="26"/>
                <w:highlight w:val="none"/>
                <w:shd w:val="clear"/>
              </w:rPr>
              <w:t>• Chọn danh mục "</w:t>
            </w:r>
            <w:r>
              <w:rPr>
                <w:rFonts w:hint="default" w:ascii="Times New Roman" w:hAnsi="Times New Roman" w:cs="Times New Roman"/>
                <w:color w:val="auto"/>
                <w:sz w:val="26"/>
                <w:szCs w:val="26"/>
                <w:highlight w:val="none"/>
                <w:lang w:val="vi-VN"/>
              </w:rPr>
              <w:t>Thống kê báo cáo tổng thể</w:t>
            </w:r>
            <w:r>
              <w:rPr>
                <w:rFonts w:hint="default" w:ascii="Times New Roman" w:hAnsi="Times New Roman" w:cs="Times New Roman"/>
                <w:i w:val="0"/>
                <w:iCs w:val="0"/>
                <w:color w:val="auto"/>
                <w:spacing w:val="3"/>
                <w:sz w:val="26"/>
                <w:szCs w:val="26"/>
                <w:highlight w:val="none"/>
                <w:shd w:val="clear"/>
              </w:rPr>
              <w:t>"</w:t>
            </w:r>
            <w:r>
              <w:rPr>
                <w:rFonts w:hint="default" w:ascii="Times New Roman" w:hAnsi="Times New Roman" w:cs="Times New Roman"/>
                <w:i w:val="0"/>
                <w:iCs w:val="0"/>
                <w:color w:val="auto"/>
                <w:spacing w:val="3"/>
                <w:sz w:val="26"/>
                <w:szCs w:val="26"/>
                <w:highlight w:val="none"/>
                <w:shd w:val="clear"/>
                <w:lang w:val="vi-VN"/>
              </w:rPr>
              <w:t>.</w:t>
            </w:r>
          </w:p>
          <w:p w14:paraId="6A8D6E08">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Nếu phát hiện lỗi khi xóa thì thực hiện luồng ngoại lệ El.</w:t>
            </w:r>
          </w:p>
          <w:p w14:paraId="442EB81C">
            <w:pPr>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i w:val="0"/>
                <w:iCs w:val="0"/>
                <w:color w:val="auto"/>
                <w:spacing w:val="3"/>
                <w:sz w:val="26"/>
                <w:szCs w:val="26"/>
                <w:highlight w:val="none"/>
                <w:shd w:val="clear"/>
              </w:rPr>
              <w:t>• Hệ hiển thị dữ liệu lên màn hình.</w:t>
            </w:r>
          </w:p>
        </w:tc>
      </w:tr>
      <w:tr w14:paraId="23B0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401B6EF">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6E941CF0">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1F3C0A8D">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13556EE3">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r w14:paraId="1EDB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43A18D34">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7C5F148A">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tìm kiếm.</w:t>
            </w:r>
          </w:p>
          <w:p w14:paraId="70BE08BD">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tìm kiếm thông tin.</w:t>
            </w:r>
          </w:p>
          <w:p w14:paraId="1155F899">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tìm kiếm.</w:t>
            </w:r>
          </w:p>
          <w:p w14:paraId="1029F975">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66FC0536">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06B883DB">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16" w:name="_Toc20616"/>
      <w:bookmarkStart w:id="117" w:name="_Toc14558"/>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UC 10 - Báo cáo cá nhân</w:t>
      </w:r>
      <w:bookmarkEnd w:id="116"/>
      <w:bookmarkEnd w:id="11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0"/>
        <w:gridCol w:w="4701"/>
      </w:tblGrid>
      <w:tr w14:paraId="6D97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vAlign w:val="top"/>
          </w:tcPr>
          <w:p w14:paraId="2AC06133">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Use case:</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color w:val="auto"/>
                <w:sz w:val="26"/>
                <w:szCs w:val="26"/>
                <w:lang w:val="vi-VN"/>
              </w:rPr>
              <w:t>Báo cáo cá nhân</w:t>
            </w:r>
          </w:p>
        </w:tc>
        <w:tc>
          <w:tcPr>
            <w:tcW w:w="4788" w:type="dxa"/>
            <w:vAlign w:val="top"/>
          </w:tcPr>
          <w:p w14:paraId="6F1FE66B">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 xml:space="preserve">ID: </w:t>
            </w:r>
            <w:r>
              <w:rPr>
                <w:rFonts w:hint="default" w:ascii="Times New Roman" w:hAnsi="Times New Roman" w:cs="Times New Roman"/>
                <w:i w:val="0"/>
                <w:iCs w:val="0"/>
                <w:color w:val="auto"/>
                <w:sz w:val="26"/>
                <w:szCs w:val="26"/>
                <w:highlight w:val="none"/>
                <w:shd w:val="clear"/>
              </w:rPr>
              <w:t>UC</w:t>
            </w:r>
            <w:r>
              <w:rPr>
                <w:rFonts w:hint="default" w:ascii="Times New Roman" w:hAnsi="Times New Roman" w:cs="Times New Roman"/>
                <w:i w:val="0"/>
                <w:iCs w:val="0"/>
                <w:color w:val="auto"/>
                <w:sz w:val="26"/>
                <w:szCs w:val="26"/>
                <w:highlight w:val="none"/>
                <w:shd w:val="clear"/>
                <w:lang w:val="vi-VN"/>
              </w:rPr>
              <w:t>10</w:t>
            </w:r>
          </w:p>
        </w:tc>
      </w:tr>
      <w:tr w14:paraId="1A229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5B7E12D">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Phạm vi</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cs="Times New Roman"/>
                <w:i w:val="0"/>
                <w:iCs w:val="0"/>
                <w:color w:val="auto"/>
                <w:sz w:val="26"/>
                <w:szCs w:val="26"/>
                <w:highlight w:val="none"/>
                <w:shd w:val="clear"/>
                <w:lang w:val="vi-VN"/>
              </w:rPr>
              <w:t xml:space="preserve">Người dùng </w:t>
            </w:r>
            <w:r>
              <w:rPr>
                <w:rFonts w:hint="default" w:ascii="Times New Roman" w:hAnsi="Times New Roman" w:cs="Times New Roman"/>
                <w:i w:val="0"/>
                <w:iCs w:val="0"/>
                <w:color w:val="auto"/>
                <w:sz w:val="26"/>
                <w:szCs w:val="26"/>
                <w:highlight w:val="none"/>
                <w:shd w:val="clear"/>
              </w:rPr>
              <w:t>đăng nhập vào hệ thống trên máy tính tại cửa hàng</w:t>
            </w:r>
            <w:r>
              <w:rPr>
                <w:rFonts w:hint="default" w:ascii="Times New Roman" w:hAnsi="Times New Roman" w:cs="Times New Roman"/>
                <w:i w:val="0"/>
                <w:iCs w:val="0"/>
                <w:color w:val="auto"/>
                <w:sz w:val="26"/>
                <w:szCs w:val="26"/>
                <w:highlight w:val="none"/>
                <w:shd w:val="clear"/>
                <w:lang w:val="vi-VN"/>
              </w:rPr>
              <w:t>.</w:t>
            </w:r>
          </w:p>
        </w:tc>
      </w:tr>
      <w:tr w14:paraId="499F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576" w:type="dxa"/>
            <w:gridSpan w:val="2"/>
            <w:vAlign w:val="top"/>
          </w:tcPr>
          <w:p w14:paraId="23B3CD7E">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b/>
                <w:bCs/>
                <w:i w:val="0"/>
                <w:iCs w:val="0"/>
                <w:color w:val="auto"/>
                <w:sz w:val="26"/>
                <w:szCs w:val="26"/>
                <w:highlight w:val="none"/>
                <w:shd w:val="clear"/>
              </w:rPr>
              <w:t>Điều kiện tiên quyết</w:t>
            </w:r>
            <w:r>
              <w:rPr>
                <w:rFonts w:hint="default" w:ascii="Times New Roman" w:hAnsi="Times New Roman" w:cs="Times New Roman"/>
                <w:i w:val="0"/>
                <w:iCs w:val="0"/>
                <w:color w:val="auto"/>
                <w:sz w:val="26"/>
                <w:szCs w:val="26"/>
                <w:highlight w:val="none"/>
                <w:shd w:val="clear"/>
              </w:rPr>
              <w:t>: Hệ thống hoạt động bình thường.</w:t>
            </w:r>
          </w:p>
        </w:tc>
      </w:tr>
      <w:tr w14:paraId="1744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71EDB2DF">
            <w:pPr>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lang w:bidi="ar"/>
              </w:rPr>
              <w:t>Điều kiện thực hiện</w:t>
            </w:r>
            <w:r>
              <w:rPr>
                <w:rFonts w:hint="default" w:ascii="Times New Roman" w:hAnsi="Times New Roman" w:eastAsia="Segoe UI" w:cs="Times New Roman"/>
                <w:i w:val="0"/>
                <w:iCs w:val="0"/>
                <w:color w:val="auto"/>
                <w:spacing w:val="3"/>
                <w:sz w:val="26"/>
                <w:szCs w:val="26"/>
                <w:highlight w:val="none"/>
                <w:shd w:val="clear"/>
                <w:lang w:bidi="ar"/>
              </w:rPr>
              <w:t>:</w:t>
            </w:r>
          </w:p>
          <w:p w14:paraId="78B7E29C">
            <w:pPr>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val="vi-VN"/>
              </w:rPr>
            </w:pPr>
            <w:r>
              <w:rPr>
                <w:rFonts w:hint="default" w:ascii="Times New Roman" w:hAnsi="Times New Roman" w:eastAsia="Segoe UI" w:cs="Times New Roman"/>
                <w:i w:val="0"/>
                <w:iCs w:val="0"/>
                <w:color w:val="auto"/>
                <w:spacing w:val="3"/>
                <w:sz w:val="26"/>
                <w:szCs w:val="26"/>
                <w:highlight w:val="none"/>
                <w:shd w:val="clear"/>
                <w:lang w:bidi="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đã đăng ký tài khoản và thông tin đăng nhập hợp lệ</w:t>
            </w:r>
            <w:r>
              <w:rPr>
                <w:rFonts w:hint="default" w:ascii="Times New Roman" w:hAnsi="Times New Roman" w:eastAsia="Segoe UI" w:cs="Times New Roman"/>
                <w:i w:val="0"/>
                <w:iCs w:val="0"/>
                <w:color w:val="auto"/>
                <w:spacing w:val="3"/>
                <w:sz w:val="26"/>
                <w:szCs w:val="26"/>
                <w:highlight w:val="none"/>
                <w:shd w:val="clear"/>
                <w:lang w:val="vi-VN" w:bidi="ar"/>
              </w:rPr>
              <w:t>.</w:t>
            </w:r>
          </w:p>
          <w:p w14:paraId="3D492081">
            <w:pPr>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lang w:bidi="ar"/>
              </w:rPr>
              <w:t>• Dung lượng máy tính phải đủ cho việc ghi dữ liệu</w:t>
            </w:r>
            <w:r>
              <w:rPr>
                <w:rFonts w:hint="default" w:ascii="Times New Roman" w:hAnsi="Times New Roman" w:eastAsia="Segoe UI" w:cs="Times New Roman"/>
                <w:i w:val="0"/>
                <w:iCs w:val="0"/>
                <w:color w:val="auto"/>
                <w:spacing w:val="3"/>
                <w:sz w:val="26"/>
                <w:szCs w:val="26"/>
                <w:highlight w:val="none"/>
                <w:shd w:val="clear"/>
                <w:lang w:val="vi-VN" w:bidi="ar"/>
              </w:rPr>
              <w:t>.</w:t>
            </w:r>
          </w:p>
        </w:tc>
      </w:tr>
      <w:tr w14:paraId="5ED3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2C74D35E">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b/>
                <w:bCs/>
                <w:i w:val="0"/>
                <w:iCs w:val="0"/>
                <w:color w:val="auto"/>
                <w:spacing w:val="3"/>
                <w:sz w:val="26"/>
                <w:szCs w:val="26"/>
                <w:highlight w:val="none"/>
                <w:shd w:val="clear"/>
                <w:lang w:bidi="ar"/>
              </w:rPr>
              <w:t>Sự kiện kích hoạt:</w:t>
            </w:r>
            <w:r>
              <w:rPr>
                <w:rFonts w:hint="default" w:ascii="Times New Roman" w:hAnsi="Times New Roman" w:cs="Times New Roman"/>
                <w:i w:val="0"/>
                <w:iCs w:val="0"/>
                <w:color w:val="auto"/>
                <w:sz w:val="26"/>
                <w:szCs w:val="26"/>
                <w:highlight w:val="none"/>
                <w:shd w:val="clear"/>
              </w:rPr>
              <w:t xml:space="preserve"> </w:t>
            </w:r>
            <w:r>
              <w:rPr>
                <w:rFonts w:hint="default" w:ascii="Times New Roman" w:hAnsi="Times New Roman" w:eastAsia="Segoe UI" w:cs="Times New Roman"/>
                <w:i w:val="0"/>
                <w:iCs w:val="0"/>
                <w:color w:val="auto"/>
                <w:spacing w:val="3"/>
                <w:sz w:val="26"/>
                <w:szCs w:val="26"/>
                <w:highlight w:val="none"/>
                <w:shd w:val="clear"/>
                <w:lang w:val="vi-VN" w:bidi="ar"/>
              </w:rPr>
              <w:t xml:space="preserve">Người dùng </w:t>
            </w:r>
            <w:r>
              <w:rPr>
                <w:rFonts w:hint="default" w:ascii="Times New Roman" w:hAnsi="Times New Roman" w:eastAsia="Segoe UI" w:cs="Times New Roman"/>
                <w:i w:val="0"/>
                <w:iCs w:val="0"/>
                <w:color w:val="auto"/>
                <w:spacing w:val="3"/>
                <w:sz w:val="26"/>
                <w:szCs w:val="26"/>
                <w:highlight w:val="none"/>
                <w:shd w:val="clear"/>
                <w:lang w:bidi="ar"/>
              </w:rPr>
              <w:t>click nút "</w:t>
            </w:r>
            <w:r>
              <w:rPr>
                <w:rFonts w:hint="default" w:ascii="Times New Roman" w:hAnsi="Times New Roman" w:cs="Times New Roman"/>
                <w:color w:val="auto"/>
                <w:sz w:val="26"/>
                <w:szCs w:val="26"/>
                <w:highlight w:val="none"/>
                <w:lang w:val="vi-VN"/>
              </w:rPr>
              <w:t>Báo cáo</w:t>
            </w:r>
            <w:r>
              <w:rPr>
                <w:rFonts w:hint="default" w:ascii="Times New Roman" w:hAnsi="Times New Roman" w:eastAsia="Segoe UI" w:cs="Times New Roman"/>
                <w:i w:val="0"/>
                <w:iCs w:val="0"/>
                <w:color w:val="auto"/>
                <w:spacing w:val="3"/>
                <w:sz w:val="26"/>
                <w:szCs w:val="26"/>
                <w:highlight w:val="none"/>
                <w:shd w:val="clear"/>
                <w:lang w:bidi="ar"/>
              </w:rPr>
              <w:t xml:space="preserve">" trên form </w:t>
            </w:r>
            <w:r>
              <w:rPr>
                <w:rFonts w:hint="default" w:ascii="Times New Roman" w:hAnsi="Times New Roman" w:eastAsia="Segoe UI" w:cs="Times New Roman"/>
                <w:i w:val="0"/>
                <w:iCs w:val="0"/>
                <w:color w:val="auto"/>
                <w:spacing w:val="3"/>
                <w:sz w:val="26"/>
                <w:szCs w:val="26"/>
                <w:highlight w:val="none"/>
                <w:shd w:val="clear"/>
                <w:lang w:val="vi-VN" w:bidi="ar"/>
              </w:rPr>
              <w:t>thống kê báo cáo.</w:t>
            </w:r>
          </w:p>
        </w:tc>
      </w:tr>
      <w:tr w14:paraId="41000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6215575C">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b/>
                <w:bCs/>
                <w:i w:val="0"/>
                <w:iCs w:val="0"/>
                <w:color w:val="auto"/>
                <w:spacing w:val="3"/>
                <w:sz w:val="26"/>
                <w:szCs w:val="26"/>
                <w:highlight w:val="none"/>
                <w:shd w:val="clear"/>
              </w:rPr>
            </w:pPr>
            <w:r>
              <w:rPr>
                <w:rFonts w:hint="default" w:ascii="Times New Roman" w:hAnsi="Times New Roman" w:cs="Times New Roman"/>
                <w:b/>
                <w:bCs/>
                <w:i w:val="0"/>
                <w:iCs w:val="0"/>
                <w:color w:val="auto"/>
                <w:spacing w:val="3"/>
                <w:sz w:val="26"/>
                <w:szCs w:val="26"/>
                <w:highlight w:val="none"/>
                <w:shd w:val="clear"/>
              </w:rPr>
              <w:t>Luồng sự kiện chính:</w:t>
            </w:r>
          </w:p>
          <w:p w14:paraId="60C26939">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xml:space="preserve">• </w:t>
            </w:r>
            <w:r>
              <w:rPr>
                <w:rFonts w:hint="default" w:ascii="Times New Roman" w:hAnsi="Times New Roman" w:cs="Times New Roman"/>
                <w:i w:val="0"/>
                <w:iCs w:val="0"/>
                <w:color w:val="auto"/>
                <w:spacing w:val="3"/>
                <w:sz w:val="26"/>
                <w:szCs w:val="26"/>
                <w:highlight w:val="none"/>
                <w:shd w:val="clear"/>
                <w:lang w:val="vi-VN"/>
              </w:rPr>
              <w:t xml:space="preserve">Người dùng </w:t>
            </w:r>
            <w:r>
              <w:rPr>
                <w:rFonts w:hint="default" w:ascii="Times New Roman" w:hAnsi="Times New Roman" w:cs="Times New Roman"/>
                <w:i w:val="0"/>
                <w:iCs w:val="0"/>
                <w:color w:val="auto"/>
                <w:spacing w:val="3"/>
                <w:sz w:val="26"/>
                <w:szCs w:val="26"/>
                <w:highlight w:val="none"/>
                <w:shd w:val="clear"/>
              </w:rPr>
              <w:t>đăng nhập vào hệ thống. Nếu thông tin đăng nhập không hợp lệ thì thực hiện luồng phụ A1.</w:t>
            </w:r>
          </w:p>
          <w:p w14:paraId="18EE2CCA">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val="0"/>
                <w:iCs w:val="0"/>
                <w:color w:val="auto"/>
                <w:spacing w:val="3"/>
                <w:sz w:val="26"/>
                <w:szCs w:val="26"/>
                <w:highlight w:val="none"/>
                <w:shd w:val="clear"/>
                <w:lang w:val="vi-VN"/>
              </w:rPr>
            </w:pPr>
            <w:r>
              <w:rPr>
                <w:rFonts w:hint="default" w:ascii="Times New Roman" w:hAnsi="Times New Roman" w:cs="Times New Roman"/>
                <w:i w:val="0"/>
                <w:iCs w:val="0"/>
                <w:color w:val="auto"/>
                <w:spacing w:val="3"/>
                <w:sz w:val="26"/>
                <w:szCs w:val="26"/>
                <w:highlight w:val="none"/>
                <w:shd w:val="clear"/>
              </w:rPr>
              <w:t>• Chọn danh mục "</w:t>
            </w:r>
            <w:r>
              <w:rPr>
                <w:rFonts w:hint="default" w:ascii="Times New Roman" w:hAnsi="Times New Roman" w:cs="Times New Roman"/>
                <w:color w:val="auto"/>
                <w:sz w:val="26"/>
                <w:szCs w:val="26"/>
                <w:highlight w:val="none"/>
                <w:lang w:val="vi-VN"/>
              </w:rPr>
              <w:t>Thống kê báo cáo tổng thể</w:t>
            </w:r>
            <w:r>
              <w:rPr>
                <w:rFonts w:hint="default" w:ascii="Times New Roman" w:hAnsi="Times New Roman" w:cs="Times New Roman"/>
                <w:i w:val="0"/>
                <w:iCs w:val="0"/>
                <w:color w:val="auto"/>
                <w:spacing w:val="3"/>
                <w:sz w:val="26"/>
                <w:szCs w:val="26"/>
                <w:highlight w:val="none"/>
                <w:shd w:val="clear"/>
              </w:rPr>
              <w:t>"</w:t>
            </w:r>
            <w:r>
              <w:rPr>
                <w:rFonts w:hint="default" w:ascii="Times New Roman" w:hAnsi="Times New Roman" w:cs="Times New Roman"/>
                <w:i w:val="0"/>
                <w:iCs w:val="0"/>
                <w:color w:val="auto"/>
                <w:spacing w:val="3"/>
                <w:sz w:val="26"/>
                <w:szCs w:val="26"/>
                <w:highlight w:val="none"/>
                <w:shd w:val="clear"/>
                <w:lang w:val="vi-VN"/>
              </w:rPr>
              <w:t>.</w:t>
            </w:r>
          </w:p>
          <w:p w14:paraId="0B2B1635">
            <w:pPr>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val="0"/>
                <w:iCs w:val="0"/>
                <w:color w:val="auto"/>
                <w:spacing w:val="3"/>
                <w:sz w:val="26"/>
                <w:szCs w:val="26"/>
                <w:highlight w:val="none"/>
                <w:shd w:val="clear"/>
              </w:rPr>
            </w:pPr>
            <w:r>
              <w:rPr>
                <w:rFonts w:hint="default" w:ascii="Times New Roman" w:hAnsi="Times New Roman" w:cs="Times New Roman"/>
                <w:i w:val="0"/>
                <w:iCs w:val="0"/>
                <w:color w:val="auto"/>
                <w:spacing w:val="3"/>
                <w:sz w:val="26"/>
                <w:szCs w:val="26"/>
                <w:highlight w:val="none"/>
                <w:shd w:val="clear"/>
              </w:rPr>
              <w:t>• Nếu phát hiện lỗi khi xóa thì thực hiện luồng ngoại lệ El.</w:t>
            </w:r>
          </w:p>
          <w:p w14:paraId="604BB80A">
            <w:pPr>
              <w:pageBreakBefore w:val="0"/>
              <w:widowControl/>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cs="Times New Roman"/>
                <w:i w:val="0"/>
                <w:iCs w:val="0"/>
                <w:color w:val="auto"/>
                <w:spacing w:val="3"/>
                <w:sz w:val="26"/>
                <w:szCs w:val="26"/>
                <w:highlight w:val="none"/>
                <w:shd w:val="clear"/>
              </w:rPr>
              <w:t>• Hệ hiển thị dữ liệu lên màn hình.</w:t>
            </w:r>
          </w:p>
        </w:tc>
      </w:tr>
      <w:tr w14:paraId="7676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31E26A02">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b/>
                <w:bCs/>
                <w:i w:val="0"/>
                <w:iCs w:val="0"/>
                <w:color w:val="auto"/>
                <w:spacing w:val="3"/>
                <w:sz w:val="26"/>
                <w:szCs w:val="26"/>
                <w:highlight w:val="none"/>
                <w:shd w:val="clear"/>
              </w:rPr>
            </w:pPr>
            <w:r>
              <w:rPr>
                <w:rFonts w:hint="default" w:ascii="Times New Roman" w:hAnsi="Times New Roman" w:eastAsia="Segoe UI" w:cs="Times New Roman"/>
                <w:b/>
                <w:bCs/>
                <w:i w:val="0"/>
                <w:iCs w:val="0"/>
                <w:color w:val="auto"/>
                <w:spacing w:val="3"/>
                <w:sz w:val="26"/>
                <w:szCs w:val="26"/>
                <w:highlight w:val="none"/>
                <w:shd w:val="clear"/>
              </w:rPr>
              <w:t>Luồng phụ:</w:t>
            </w:r>
          </w:p>
          <w:p w14:paraId="0B9CA9DF">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Luồng phụ A1: Thông tin đăng nhập không hợp lệ.</w:t>
            </w:r>
          </w:p>
          <w:p w14:paraId="39893AC3">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Segoe UI" w:cs="Times New Roman"/>
                <w:i w:val="0"/>
                <w:iCs w:val="0"/>
                <w:color w:val="auto"/>
                <w:spacing w:val="3"/>
                <w:sz w:val="26"/>
                <w:szCs w:val="26"/>
                <w:highlight w:val="none"/>
                <w:shd w:val="clear"/>
              </w:rPr>
              <w:t>• Hệ thống phát thông báo thông tin đăng nhập sai.</w:t>
            </w:r>
          </w:p>
          <w:p w14:paraId="03170B0E">
            <w:pPr>
              <w:pageBreakBefore w:val="0"/>
              <w:widowControl w:val="0"/>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highlight w:val="none"/>
                <w:vertAlign w:val="baseline"/>
                <w:lang w:val="vi-VN"/>
              </w:rPr>
            </w:pPr>
            <w:r>
              <w:rPr>
                <w:rFonts w:hint="default" w:ascii="Times New Roman" w:hAnsi="Times New Roman" w:eastAsia="Segoe UI" w:cs="Times New Roman"/>
                <w:i w:val="0"/>
                <w:iCs w:val="0"/>
                <w:color w:val="auto"/>
                <w:spacing w:val="3"/>
                <w:sz w:val="26"/>
                <w:szCs w:val="26"/>
                <w:highlight w:val="none"/>
                <w:shd w:val="clear"/>
              </w:rPr>
              <w:t>• Hệ thống trả về trạng thái trước đó.</w:t>
            </w:r>
          </w:p>
        </w:tc>
      </w:tr>
      <w:tr w14:paraId="2E772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gridSpan w:val="2"/>
            <w:vAlign w:val="top"/>
          </w:tcPr>
          <w:p w14:paraId="0AFE5461">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lang w:bidi="ar"/>
              </w:rPr>
            </w:pPr>
            <w:r>
              <w:rPr>
                <w:rFonts w:hint="default" w:ascii="Times New Roman" w:hAnsi="Times New Roman" w:eastAsia="Segoe UI" w:cs="Times New Roman"/>
                <w:b/>
                <w:bCs/>
                <w:i w:val="0"/>
                <w:iCs w:val="0"/>
                <w:color w:val="auto"/>
                <w:spacing w:val="3"/>
                <w:sz w:val="26"/>
                <w:szCs w:val="26"/>
                <w:highlight w:val="none"/>
                <w:shd w:val="clear"/>
                <w:lang w:bidi="ar"/>
              </w:rPr>
              <w:t>Luồng ngoại lệ</w:t>
            </w:r>
            <w:r>
              <w:rPr>
                <w:rFonts w:hint="default" w:ascii="Times New Roman" w:hAnsi="Times New Roman" w:eastAsia="Segoe UI" w:cs="Times New Roman"/>
                <w:i w:val="0"/>
                <w:iCs w:val="0"/>
                <w:color w:val="auto"/>
                <w:spacing w:val="3"/>
                <w:sz w:val="26"/>
                <w:szCs w:val="26"/>
                <w:highlight w:val="none"/>
                <w:shd w:val="clear"/>
                <w:lang w:bidi="ar"/>
              </w:rPr>
              <w:t>:</w:t>
            </w:r>
          </w:p>
          <w:p w14:paraId="05626D76">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Luồng ngoại lệ E1: Lỗi không thể thực hiện câu lệnh tìm kiếm.</w:t>
            </w:r>
          </w:p>
          <w:p w14:paraId="5DFA0A53">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phát thông báo đã xảy ra lỗi trong quá trình tìm kiếm thông tin.</w:t>
            </w:r>
          </w:p>
          <w:p w14:paraId="79EB843E">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Times New Roman" w:cs="Times New Roman"/>
                <w:i w:val="0"/>
                <w:iCs w:val="0"/>
                <w:color w:val="auto"/>
                <w:spacing w:val="3"/>
                <w:sz w:val="26"/>
                <w:szCs w:val="26"/>
                <w:highlight w:val="none"/>
                <w:shd w:val="clear"/>
                <w:lang w:eastAsia="en-US"/>
              </w:rPr>
            </w:pPr>
            <w:r>
              <w:rPr>
                <w:rFonts w:hint="default" w:ascii="Times New Roman" w:hAnsi="Times New Roman" w:eastAsia="Times New Roman" w:cs="Times New Roman"/>
                <w:i w:val="0"/>
                <w:iCs w:val="0"/>
                <w:color w:val="auto"/>
                <w:spacing w:val="3"/>
                <w:sz w:val="26"/>
                <w:szCs w:val="26"/>
                <w:highlight w:val="none"/>
                <w:shd w:val="clear"/>
                <w:lang w:eastAsia="en-US"/>
              </w:rPr>
              <w:t>• Hệ thống hủy thao tác tìm kiếm.</w:t>
            </w:r>
          </w:p>
          <w:p w14:paraId="6E19B3A2">
            <w:pPr>
              <w:keepNext w:val="0"/>
              <w:keepLines w:val="0"/>
              <w:pageBreakBefore w:val="0"/>
              <w:widowControl w:val="0"/>
              <w:shd w:val="clear" w:color="auto" w:fill="FFFFFF"/>
              <w:kinsoku/>
              <w:wordWrap/>
              <w:overflowPunct/>
              <w:topLinePunct w:val="0"/>
              <w:autoSpaceDE/>
              <w:autoSpaceDN/>
              <w:bidi w:val="0"/>
              <w:adjustRightInd/>
              <w:snapToGrid/>
              <w:spacing w:after="0" w:line="312" w:lineRule="auto"/>
              <w:jc w:val="both"/>
              <w:textAlignment w:val="auto"/>
              <w:rPr>
                <w:rFonts w:hint="default" w:ascii="Times New Roman" w:hAnsi="Times New Roman" w:eastAsia="Segoe UI" w:cs="Times New Roman"/>
                <w:i w:val="0"/>
                <w:iCs w:val="0"/>
                <w:color w:val="auto"/>
                <w:spacing w:val="3"/>
                <w:sz w:val="26"/>
                <w:szCs w:val="26"/>
                <w:highlight w:val="none"/>
                <w:shd w:val="clear"/>
              </w:rPr>
            </w:pPr>
            <w:r>
              <w:rPr>
                <w:rFonts w:hint="default" w:ascii="Times New Roman" w:hAnsi="Times New Roman" w:eastAsia="Times New Roman" w:cs="Times New Roman"/>
                <w:i w:val="0"/>
                <w:iCs w:val="0"/>
                <w:color w:val="auto"/>
                <w:spacing w:val="3"/>
                <w:sz w:val="26"/>
                <w:szCs w:val="26"/>
                <w:highlight w:val="none"/>
                <w:shd w:val="clear"/>
                <w:lang w:eastAsia="en-US"/>
              </w:rPr>
              <w:t>• Hệ thống trả về trạng thái trước đó.</w:t>
            </w:r>
          </w:p>
        </w:tc>
      </w:tr>
    </w:tbl>
    <w:p w14:paraId="2412B83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15618C26">
      <w:pPr>
        <w:pStyle w:val="3"/>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18" w:name="_Toc18173"/>
      <w:bookmarkStart w:id="119" w:name="_Toc18586"/>
      <w:bookmarkStart w:id="120" w:name="_Toc8533"/>
      <w:r>
        <w:rPr>
          <w:rFonts w:hint="default" w:ascii="Times New Roman" w:hAnsi="Times New Roman" w:cs="Times New Roman"/>
          <w:color w:val="auto"/>
          <w:sz w:val="26"/>
          <w:szCs w:val="26"/>
          <w:lang w:val="vi-VN"/>
        </w:rPr>
        <w:t>2.3. Biều đồ lớp</w:t>
      </w:r>
      <w:bookmarkEnd w:id="118"/>
      <w:bookmarkEnd w:id="119"/>
      <w:bookmarkEnd w:id="120"/>
    </w:p>
    <w:p w14:paraId="516DC103">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21" w:name="_Toc8949"/>
      <w:bookmarkStart w:id="122" w:name="_Toc1761"/>
      <w:bookmarkStart w:id="123" w:name="_Toc12826"/>
      <w:r>
        <w:rPr>
          <w:rFonts w:hint="default" w:ascii="Times New Roman" w:hAnsi="Times New Roman" w:cs="Times New Roman"/>
          <w:color w:val="auto"/>
          <w:sz w:val="26"/>
          <w:szCs w:val="26"/>
          <w:lang w:val="vi-VN"/>
        </w:rPr>
        <w:t>2.3.1. Sơ đồ lớp của đối tượng Đăng nhập &amp; Phân quyền</w:t>
      </w:r>
      <w:bookmarkEnd w:id="121"/>
      <w:bookmarkEnd w:id="122"/>
      <w:bookmarkEnd w:id="123"/>
    </w:p>
    <w:p w14:paraId="0EE18121">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283325" cy="1475740"/>
            <wp:effectExtent l="0" t="0" r="3175" b="1016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8"/>
                    <a:stretch>
                      <a:fillRect/>
                    </a:stretch>
                  </pic:blipFill>
                  <pic:spPr>
                    <a:xfrm>
                      <a:off x="0" y="0"/>
                      <a:ext cx="6283325" cy="1475740"/>
                    </a:xfrm>
                    <a:prstGeom prst="rect">
                      <a:avLst/>
                    </a:prstGeom>
                    <a:noFill/>
                    <a:ln>
                      <a:noFill/>
                    </a:ln>
                  </pic:spPr>
                </pic:pic>
              </a:graphicData>
            </a:graphic>
          </wp:inline>
        </w:drawing>
      </w:r>
    </w:p>
    <w:p w14:paraId="2980167B">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24" w:name="_Toc19820"/>
      <w:bookmarkStart w:id="125" w:name="_Toc11973"/>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lớp Đăng nhập &amp; Phân quyền</w:t>
      </w:r>
      <w:bookmarkEnd w:id="124"/>
      <w:bookmarkEnd w:id="125"/>
    </w:p>
    <w:p w14:paraId="4DA693BB">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26" w:name="_Toc27157"/>
      <w:bookmarkStart w:id="127" w:name="_Toc25550"/>
      <w:bookmarkStart w:id="128" w:name="_Toc26933"/>
      <w:r>
        <w:rPr>
          <w:rFonts w:hint="default" w:ascii="Times New Roman" w:hAnsi="Times New Roman" w:cs="Times New Roman"/>
          <w:color w:val="auto"/>
          <w:sz w:val="26"/>
          <w:szCs w:val="26"/>
          <w:lang w:val="vi-VN"/>
        </w:rPr>
        <w:t>2.3.2. Sơ đồ lớp của đối tượng Xe</w:t>
      </w:r>
      <w:bookmarkEnd w:id="126"/>
      <w:bookmarkEnd w:id="127"/>
      <w:bookmarkEnd w:id="128"/>
    </w:p>
    <w:p w14:paraId="415C16F9">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227445" cy="1656080"/>
            <wp:effectExtent l="0" t="0" r="1905" b="127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9"/>
                    <a:stretch>
                      <a:fillRect/>
                    </a:stretch>
                  </pic:blipFill>
                  <pic:spPr>
                    <a:xfrm>
                      <a:off x="0" y="0"/>
                      <a:ext cx="6227445" cy="1656080"/>
                    </a:xfrm>
                    <a:prstGeom prst="rect">
                      <a:avLst/>
                    </a:prstGeom>
                    <a:noFill/>
                    <a:ln>
                      <a:noFill/>
                    </a:ln>
                  </pic:spPr>
                </pic:pic>
              </a:graphicData>
            </a:graphic>
          </wp:inline>
        </w:drawing>
      </w:r>
    </w:p>
    <w:p w14:paraId="495DBE05">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29" w:name="_Toc16846"/>
      <w:bookmarkStart w:id="130" w:name="_Toc7199"/>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lớp Xe</w:t>
      </w:r>
      <w:bookmarkEnd w:id="129"/>
      <w:bookmarkEnd w:id="130"/>
    </w:p>
    <w:p w14:paraId="5F32903B">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31" w:name="_Toc20845"/>
      <w:bookmarkStart w:id="132" w:name="_Toc12358"/>
      <w:bookmarkStart w:id="133" w:name="_Toc9754"/>
      <w:bookmarkStart w:id="134" w:name="_2.3.3. Sơ đồ lớp của đối tượng Khách hàng"/>
      <w:r>
        <w:rPr>
          <w:rFonts w:hint="default" w:ascii="Times New Roman" w:hAnsi="Times New Roman" w:cs="Times New Roman"/>
          <w:color w:val="auto"/>
          <w:sz w:val="26"/>
          <w:szCs w:val="26"/>
          <w:lang w:val="vi-VN"/>
        </w:rPr>
        <w:t>2.3.3. Sơ đồ lớp của đối tượng Khách hàng</w:t>
      </w:r>
      <w:bookmarkEnd w:id="131"/>
      <w:bookmarkEnd w:id="132"/>
      <w:bookmarkEnd w:id="133"/>
    </w:p>
    <w:bookmarkEnd w:id="134"/>
    <w:p w14:paraId="731ACEF1">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240145" cy="1332230"/>
            <wp:effectExtent l="0" t="0" r="8255" b="127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0"/>
                    <a:stretch>
                      <a:fillRect/>
                    </a:stretch>
                  </pic:blipFill>
                  <pic:spPr>
                    <a:xfrm>
                      <a:off x="0" y="0"/>
                      <a:ext cx="6240145" cy="1332230"/>
                    </a:xfrm>
                    <a:prstGeom prst="rect">
                      <a:avLst/>
                    </a:prstGeom>
                    <a:noFill/>
                    <a:ln>
                      <a:noFill/>
                    </a:ln>
                  </pic:spPr>
                </pic:pic>
              </a:graphicData>
            </a:graphic>
          </wp:inline>
        </w:drawing>
      </w:r>
    </w:p>
    <w:p w14:paraId="48A8FE53">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35" w:name="_Toc31754"/>
      <w:bookmarkStart w:id="136" w:name="_Toc27701"/>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lớp Khách hàng</w:t>
      </w:r>
      <w:bookmarkEnd w:id="135"/>
      <w:bookmarkEnd w:id="136"/>
    </w:p>
    <w:p w14:paraId="59C12CA3">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37" w:name="_Toc30493"/>
      <w:bookmarkStart w:id="138" w:name="_Toc15689"/>
      <w:bookmarkStart w:id="139" w:name="_Toc5720"/>
      <w:r>
        <w:rPr>
          <w:rFonts w:hint="default" w:ascii="Times New Roman" w:hAnsi="Times New Roman" w:cs="Times New Roman"/>
          <w:color w:val="auto"/>
          <w:sz w:val="26"/>
          <w:szCs w:val="26"/>
          <w:lang w:val="vi-VN"/>
        </w:rPr>
        <w:t>2.3.4. Sơ đồ lớp của đối tượng Hóa đơn</w:t>
      </w:r>
      <w:bookmarkEnd w:id="137"/>
      <w:bookmarkEnd w:id="138"/>
      <w:bookmarkEnd w:id="139"/>
    </w:p>
    <w:p w14:paraId="72DCE426">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287770" cy="1619885"/>
            <wp:effectExtent l="0" t="0" r="17780" b="1841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1"/>
                    <a:stretch>
                      <a:fillRect/>
                    </a:stretch>
                  </pic:blipFill>
                  <pic:spPr>
                    <a:xfrm>
                      <a:off x="0" y="0"/>
                      <a:ext cx="6287770" cy="1619885"/>
                    </a:xfrm>
                    <a:prstGeom prst="rect">
                      <a:avLst/>
                    </a:prstGeom>
                    <a:noFill/>
                    <a:ln>
                      <a:noFill/>
                    </a:ln>
                  </pic:spPr>
                </pic:pic>
              </a:graphicData>
            </a:graphic>
          </wp:inline>
        </w:drawing>
      </w:r>
    </w:p>
    <w:p w14:paraId="08F4D24E">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40" w:name="_Toc15690"/>
      <w:bookmarkStart w:id="141" w:name="_Toc22436"/>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lớp Hóa đơn</w:t>
      </w:r>
      <w:bookmarkEnd w:id="140"/>
      <w:bookmarkEnd w:id="141"/>
    </w:p>
    <w:p w14:paraId="41A8998C">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42" w:name="_Toc1840"/>
      <w:bookmarkStart w:id="143" w:name="_Toc10279"/>
      <w:bookmarkStart w:id="144" w:name="_Toc8362"/>
      <w:r>
        <w:rPr>
          <w:rFonts w:hint="default" w:ascii="Times New Roman" w:hAnsi="Times New Roman" w:cs="Times New Roman"/>
          <w:color w:val="auto"/>
          <w:sz w:val="26"/>
          <w:szCs w:val="26"/>
          <w:lang w:val="vi-VN"/>
        </w:rPr>
        <w:t>2.3.5. Sơ đồ lớp của đối tượng Người dùng</w:t>
      </w:r>
      <w:bookmarkEnd w:id="142"/>
      <w:bookmarkEnd w:id="143"/>
      <w:bookmarkEnd w:id="144"/>
    </w:p>
    <w:p w14:paraId="6A9A02B6">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306185" cy="1440180"/>
            <wp:effectExtent l="0" t="0" r="18415" b="762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2"/>
                    <a:stretch>
                      <a:fillRect/>
                    </a:stretch>
                  </pic:blipFill>
                  <pic:spPr>
                    <a:xfrm>
                      <a:off x="0" y="0"/>
                      <a:ext cx="6306185" cy="1440180"/>
                    </a:xfrm>
                    <a:prstGeom prst="rect">
                      <a:avLst/>
                    </a:prstGeom>
                    <a:noFill/>
                    <a:ln>
                      <a:noFill/>
                    </a:ln>
                  </pic:spPr>
                </pic:pic>
              </a:graphicData>
            </a:graphic>
          </wp:inline>
        </w:drawing>
      </w:r>
    </w:p>
    <w:p w14:paraId="6001AD6D">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45" w:name="_Toc25695"/>
      <w:bookmarkStart w:id="146" w:name="_Toc30125"/>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lớp Người dùng</w:t>
      </w:r>
      <w:bookmarkEnd w:id="145"/>
      <w:bookmarkEnd w:id="146"/>
    </w:p>
    <w:p w14:paraId="2AD03B97">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47" w:name="_Toc16123"/>
      <w:bookmarkStart w:id="148" w:name="_Toc29243"/>
      <w:bookmarkStart w:id="149" w:name="_Toc7376"/>
      <w:r>
        <w:rPr>
          <w:rFonts w:hint="default" w:ascii="Times New Roman" w:hAnsi="Times New Roman" w:cs="Times New Roman"/>
          <w:color w:val="auto"/>
          <w:sz w:val="26"/>
          <w:szCs w:val="26"/>
          <w:lang w:val="vi-VN"/>
        </w:rPr>
        <w:t>2.3.6. Sơ đồ lớp của đối tượng Báo cáo &amp; Thống kê</w:t>
      </w:r>
      <w:bookmarkEnd w:id="147"/>
      <w:bookmarkEnd w:id="148"/>
      <w:bookmarkEnd w:id="149"/>
    </w:p>
    <w:p w14:paraId="6F6095F6">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6351905" cy="1188085"/>
            <wp:effectExtent l="0" t="0" r="10795"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3"/>
                    <a:stretch>
                      <a:fillRect/>
                    </a:stretch>
                  </pic:blipFill>
                  <pic:spPr>
                    <a:xfrm>
                      <a:off x="0" y="0"/>
                      <a:ext cx="6351905" cy="1188085"/>
                    </a:xfrm>
                    <a:prstGeom prst="rect">
                      <a:avLst/>
                    </a:prstGeom>
                    <a:noFill/>
                    <a:ln>
                      <a:noFill/>
                    </a:ln>
                  </pic:spPr>
                </pic:pic>
              </a:graphicData>
            </a:graphic>
          </wp:inline>
        </w:drawing>
      </w:r>
    </w:p>
    <w:p w14:paraId="677B87D4">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50" w:name="_Toc32293"/>
      <w:bookmarkStart w:id="151" w:name="_Toc16019"/>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Sơ đồ lớp Báo cáo &amp; Thống kê</w:t>
      </w:r>
      <w:bookmarkEnd w:id="150"/>
      <w:bookmarkEnd w:id="151"/>
    </w:p>
    <w:p w14:paraId="275559C6">
      <w:pPr>
        <w:pStyle w:val="3"/>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52" w:name="_Toc23872"/>
      <w:bookmarkStart w:id="153" w:name="_Toc2949"/>
      <w:bookmarkStart w:id="154" w:name="_Toc31137"/>
      <w:r>
        <w:rPr>
          <w:rFonts w:hint="default" w:ascii="Times New Roman" w:hAnsi="Times New Roman" w:cs="Times New Roman"/>
          <w:color w:val="auto"/>
          <w:sz w:val="26"/>
          <w:szCs w:val="26"/>
          <w:lang w:val="vi-VN"/>
        </w:rPr>
        <w:t>2.4. Thiết kế cơ sở dữ liệu</w:t>
      </w:r>
      <w:bookmarkEnd w:id="152"/>
      <w:bookmarkEnd w:id="153"/>
      <w:bookmarkEnd w:id="154"/>
    </w:p>
    <w:p w14:paraId="42CC6BEF">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55" w:name="_Toc24976"/>
      <w:bookmarkStart w:id="156" w:name="_Toc14476"/>
      <w:bookmarkStart w:id="157" w:name="_Toc30835"/>
      <w:r>
        <w:rPr>
          <w:rFonts w:hint="default" w:ascii="Times New Roman" w:hAnsi="Times New Roman" w:cs="Times New Roman"/>
          <w:color w:val="auto"/>
          <w:sz w:val="26"/>
          <w:szCs w:val="26"/>
          <w:lang w:val="vi-VN"/>
        </w:rPr>
        <w:t>2.4.1. Mô hình quan hệ thực thể - ERD</w:t>
      </w:r>
      <w:bookmarkEnd w:id="155"/>
      <w:bookmarkEnd w:id="156"/>
      <w:bookmarkEnd w:id="157"/>
    </w:p>
    <w:p w14:paraId="701D6BA2">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drawing>
          <wp:inline distT="0" distB="0" distL="114300" distR="114300">
            <wp:extent cx="6155690" cy="2800350"/>
            <wp:effectExtent l="0" t="0" r="16510" b="0"/>
            <wp:docPr id="4" name="Picture 4" descr="fin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nally"/>
                    <pic:cNvPicPr>
                      <a:picLocks noChangeAspect="1"/>
                    </pic:cNvPicPr>
                  </pic:nvPicPr>
                  <pic:blipFill>
                    <a:blip r:embed="rId24"/>
                    <a:stretch>
                      <a:fillRect/>
                    </a:stretch>
                  </pic:blipFill>
                  <pic:spPr>
                    <a:xfrm>
                      <a:off x="0" y="0"/>
                      <a:ext cx="6155690" cy="2800350"/>
                    </a:xfrm>
                    <a:prstGeom prst="rect">
                      <a:avLst/>
                    </a:prstGeom>
                  </pic:spPr>
                </pic:pic>
              </a:graphicData>
            </a:graphic>
          </wp:inline>
        </w:drawing>
      </w:r>
    </w:p>
    <w:p w14:paraId="5A93B18D">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58" w:name="_Toc9810"/>
      <w:bookmarkStart w:id="159" w:name="_Toc3958"/>
      <w:r>
        <w:rPr>
          <w:rFonts w:hint="default" w:ascii="Times New Roman" w:hAnsi="Times New Roman" w:cs="Times New Roman"/>
          <w:color w:val="auto"/>
          <w:sz w:val="26"/>
          <w:szCs w:val="26"/>
        </w:rPr>
        <w:t xml:space="preserve">Hình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Mô hình quan hệ cơ sở dữ liệu quản lý đại lý xe hơi</w:t>
      </w:r>
      <w:bookmarkEnd w:id="158"/>
      <w:bookmarkEnd w:id="159"/>
    </w:p>
    <w:p w14:paraId="50606D48">
      <w:pPr>
        <w:pStyle w:val="4"/>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60" w:name="_Toc6156"/>
      <w:bookmarkStart w:id="161" w:name="_Toc26741"/>
      <w:bookmarkStart w:id="162" w:name="_Toc12294"/>
      <w:r>
        <w:rPr>
          <w:rFonts w:hint="default" w:ascii="Times New Roman" w:hAnsi="Times New Roman" w:cs="Times New Roman"/>
          <w:color w:val="auto"/>
          <w:sz w:val="26"/>
          <w:szCs w:val="26"/>
          <w:lang w:val="vi-VN"/>
        </w:rPr>
        <w:t>2.4.2. Mô tả chi tiết các bảng và thuộc tính của chúng</w:t>
      </w:r>
      <w:bookmarkEnd w:id="160"/>
      <w:bookmarkEnd w:id="161"/>
      <w:bookmarkEnd w:id="162"/>
    </w:p>
    <w:p w14:paraId="3B2BE702">
      <w:pPr>
        <w:pStyle w:val="23"/>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163" w:name="_Toc7664"/>
      <w:bookmarkStart w:id="164" w:name="_Toc9221"/>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cars</w:t>
      </w:r>
      <w:bookmarkEnd w:id="163"/>
      <w:bookmarkEnd w:id="16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2350"/>
        <w:gridCol w:w="3126"/>
        <w:gridCol w:w="1575"/>
      </w:tblGrid>
      <w:tr w14:paraId="2856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2897082B">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Tên thuộc tính</w:t>
            </w:r>
          </w:p>
        </w:tc>
        <w:tc>
          <w:tcPr>
            <w:tcW w:w="2350" w:type="dxa"/>
            <w:vAlign w:val="top"/>
          </w:tcPr>
          <w:p w14:paraId="0A5925C8">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Kiểu dữ liệu</w:t>
            </w:r>
          </w:p>
        </w:tc>
        <w:tc>
          <w:tcPr>
            <w:tcW w:w="3126" w:type="dxa"/>
            <w:vAlign w:val="top"/>
          </w:tcPr>
          <w:p w14:paraId="4C8C9A43">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Mô tả</w:t>
            </w:r>
          </w:p>
        </w:tc>
        <w:tc>
          <w:tcPr>
            <w:tcW w:w="1575" w:type="dxa"/>
            <w:vAlign w:val="top"/>
          </w:tcPr>
          <w:p w14:paraId="06FDED36">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Khóa</w:t>
            </w:r>
          </w:p>
        </w:tc>
      </w:tr>
      <w:tr w14:paraId="0706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13DEF12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id</w:t>
            </w:r>
          </w:p>
        </w:tc>
        <w:tc>
          <w:tcPr>
            <w:tcW w:w="2350" w:type="dxa"/>
            <w:vAlign w:val="top"/>
          </w:tcPr>
          <w:p w14:paraId="21B6939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INT</w:t>
            </w:r>
          </w:p>
        </w:tc>
        <w:tc>
          <w:tcPr>
            <w:tcW w:w="3126" w:type="dxa"/>
            <w:vAlign w:val="top"/>
          </w:tcPr>
          <w:p w14:paraId="6A0DDBD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Mã định danh của xe</w:t>
            </w:r>
          </w:p>
        </w:tc>
        <w:tc>
          <w:tcPr>
            <w:tcW w:w="1575" w:type="dxa"/>
            <w:vAlign w:val="top"/>
          </w:tcPr>
          <w:p w14:paraId="1CF2162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chính</w:t>
            </w:r>
          </w:p>
        </w:tc>
      </w:tr>
      <w:tr w14:paraId="5EC2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335F3DA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model</w:t>
            </w:r>
          </w:p>
        </w:tc>
        <w:tc>
          <w:tcPr>
            <w:tcW w:w="2350" w:type="dxa"/>
            <w:vAlign w:val="top"/>
          </w:tcPr>
          <w:p w14:paraId="15C898FE">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VARCHAR(100)</w:t>
            </w:r>
          </w:p>
        </w:tc>
        <w:tc>
          <w:tcPr>
            <w:tcW w:w="3126" w:type="dxa"/>
            <w:vAlign w:val="top"/>
          </w:tcPr>
          <w:p w14:paraId="2531E30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Mẫu xe</w:t>
            </w:r>
          </w:p>
        </w:tc>
        <w:tc>
          <w:tcPr>
            <w:tcW w:w="1575" w:type="dxa"/>
            <w:vAlign w:val="top"/>
          </w:tcPr>
          <w:p w14:paraId="0C85383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454E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64FB28E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brand</w:t>
            </w:r>
          </w:p>
        </w:tc>
        <w:tc>
          <w:tcPr>
            <w:tcW w:w="2350" w:type="dxa"/>
            <w:vAlign w:val="top"/>
          </w:tcPr>
          <w:p w14:paraId="1848D66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ENUM</w:t>
            </w:r>
          </w:p>
        </w:tc>
        <w:tc>
          <w:tcPr>
            <w:tcW w:w="3126" w:type="dxa"/>
            <w:vAlign w:val="top"/>
          </w:tcPr>
          <w:p w14:paraId="76681B4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Hãng xe</w:t>
            </w:r>
          </w:p>
        </w:tc>
        <w:tc>
          <w:tcPr>
            <w:tcW w:w="1575" w:type="dxa"/>
            <w:vAlign w:val="top"/>
          </w:tcPr>
          <w:p w14:paraId="2317373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07F1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7A5E52D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year</w:t>
            </w:r>
          </w:p>
        </w:tc>
        <w:tc>
          <w:tcPr>
            <w:tcW w:w="2350" w:type="dxa"/>
            <w:vAlign w:val="top"/>
          </w:tcPr>
          <w:p w14:paraId="586AE63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INT</w:t>
            </w:r>
          </w:p>
        </w:tc>
        <w:tc>
          <w:tcPr>
            <w:tcW w:w="3126" w:type="dxa"/>
            <w:vAlign w:val="top"/>
          </w:tcPr>
          <w:p w14:paraId="4BCBAEE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Năm sản xuất</w:t>
            </w:r>
          </w:p>
        </w:tc>
        <w:tc>
          <w:tcPr>
            <w:tcW w:w="1575" w:type="dxa"/>
            <w:vAlign w:val="top"/>
          </w:tcPr>
          <w:p w14:paraId="0762A66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074C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60B231D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price</w:t>
            </w:r>
          </w:p>
        </w:tc>
        <w:tc>
          <w:tcPr>
            <w:tcW w:w="2350" w:type="dxa"/>
            <w:vAlign w:val="top"/>
          </w:tcPr>
          <w:p w14:paraId="7F862AD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DECIMAL(15,2)</w:t>
            </w:r>
          </w:p>
        </w:tc>
        <w:tc>
          <w:tcPr>
            <w:tcW w:w="3126" w:type="dxa"/>
            <w:vAlign w:val="top"/>
          </w:tcPr>
          <w:p w14:paraId="7BA4666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Giá bán</w:t>
            </w:r>
          </w:p>
        </w:tc>
        <w:tc>
          <w:tcPr>
            <w:tcW w:w="1575" w:type="dxa"/>
            <w:vAlign w:val="top"/>
          </w:tcPr>
          <w:p w14:paraId="20E062A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5E810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18559B2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quantity</w:t>
            </w:r>
          </w:p>
        </w:tc>
        <w:tc>
          <w:tcPr>
            <w:tcW w:w="2350" w:type="dxa"/>
            <w:vAlign w:val="top"/>
          </w:tcPr>
          <w:p w14:paraId="4DF7B62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w:t>
            </w:r>
          </w:p>
        </w:tc>
        <w:tc>
          <w:tcPr>
            <w:tcW w:w="3126" w:type="dxa"/>
            <w:vAlign w:val="top"/>
          </w:tcPr>
          <w:p w14:paraId="00CCA78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Số lượng tồn kho</w:t>
            </w:r>
          </w:p>
        </w:tc>
        <w:tc>
          <w:tcPr>
            <w:tcW w:w="1575" w:type="dxa"/>
            <w:vAlign w:val="top"/>
          </w:tcPr>
          <w:p w14:paraId="18C69FC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4C1B4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0908B92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description</w:t>
            </w:r>
          </w:p>
        </w:tc>
        <w:tc>
          <w:tcPr>
            <w:tcW w:w="2350" w:type="dxa"/>
            <w:vAlign w:val="top"/>
          </w:tcPr>
          <w:p w14:paraId="5C26ADEE">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w:t>
            </w:r>
          </w:p>
        </w:tc>
        <w:tc>
          <w:tcPr>
            <w:tcW w:w="3126" w:type="dxa"/>
            <w:vAlign w:val="top"/>
          </w:tcPr>
          <w:p w14:paraId="191D169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tả xe</w:t>
            </w:r>
          </w:p>
        </w:tc>
        <w:tc>
          <w:tcPr>
            <w:tcW w:w="1575" w:type="dxa"/>
            <w:vAlign w:val="top"/>
          </w:tcPr>
          <w:p w14:paraId="56E7C5B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3B26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233DFC3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image_1</w:t>
            </w:r>
          </w:p>
        </w:tc>
        <w:tc>
          <w:tcPr>
            <w:tcW w:w="2350" w:type="dxa"/>
            <w:vAlign w:val="top"/>
          </w:tcPr>
          <w:p w14:paraId="32EA31D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VARCHAR(255)</w:t>
            </w:r>
          </w:p>
        </w:tc>
        <w:tc>
          <w:tcPr>
            <w:tcW w:w="3126" w:type="dxa"/>
            <w:vAlign w:val="top"/>
          </w:tcPr>
          <w:p w14:paraId="4C1C2BB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Hình ảnh 1</w:t>
            </w:r>
          </w:p>
        </w:tc>
        <w:tc>
          <w:tcPr>
            <w:tcW w:w="1575" w:type="dxa"/>
            <w:vAlign w:val="top"/>
          </w:tcPr>
          <w:p w14:paraId="3ACCFAC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2E170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688CD97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image_2</w:t>
            </w:r>
          </w:p>
        </w:tc>
        <w:tc>
          <w:tcPr>
            <w:tcW w:w="2350" w:type="dxa"/>
            <w:vAlign w:val="top"/>
          </w:tcPr>
          <w:p w14:paraId="6EBB825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VARCHAR(255)</w:t>
            </w:r>
          </w:p>
        </w:tc>
        <w:tc>
          <w:tcPr>
            <w:tcW w:w="3126" w:type="dxa"/>
            <w:vAlign w:val="top"/>
          </w:tcPr>
          <w:p w14:paraId="2CFF7F4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Hình ảnh 2</w:t>
            </w:r>
          </w:p>
        </w:tc>
        <w:tc>
          <w:tcPr>
            <w:tcW w:w="1575" w:type="dxa"/>
            <w:vAlign w:val="top"/>
          </w:tcPr>
          <w:p w14:paraId="0EA2EFB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47E3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300C6B9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image_3</w:t>
            </w:r>
          </w:p>
        </w:tc>
        <w:tc>
          <w:tcPr>
            <w:tcW w:w="2350" w:type="dxa"/>
            <w:vAlign w:val="top"/>
          </w:tcPr>
          <w:p w14:paraId="322F54E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VARCHAR(255)</w:t>
            </w:r>
          </w:p>
        </w:tc>
        <w:tc>
          <w:tcPr>
            <w:tcW w:w="3126" w:type="dxa"/>
            <w:vAlign w:val="top"/>
          </w:tcPr>
          <w:p w14:paraId="5F1A7C8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Hình ảnh 3</w:t>
            </w:r>
          </w:p>
        </w:tc>
        <w:tc>
          <w:tcPr>
            <w:tcW w:w="1575" w:type="dxa"/>
            <w:vAlign w:val="top"/>
          </w:tcPr>
          <w:p w14:paraId="6700F10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3AE3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24991D0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price</w:t>
            </w:r>
          </w:p>
        </w:tc>
        <w:tc>
          <w:tcPr>
            <w:tcW w:w="2350" w:type="dxa"/>
            <w:vAlign w:val="top"/>
          </w:tcPr>
          <w:p w14:paraId="764545E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DECIMAL(15,2)</w:t>
            </w:r>
          </w:p>
        </w:tc>
        <w:tc>
          <w:tcPr>
            <w:tcW w:w="3126" w:type="dxa"/>
            <w:vAlign w:val="top"/>
          </w:tcPr>
          <w:p w14:paraId="4CE9E19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Giá bán</w:t>
            </w:r>
          </w:p>
        </w:tc>
        <w:tc>
          <w:tcPr>
            <w:tcW w:w="1575" w:type="dxa"/>
            <w:vAlign w:val="top"/>
          </w:tcPr>
          <w:p w14:paraId="1022BD1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7196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1B2CBF2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created_at</w:t>
            </w:r>
          </w:p>
        </w:tc>
        <w:tc>
          <w:tcPr>
            <w:tcW w:w="2350" w:type="dxa"/>
            <w:vAlign w:val="top"/>
          </w:tcPr>
          <w:p w14:paraId="2B1A67D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TIMESTAMP</w:t>
            </w:r>
          </w:p>
        </w:tc>
        <w:tc>
          <w:tcPr>
            <w:tcW w:w="3126" w:type="dxa"/>
            <w:vAlign w:val="top"/>
          </w:tcPr>
          <w:p w14:paraId="03397FF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Thời gian tạo</w:t>
            </w:r>
          </w:p>
        </w:tc>
        <w:tc>
          <w:tcPr>
            <w:tcW w:w="1575" w:type="dxa"/>
            <w:vAlign w:val="top"/>
          </w:tcPr>
          <w:p w14:paraId="4444F93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bl>
    <w:p w14:paraId="7AB97B9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p w14:paraId="502EE87F">
      <w:pPr>
        <w:pStyle w:val="23"/>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65" w:name="_Toc29380"/>
      <w:bookmarkStart w:id="166" w:name="_Toc13488"/>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customers</w:t>
      </w:r>
      <w:bookmarkEnd w:id="165"/>
      <w:bookmarkEnd w:id="16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2350"/>
        <w:gridCol w:w="3126"/>
        <w:gridCol w:w="1575"/>
      </w:tblGrid>
      <w:tr w14:paraId="03B5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1D072C20">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Tên thuộc tính</w:t>
            </w:r>
          </w:p>
        </w:tc>
        <w:tc>
          <w:tcPr>
            <w:tcW w:w="2350" w:type="dxa"/>
            <w:vAlign w:val="top"/>
          </w:tcPr>
          <w:p w14:paraId="679C5B94">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Kiểu dữ liệu</w:t>
            </w:r>
          </w:p>
        </w:tc>
        <w:tc>
          <w:tcPr>
            <w:tcW w:w="3126" w:type="dxa"/>
            <w:vAlign w:val="top"/>
          </w:tcPr>
          <w:p w14:paraId="094E88FF">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Mô tả</w:t>
            </w:r>
          </w:p>
        </w:tc>
        <w:tc>
          <w:tcPr>
            <w:tcW w:w="1575" w:type="dxa"/>
            <w:vAlign w:val="top"/>
          </w:tcPr>
          <w:p w14:paraId="4050C7A5">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Khóa</w:t>
            </w:r>
          </w:p>
        </w:tc>
      </w:tr>
      <w:tr w14:paraId="331A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347448E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id</w:t>
            </w:r>
          </w:p>
        </w:tc>
        <w:tc>
          <w:tcPr>
            <w:tcW w:w="2350" w:type="dxa"/>
            <w:vAlign w:val="top"/>
          </w:tcPr>
          <w:p w14:paraId="53D72BF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INT</w:t>
            </w:r>
          </w:p>
        </w:tc>
        <w:tc>
          <w:tcPr>
            <w:tcW w:w="3126" w:type="dxa"/>
            <w:vAlign w:val="top"/>
          </w:tcPr>
          <w:p w14:paraId="1CC6966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Mã khách hàng</w:t>
            </w:r>
          </w:p>
        </w:tc>
        <w:tc>
          <w:tcPr>
            <w:tcW w:w="1575" w:type="dxa"/>
            <w:vAlign w:val="top"/>
          </w:tcPr>
          <w:p w14:paraId="2BB55B0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chính</w:t>
            </w:r>
          </w:p>
        </w:tc>
      </w:tr>
      <w:tr w14:paraId="47A4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75E2439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full_name</w:t>
            </w:r>
          </w:p>
        </w:tc>
        <w:tc>
          <w:tcPr>
            <w:tcW w:w="2350" w:type="dxa"/>
            <w:vAlign w:val="top"/>
          </w:tcPr>
          <w:p w14:paraId="3A076E2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VARCHAR(100)</w:t>
            </w:r>
          </w:p>
        </w:tc>
        <w:tc>
          <w:tcPr>
            <w:tcW w:w="3126" w:type="dxa"/>
            <w:vAlign w:val="top"/>
          </w:tcPr>
          <w:p w14:paraId="7CAA8F4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Tên đầy đủ</w:t>
            </w:r>
          </w:p>
        </w:tc>
        <w:tc>
          <w:tcPr>
            <w:tcW w:w="1575" w:type="dxa"/>
            <w:vAlign w:val="top"/>
          </w:tcPr>
          <w:p w14:paraId="4867784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02EB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3E510BD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email</w:t>
            </w:r>
          </w:p>
        </w:tc>
        <w:tc>
          <w:tcPr>
            <w:tcW w:w="2350" w:type="dxa"/>
            <w:vAlign w:val="top"/>
          </w:tcPr>
          <w:p w14:paraId="5C317AA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VARCHAR(100)</w:t>
            </w:r>
          </w:p>
        </w:tc>
        <w:tc>
          <w:tcPr>
            <w:tcW w:w="3126" w:type="dxa"/>
            <w:vAlign w:val="top"/>
          </w:tcPr>
          <w:p w14:paraId="64AA9DF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Email khách hàng</w:t>
            </w:r>
          </w:p>
        </w:tc>
        <w:tc>
          <w:tcPr>
            <w:tcW w:w="1575" w:type="dxa"/>
            <w:vAlign w:val="top"/>
          </w:tcPr>
          <w:p w14:paraId="3983239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66E5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47DDE6B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phone</w:t>
            </w:r>
          </w:p>
        </w:tc>
        <w:tc>
          <w:tcPr>
            <w:tcW w:w="2350" w:type="dxa"/>
            <w:vAlign w:val="top"/>
          </w:tcPr>
          <w:p w14:paraId="5F03814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VARCHAR(15)</w:t>
            </w:r>
          </w:p>
        </w:tc>
        <w:tc>
          <w:tcPr>
            <w:tcW w:w="3126" w:type="dxa"/>
            <w:vAlign w:val="top"/>
          </w:tcPr>
          <w:p w14:paraId="6702346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Số điện thoại</w:t>
            </w:r>
          </w:p>
        </w:tc>
        <w:tc>
          <w:tcPr>
            <w:tcW w:w="1575" w:type="dxa"/>
            <w:vAlign w:val="top"/>
          </w:tcPr>
          <w:p w14:paraId="049AC2A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1F74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6A5AE28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address</w:t>
            </w:r>
          </w:p>
        </w:tc>
        <w:tc>
          <w:tcPr>
            <w:tcW w:w="2350" w:type="dxa"/>
            <w:vAlign w:val="top"/>
          </w:tcPr>
          <w:p w14:paraId="13C477B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w:t>
            </w:r>
          </w:p>
        </w:tc>
        <w:tc>
          <w:tcPr>
            <w:tcW w:w="3126" w:type="dxa"/>
            <w:vAlign w:val="top"/>
          </w:tcPr>
          <w:p w14:paraId="551156B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Địa chỉ</w:t>
            </w:r>
          </w:p>
        </w:tc>
        <w:tc>
          <w:tcPr>
            <w:tcW w:w="1575" w:type="dxa"/>
            <w:vAlign w:val="top"/>
          </w:tcPr>
          <w:p w14:paraId="3B31BE1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31D7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411DF45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created_at</w:t>
            </w:r>
          </w:p>
        </w:tc>
        <w:tc>
          <w:tcPr>
            <w:tcW w:w="2350" w:type="dxa"/>
            <w:vAlign w:val="top"/>
          </w:tcPr>
          <w:p w14:paraId="28A543F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TIMESTAMP</w:t>
            </w:r>
          </w:p>
        </w:tc>
        <w:tc>
          <w:tcPr>
            <w:tcW w:w="3126" w:type="dxa"/>
            <w:vAlign w:val="top"/>
          </w:tcPr>
          <w:p w14:paraId="7C8B7F0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Thời gian tạo</w:t>
            </w:r>
          </w:p>
        </w:tc>
        <w:tc>
          <w:tcPr>
            <w:tcW w:w="1575" w:type="dxa"/>
            <w:vAlign w:val="top"/>
          </w:tcPr>
          <w:p w14:paraId="3B6C814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bl>
    <w:p w14:paraId="7D87F82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p w14:paraId="3FC3156D">
      <w:pPr>
        <w:pStyle w:val="23"/>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67" w:name="_Toc6420"/>
      <w:bookmarkStart w:id="168" w:name="_Toc28527"/>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orders</w:t>
      </w:r>
      <w:bookmarkEnd w:id="167"/>
      <w:bookmarkEnd w:id="16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2337"/>
        <w:gridCol w:w="3034"/>
        <w:gridCol w:w="1712"/>
      </w:tblGrid>
      <w:tr w14:paraId="0E9C9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50" w:type="dxa"/>
            <w:vAlign w:val="top"/>
          </w:tcPr>
          <w:p w14:paraId="172ADF69">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Tên thuộc tính</w:t>
            </w:r>
          </w:p>
        </w:tc>
        <w:tc>
          <w:tcPr>
            <w:tcW w:w="2350" w:type="dxa"/>
            <w:vAlign w:val="top"/>
          </w:tcPr>
          <w:p w14:paraId="5C6BA4FF">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Kiểu dữ liệu</w:t>
            </w:r>
          </w:p>
        </w:tc>
        <w:tc>
          <w:tcPr>
            <w:tcW w:w="3126" w:type="dxa"/>
            <w:vAlign w:val="top"/>
          </w:tcPr>
          <w:p w14:paraId="57589610">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Mô tả</w:t>
            </w:r>
          </w:p>
        </w:tc>
        <w:tc>
          <w:tcPr>
            <w:tcW w:w="1575" w:type="dxa"/>
            <w:vAlign w:val="top"/>
          </w:tcPr>
          <w:p w14:paraId="19F551FF">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Khóa</w:t>
            </w:r>
          </w:p>
        </w:tc>
      </w:tr>
      <w:tr w14:paraId="20EA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2959A5B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id</w:t>
            </w:r>
          </w:p>
        </w:tc>
        <w:tc>
          <w:tcPr>
            <w:tcW w:w="2350" w:type="dxa"/>
            <w:vAlign w:val="top"/>
          </w:tcPr>
          <w:p w14:paraId="070A1B3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INT</w:t>
            </w:r>
          </w:p>
        </w:tc>
        <w:tc>
          <w:tcPr>
            <w:tcW w:w="3126" w:type="dxa"/>
            <w:vAlign w:val="top"/>
          </w:tcPr>
          <w:p w14:paraId="76A915B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Mã đơn hàng</w:t>
            </w:r>
          </w:p>
        </w:tc>
        <w:tc>
          <w:tcPr>
            <w:tcW w:w="1575" w:type="dxa"/>
            <w:vAlign w:val="top"/>
          </w:tcPr>
          <w:p w14:paraId="6A9C475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chính</w:t>
            </w:r>
          </w:p>
        </w:tc>
      </w:tr>
      <w:tr w14:paraId="23ED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1FA4414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customer_id</w:t>
            </w:r>
          </w:p>
        </w:tc>
        <w:tc>
          <w:tcPr>
            <w:tcW w:w="2350" w:type="dxa"/>
            <w:vAlign w:val="top"/>
          </w:tcPr>
          <w:p w14:paraId="7DCC01A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INT</w:t>
            </w:r>
          </w:p>
        </w:tc>
        <w:tc>
          <w:tcPr>
            <w:tcW w:w="3126" w:type="dxa"/>
            <w:vAlign w:val="top"/>
          </w:tcPr>
          <w:p w14:paraId="293F3CA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Mã khách hàng</w:t>
            </w:r>
          </w:p>
        </w:tc>
        <w:tc>
          <w:tcPr>
            <w:tcW w:w="1575" w:type="dxa"/>
            <w:vAlign w:val="top"/>
          </w:tcPr>
          <w:p w14:paraId="7B4FE79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ngoại (customers.id)</w:t>
            </w:r>
          </w:p>
        </w:tc>
      </w:tr>
      <w:tr w14:paraId="3C28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7CD45ECE">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employee_id</w:t>
            </w:r>
          </w:p>
        </w:tc>
        <w:tc>
          <w:tcPr>
            <w:tcW w:w="2350" w:type="dxa"/>
            <w:vAlign w:val="top"/>
          </w:tcPr>
          <w:p w14:paraId="0706345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w:t>
            </w:r>
          </w:p>
        </w:tc>
        <w:tc>
          <w:tcPr>
            <w:tcW w:w="3126" w:type="dxa"/>
            <w:vAlign w:val="top"/>
          </w:tcPr>
          <w:p w14:paraId="65DC0C3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nhân viên phụ trách</w:t>
            </w:r>
          </w:p>
        </w:tc>
        <w:tc>
          <w:tcPr>
            <w:tcW w:w="1575" w:type="dxa"/>
            <w:vAlign w:val="top"/>
          </w:tcPr>
          <w:p w14:paraId="0C6F8A5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ngoại (users.id)</w:t>
            </w:r>
          </w:p>
        </w:tc>
      </w:tr>
      <w:tr w14:paraId="5D39E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0A9165C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total_price</w:t>
            </w:r>
          </w:p>
        </w:tc>
        <w:tc>
          <w:tcPr>
            <w:tcW w:w="2350" w:type="dxa"/>
            <w:vAlign w:val="top"/>
          </w:tcPr>
          <w:p w14:paraId="057CA7B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DECIMAL(15,2)</w:t>
            </w:r>
          </w:p>
        </w:tc>
        <w:tc>
          <w:tcPr>
            <w:tcW w:w="3126" w:type="dxa"/>
            <w:vAlign w:val="top"/>
          </w:tcPr>
          <w:p w14:paraId="4FEEF03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Tổng giá trị đơn hàng</w:t>
            </w:r>
          </w:p>
        </w:tc>
        <w:tc>
          <w:tcPr>
            <w:tcW w:w="1575" w:type="dxa"/>
            <w:vAlign w:val="top"/>
          </w:tcPr>
          <w:p w14:paraId="014FBDA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4067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1C7059E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status</w:t>
            </w:r>
          </w:p>
        </w:tc>
        <w:tc>
          <w:tcPr>
            <w:tcW w:w="2350" w:type="dxa"/>
            <w:vAlign w:val="top"/>
          </w:tcPr>
          <w:p w14:paraId="077EF12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ENUM</w:t>
            </w:r>
          </w:p>
        </w:tc>
        <w:tc>
          <w:tcPr>
            <w:tcW w:w="3126" w:type="dxa"/>
            <w:vAlign w:val="top"/>
          </w:tcPr>
          <w:p w14:paraId="2F1B2C3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Trạng thái đơn hàng</w:t>
            </w:r>
          </w:p>
        </w:tc>
        <w:tc>
          <w:tcPr>
            <w:tcW w:w="1575" w:type="dxa"/>
            <w:vAlign w:val="top"/>
          </w:tcPr>
          <w:p w14:paraId="3746BB0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19EB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62A1803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order_date</w:t>
            </w:r>
          </w:p>
        </w:tc>
        <w:tc>
          <w:tcPr>
            <w:tcW w:w="2350" w:type="dxa"/>
            <w:vAlign w:val="top"/>
          </w:tcPr>
          <w:p w14:paraId="36B43D0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TIMESTAMP</w:t>
            </w:r>
          </w:p>
        </w:tc>
        <w:tc>
          <w:tcPr>
            <w:tcW w:w="3126" w:type="dxa"/>
            <w:vAlign w:val="top"/>
          </w:tcPr>
          <w:p w14:paraId="3C5C78D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Ngày đặt hàng</w:t>
            </w:r>
          </w:p>
        </w:tc>
        <w:tc>
          <w:tcPr>
            <w:tcW w:w="1575" w:type="dxa"/>
            <w:vAlign w:val="top"/>
          </w:tcPr>
          <w:p w14:paraId="02FFEAD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6EC1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39A80F5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car_id</w:t>
            </w:r>
          </w:p>
        </w:tc>
        <w:tc>
          <w:tcPr>
            <w:tcW w:w="2350" w:type="dxa"/>
            <w:vAlign w:val="top"/>
          </w:tcPr>
          <w:p w14:paraId="7B8741F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w:t>
            </w:r>
          </w:p>
        </w:tc>
        <w:tc>
          <w:tcPr>
            <w:tcW w:w="3126" w:type="dxa"/>
            <w:vAlign w:val="top"/>
          </w:tcPr>
          <w:p w14:paraId="653ECF8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xe đặt mua</w:t>
            </w:r>
          </w:p>
        </w:tc>
        <w:tc>
          <w:tcPr>
            <w:tcW w:w="1575" w:type="dxa"/>
            <w:vAlign w:val="top"/>
          </w:tcPr>
          <w:p w14:paraId="0922C41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ngoại (cars.id)</w:t>
            </w:r>
          </w:p>
        </w:tc>
      </w:tr>
      <w:tr w14:paraId="0348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4EE7A3E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quantity</w:t>
            </w:r>
          </w:p>
        </w:tc>
        <w:tc>
          <w:tcPr>
            <w:tcW w:w="2350" w:type="dxa"/>
            <w:vAlign w:val="top"/>
          </w:tcPr>
          <w:p w14:paraId="201D817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w:t>
            </w:r>
          </w:p>
        </w:tc>
        <w:tc>
          <w:tcPr>
            <w:tcW w:w="3126" w:type="dxa"/>
            <w:vAlign w:val="top"/>
          </w:tcPr>
          <w:p w14:paraId="19DAF7E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Số lượng xe</w:t>
            </w:r>
          </w:p>
        </w:tc>
        <w:tc>
          <w:tcPr>
            <w:tcW w:w="1575" w:type="dxa"/>
            <w:vAlign w:val="top"/>
          </w:tcPr>
          <w:p w14:paraId="7E8CEA8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bl>
    <w:p w14:paraId="28EF1CB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p w14:paraId="1B53DD54">
      <w:pPr>
        <w:pStyle w:val="23"/>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69" w:name="_Toc19886"/>
      <w:bookmarkStart w:id="170" w:name="_Toc21545"/>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users</w:t>
      </w:r>
      <w:bookmarkEnd w:id="169"/>
      <w:bookmarkEnd w:id="17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2350"/>
        <w:gridCol w:w="3126"/>
        <w:gridCol w:w="1575"/>
      </w:tblGrid>
      <w:tr w14:paraId="6361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4CB0F639">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Tên thuộc tính</w:t>
            </w:r>
          </w:p>
        </w:tc>
        <w:tc>
          <w:tcPr>
            <w:tcW w:w="2350" w:type="dxa"/>
            <w:vAlign w:val="top"/>
          </w:tcPr>
          <w:p w14:paraId="31C22D21">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Kiểu dữ liệu</w:t>
            </w:r>
          </w:p>
        </w:tc>
        <w:tc>
          <w:tcPr>
            <w:tcW w:w="3126" w:type="dxa"/>
            <w:vAlign w:val="top"/>
          </w:tcPr>
          <w:p w14:paraId="4E8E0B80">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Mô tả</w:t>
            </w:r>
          </w:p>
        </w:tc>
        <w:tc>
          <w:tcPr>
            <w:tcW w:w="1575" w:type="dxa"/>
            <w:vAlign w:val="top"/>
          </w:tcPr>
          <w:p w14:paraId="2A8D800B">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Khóa</w:t>
            </w:r>
          </w:p>
        </w:tc>
      </w:tr>
      <w:tr w14:paraId="2AB4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6E8C0B9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id</w:t>
            </w:r>
          </w:p>
        </w:tc>
        <w:tc>
          <w:tcPr>
            <w:tcW w:w="2350" w:type="dxa"/>
            <w:vAlign w:val="top"/>
          </w:tcPr>
          <w:p w14:paraId="4E97051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INT</w:t>
            </w:r>
          </w:p>
        </w:tc>
        <w:tc>
          <w:tcPr>
            <w:tcW w:w="3126" w:type="dxa"/>
            <w:vAlign w:val="top"/>
          </w:tcPr>
          <w:p w14:paraId="5B1A09DE">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Mã người dùng</w:t>
            </w:r>
          </w:p>
        </w:tc>
        <w:tc>
          <w:tcPr>
            <w:tcW w:w="1575" w:type="dxa"/>
            <w:vAlign w:val="top"/>
          </w:tcPr>
          <w:p w14:paraId="6733D8F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chính</w:t>
            </w:r>
          </w:p>
        </w:tc>
      </w:tr>
      <w:tr w14:paraId="68642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28D65B9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full_name</w:t>
            </w:r>
          </w:p>
        </w:tc>
        <w:tc>
          <w:tcPr>
            <w:tcW w:w="2350" w:type="dxa"/>
            <w:vAlign w:val="top"/>
          </w:tcPr>
          <w:p w14:paraId="3B9314F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VARCHAR(100)</w:t>
            </w:r>
          </w:p>
        </w:tc>
        <w:tc>
          <w:tcPr>
            <w:tcW w:w="3126" w:type="dxa"/>
            <w:vAlign w:val="top"/>
          </w:tcPr>
          <w:p w14:paraId="2D4D371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Tên đầy đủ</w:t>
            </w:r>
          </w:p>
        </w:tc>
        <w:tc>
          <w:tcPr>
            <w:tcW w:w="1575" w:type="dxa"/>
            <w:vAlign w:val="top"/>
          </w:tcPr>
          <w:p w14:paraId="5EA38D4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p>
        </w:tc>
      </w:tr>
      <w:tr w14:paraId="4146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7302CA8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birth_date</w:t>
            </w:r>
          </w:p>
        </w:tc>
        <w:tc>
          <w:tcPr>
            <w:tcW w:w="2350" w:type="dxa"/>
            <w:vAlign w:val="top"/>
          </w:tcPr>
          <w:p w14:paraId="53C6FE5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DATE</w:t>
            </w:r>
          </w:p>
        </w:tc>
        <w:tc>
          <w:tcPr>
            <w:tcW w:w="3126" w:type="dxa"/>
            <w:vAlign w:val="top"/>
          </w:tcPr>
          <w:p w14:paraId="2065451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Ngày sinh</w:t>
            </w:r>
          </w:p>
        </w:tc>
        <w:tc>
          <w:tcPr>
            <w:tcW w:w="1575" w:type="dxa"/>
            <w:vAlign w:val="top"/>
          </w:tcPr>
          <w:p w14:paraId="70B08E7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6AF03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1033FB6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email</w:t>
            </w:r>
          </w:p>
        </w:tc>
        <w:tc>
          <w:tcPr>
            <w:tcW w:w="2350" w:type="dxa"/>
            <w:vAlign w:val="top"/>
          </w:tcPr>
          <w:p w14:paraId="402C8DA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VARCHAR(100)</w:t>
            </w:r>
          </w:p>
        </w:tc>
        <w:tc>
          <w:tcPr>
            <w:tcW w:w="3126" w:type="dxa"/>
            <w:vAlign w:val="top"/>
          </w:tcPr>
          <w:p w14:paraId="4156013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Email người dùng</w:t>
            </w:r>
          </w:p>
        </w:tc>
        <w:tc>
          <w:tcPr>
            <w:tcW w:w="1575" w:type="dxa"/>
            <w:vAlign w:val="top"/>
          </w:tcPr>
          <w:p w14:paraId="12E89DD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1D62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26D2BE0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phone</w:t>
            </w:r>
          </w:p>
        </w:tc>
        <w:tc>
          <w:tcPr>
            <w:tcW w:w="2350" w:type="dxa"/>
            <w:vAlign w:val="top"/>
          </w:tcPr>
          <w:p w14:paraId="48C3801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VARCHAR(15)</w:t>
            </w:r>
          </w:p>
        </w:tc>
        <w:tc>
          <w:tcPr>
            <w:tcW w:w="3126" w:type="dxa"/>
            <w:vAlign w:val="top"/>
          </w:tcPr>
          <w:p w14:paraId="3FBD318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Số điện thoại</w:t>
            </w:r>
          </w:p>
        </w:tc>
        <w:tc>
          <w:tcPr>
            <w:tcW w:w="1575" w:type="dxa"/>
            <w:vAlign w:val="top"/>
          </w:tcPr>
          <w:p w14:paraId="50AF52D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7C8A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70D685A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gender</w:t>
            </w:r>
          </w:p>
        </w:tc>
        <w:tc>
          <w:tcPr>
            <w:tcW w:w="2350" w:type="dxa"/>
            <w:vAlign w:val="top"/>
          </w:tcPr>
          <w:p w14:paraId="40C8F56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ENUM</w:t>
            </w:r>
          </w:p>
        </w:tc>
        <w:tc>
          <w:tcPr>
            <w:tcW w:w="3126" w:type="dxa"/>
            <w:vAlign w:val="top"/>
          </w:tcPr>
          <w:p w14:paraId="16715BD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Giới tính</w:t>
            </w:r>
          </w:p>
        </w:tc>
        <w:tc>
          <w:tcPr>
            <w:tcW w:w="1575" w:type="dxa"/>
            <w:vAlign w:val="top"/>
          </w:tcPr>
          <w:p w14:paraId="5767299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bl>
    <w:p w14:paraId="41BCB16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p w14:paraId="3B64281E">
      <w:pPr>
        <w:pStyle w:val="23"/>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71" w:name="_Toc14206"/>
      <w:bookmarkStart w:id="172" w:name="_Toc5494"/>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user_credentials</w:t>
      </w:r>
      <w:bookmarkEnd w:id="171"/>
      <w:bookmarkEnd w:id="17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0"/>
        <w:gridCol w:w="2176"/>
        <w:gridCol w:w="2354"/>
        <w:gridCol w:w="2521"/>
      </w:tblGrid>
      <w:tr w14:paraId="71DC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61AFDB36">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Tên thuộc tính</w:t>
            </w:r>
          </w:p>
        </w:tc>
        <w:tc>
          <w:tcPr>
            <w:tcW w:w="2176" w:type="dxa"/>
            <w:vAlign w:val="top"/>
          </w:tcPr>
          <w:p w14:paraId="51AC89DC">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Kiểu dữ liệu</w:t>
            </w:r>
          </w:p>
        </w:tc>
        <w:tc>
          <w:tcPr>
            <w:tcW w:w="2354" w:type="dxa"/>
            <w:vAlign w:val="top"/>
          </w:tcPr>
          <w:p w14:paraId="6D5EFB62">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Mô tả</w:t>
            </w:r>
          </w:p>
        </w:tc>
        <w:tc>
          <w:tcPr>
            <w:tcW w:w="2521" w:type="dxa"/>
            <w:vAlign w:val="top"/>
          </w:tcPr>
          <w:p w14:paraId="70FD0961">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rPr>
            </w:pPr>
            <w:r>
              <w:rPr>
                <w:rFonts w:hint="default" w:ascii="Times New Roman" w:hAnsi="Times New Roman" w:cs="Times New Roman"/>
                <w:b/>
                <w:bCs/>
                <w:color w:val="auto"/>
                <w:sz w:val="26"/>
                <w:szCs w:val="26"/>
              </w:rPr>
              <w:t>Khóa</w:t>
            </w:r>
          </w:p>
        </w:tc>
      </w:tr>
      <w:tr w14:paraId="017F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6341E14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id</w:t>
            </w:r>
          </w:p>
        </w:tc>
        <w:tc>
          <w:tcPr>
            <w:tcW w:w="2176" w:type="dxa"/>
            <w:vAlign w:val="top"/>
          </w:tcPr>
          <w:p w14:paraId="05BE84F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INT</w:t>
            </w:r>
          </w:p>
        </w:tc>
        <w:tc>
          <w:tcPr>
            <w:tcW w:w="2354" w:type="dxa"/>
            <w:vAlign w:val="top"/>
          </w:tcPr>
          <w:p w14:paraId="476DC30F">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Mã định danh</w:t>
            </w:r>
          </w:p>
        </w:tc>
        <w:tc>
          <w:tcPr>
            <w:tcW w:w="2521" w:type="dxa"/>
            <w:vAlign w:val="top"/>
          </w:tcPr>
          <w:p w14:paraId="2E59F79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chính</w:t>
            </w:r>
          </w:p>
        </w:tc>
      </w:tr>
      <w:tr w14:paraId="2A95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7A7BCD9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user_id</w:t>
            </w:r>
          </w:p>
        </w:tc>
        <w:tc>
          <w:tcPr>
            <w:tcW w:w="2176" w:type="dxa"/>
            <w:vAlign w:val="top"/>
          </w:tcPr>
          <w:p w14:paraId="2331CFD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INT</w:t>
            </w:r>
          </w:p>
        </w:tc>
        <w:tc>
          <w:tcPr>
            <w:tcW w:w="2354" w:type="dxa"/>
            <w:vAlign w:val="top"/>
          </w:tcPr>
          <w:p w14:paraId="02E19F7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Mã người dùng</w:t>
            </w:r>
          </w:p>
        </w:tc>
        <w:tc>
          <w:tcPr>
            <w:tcW w:w="2521" w:type="dxa"/>
            <w:vAlign w:val="top"/>
          </w:tcPr>
          <w:p w14:paraId="1E60669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Khóa ngoại (users.id)</w:t>
            </w:r>
          </w:p>
        </w:tc>
      </w:tr>
      <w:tr w14:paraId="0204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396E4B8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username</w:t>
            </w:r>
          </w:p>
        </w:tc>
        <w:tc>
          <w:tcPr>
            <w:tcW w:w="2176" w:type="dxa"/>
            <w:vAlign w:val="top"/>
          </w:tcPr>
          <w:p w14:paraId="7E24787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VARCHAR(50)</w:t>
            </w:r>
          </w:p>
        </w:tc>
        <w:tc>
          <w:tcPr>
            <w:tcW w:w="2354" w:type="dxa"/>
            <w:vAlign w:val="top"/>
          </w:tcPr>
          <w:p w14:paraId="3C0BC7E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Tên đăng nhập</w:t>
            </w:r>
          </w:p>
        </w:tc>
        <w:tc>
          <w:tcPr>
            <w:tcW w:w="2521" w:type="dxa"/>
            <w:vAlign w:val="top"/>
          </w:tcPr>
          <w:p w14:paraId="11D0123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63D3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28EBC7D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password_hash</w:t>
            </w:r>
          </w:p>
        </w:tc>
        <w:tc>
          <w:tcPr>
            <w:tcW w:w="2176" w:type="dxa"/>
            <w:vAlign w:val="top"/>
          </w:tcPr>
          <w:p w14:paraId="677E80D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w:t>
            </w:r>
          </w:p>
        </w:tc>
        <w:tc>
          <w:tcPr>
            <w:tcW w:w="2354" w:type="dxa"/>
            <w:vAlign w:val="top"/>
          </w:tcPr>
          <w:p w14:paraId="2D9C422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Mật khẩu đã mã hóa</w:t>
            </w:r>
          </w:p>
        </w:tc>
        <w:tc>
          <w:tcPr>
            <w:tcW w:w="2521" w:type="dxa"/>
            <w:vAlign w:val="top"/>
          </w:tcPr>
          <w:p w14:paraId="558F4FE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r w14:paraId="12B08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top"/>
          </w:tcPr>
          <w:p w14:paraId="3EE3269E">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role</w:t>
            </w:r>
          </w:p>
        </w:tc>
        <w:tc>
          <w:tcPr>
            <w:tcW w:w="2176" w:type="dxa"/>
            <w:vAlign w:val="top"/>
          </w:tcPr>
          <w:p w14:paraId="0821723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ENUM</w:t>
            </w:r>
          </w:p>
        </w:tc>
        <w:tc>
          <w:tcPr>
            <w:tcW w:w="2354" w:type="dxa"/>
            <w:vAlign w:val="top"/>
          </w:tcPr>
          <w:p w14:paraId="25FF7F1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Vai trò người dùng</w:t>
            </w:r>
          </w:p>
        </w:tc>
        <w:tc>
          <w:tcPr>
            <w:tcW w:w="2521" w:type="dxa"/>
            <w:vAlign w:val="top"/>
          </w:tcPr>
          <w:p w14:paraId="3AA083CE">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tc>
      </w:tr>
    </w:tbl>
    <w:p w14:paraId="1C8E0234">
      <w:pPr>
        <w:pStyle w:val="3"/>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173" w:name="_Toc27703"/>
      <w:bookmarkStart w:id="174" w:name="_Toc12207"/>
      <w:r>
        <w:rPr>
          <w:rFonts w:hint="default" w:ascii="Times New Roman" w:hAnsi="Times New Roman" w:cs="Times New Roman"/>
          <w:color w:val="auto"/>
          <w:sz w:val="26"/>
          <w:szCs w:val="26"/>
          <w:lang w:val="vi-VN"/>
        </w:rPr>
        <w:t>2.5. Cấu trúc và tổ chức mã nguồn</w:t>
      </w:r>
      <w:bookmarkEnd w:id="173"/>
      <w:bookmarkEnd w:id="174"/>
    </w:p>
    <w:p w14:paraId="7DCEA1BD">
      <w:pPr>
        <w:pStyle w:val="23"/>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175" w:name="_Toc7271"/>
      <w:bookmarkStart w:id="176" w:name="_Toc17422"/>
      <w:r>
        <w:rPr>
          <w:rFonts w:hint="default" w:ascii="Times New Roman" w:hAnsi="Times New Roman" w:cs="Times New Roman"/>
          <w:color w:val="auto"/>
          <w:sz w:val="26"/>
          <w:szCs w:val="26"/>
        </w:rPr>
        <w:t xml:space="preserve">Bảng 2.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Bảng_2.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Bảng mô tả chi tiết mã nguồn ứng dụng quản lý đại lý xe hơi</w:t>
      </w:r>
      <w:bookmarkEnd w:id="175"/>
      <w:bookmarkEnd w:id="17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3"/>
        <w:gridCol w:w="5958"/>
      </w:tblGrid>
      <w:tr w14:paraId="216A2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5D6B354C">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rPr>
              <w:t>Tên file</w:t>
            </w:r>
          </w:p>
        </w:tc>
        <w:tc>
          <w:tcPr>
            <w:tcW w:w="5958" w:type="dxa"/>
            <w:vAlign w:val="center"/>
          </w:tcPr>
          <w:p w14:paraId="58C36904">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rPr>
              <w:t>Mô tả chi tiết chức năng</w:t>
            </w:r>
          </w:p>
        </w:tc>
      </w:tr>
      <w:tr w14:paraId="364C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569EA3F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app/auth/change_password.py</w:t>
            </w:r>
          </w:p>
        </w:tc>
        <w:tc>
          <w:tcPr>
            <w:tcW w:w="5958" w:type="dxa"/>
            <w:vAlign w:val="center"/>
          </w:tcPr>
          <w:p w14:paraId="26898C5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Đặt lại mật khẩu người dùng</w:t>
            </w:r>
          </w:p>
        </w:tc>
      </w:tr>
      <w:tr w14:paraId="524E9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2AB889D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app/auth/login.py</w:t>
            </w:r>
          </w:p>
        </w:tc>
        <w:tc>
          <w:tcPr>
            <w:tcW w:w="5958" w:type="dxa"/>
            <w:vAlign w:val="center"/>
          </w:tcPr>
          <w:p w14:paraId="308704E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Xác thực, đăng nhập vào hệ thống</w:t>
            </w:r>
          </w:p>
        </w:tc>
      </w:tr>
      <w:tr w14:paraId="7D18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436ECC5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app/back_end/be_form_car.py</w:t>
            </w:r>
          </w:p>
        </w:tc>
        <w:tc>
          <w:tcPr>
            <w:tcW w:w="5958" w:type="dxa"/>
            <w:vAlign w:val="center"/>
          </w:tcPr>
          <w:p w14:paraId="361A3E6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xem hình ảnh của xe</w:t>
            </w:r>
          </w:p>
        </w:tc>
      </w:tr>
      <w:tr w14:paraId="685A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61FE7C7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app/front_end/fe_form_car.py</w:t>
            </w:r>
          </w:p>
        </w:tc>
        <w:tc>
          <w:tcPr>
            <w:tcW w:w="5958" w:type="dxa"/>
            <w:vAlign w:val="center"/>
          </w:tcPr>
          <w:p w14:paraId="654D04EE">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thêm, sửa, xóa, tìm kiếm thông tin xe</w:t>
            </w:r>
          </w:p>
        </w:tc>
      </w:tr>
      <w:tr w14:paraId="0307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5E7BC98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app/pages/form_customers.py</w:t>
            </w:r>
          </w:p>
        </w:tc>
        <w:tc>
          <w:tcPr>
            <w:tcW w:w="5958" w:type="dxa"/>
            <w:vAlign w:val="center"/>
          </w:tcPr>
          <w:p w14:paraId="00303AC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thêm, sửa, xóa, tìm kiếm thông tin khách hàng</w:t>
            </w:r>
          </w:p>
        </w:tc>
      </w:tr>
      <w:tr w14:paraId="1541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0B0A06E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app/pages/form_info.py</w:t>
            </w:r>
          </w:p>
        </w:tc>
        <w:tc>
          <w:tcPr>
            <w:tcW w:w="5958" w:type="dxa"/>
            <w:vAlign w:val="center"/>
          </w:tcPr>
          <w:p w14:paraId="278A4F1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sửa thông tin cá nhân người dùng</w:t>
            </w:r>
          </w:p>
        </w:tc>
      </w:tr>
      <w:tr w14:paraId="3099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3BAFFAE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app/pages/form_orders.py</w:t>
            </w:r>
          </w:p>
        </w:tc>
        <w:tc>
          <w:tcPr>
            <w:tcW w:w="5958" w:type="dxa"/>
            <w:vAlign w:val="center"/>
          </w:tcPr>
          <w:p w14:paraId="219D3A0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thêm, sửa, xóa, tìm kiếm thông tin hóa đơn</w:t>
            </w:r>
          </w:p>
        </w:tc>
      </w:tr>
      <w:tr w14:paraId="10710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311A138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app/pages/form_primary.py</w:t>
            </w:r>
          </w:p>
        </w:tc>
        <w:tc>
          <w:tcPr>
            <w:tcW w:w="5958" w:type="dxa"/>
            <w:vAlign w:val="center"/>
          </w:tcPr>
          <w:p w14:paraId="2655B6C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chính phân quyền, Administrator có full quyền, Employee không thể sửa người dùng</w:t>
            </w:r>
          </w:p>
        </w:tc>
      </w:tr>
      <w:tr w14:paraId="2CB1B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41FF553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app/pages/form_report_employee.py</w:t>
            </w:r>
          </w:p>
        </w:tc>
        <w:tc>
          <w:tcPr>
            <w:tcW w:w="5958" w:type="dxa"/>
            <w:vAlign w:val="center"/>
          </w:tcPr>
          <w:p w14:paraId="6177A2F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thống kê báo cáo cá nhân của nhân viên</w:t>
            </w:r>
          </w:p>
        </w:tc>
      </w:tr>
      <w:tr w14:paraId="7105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3DD198F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app/pages/form_report_statistics.py</w:t>
            </w:r>
          </w:p>
        </w:tc>
        <w:tc>
          <w:tcPr>
            <w:tcW w:w="5958" w:type="dxa"/>
            <w:vAlign w:val="center"/>
          </w:tcPr>
          <w:p w14:paraId="1ECE4F4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thống kê báo cáo tổng thể hệ thống</w:t>
            </w:r>
          </w:p>
        </w:tc>
      </w:tr>
      <w:tr w14:paraId="66631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3792CFF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app/pages/form_users.py</w:t>
            </w:r>
          </w:p>
        </w:tc>
        <w:tc>
          <w:tcPr>
            <w:tcW w:w="5958" w:type="dxa"/>
            <w:vAlign w:val="center"/>
          </w:tcPr>
          <w:p w14:paraId="3338307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Form thêm, sửa, xóa, tìm kiếm thông tin người dùng</w:t>
            </w:r>
          </w:p>
        </w:tc>
      </w:tr>
      <w:tr w14:paraId="0FD7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36A6BB7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app/errors.log</w:t>
            </w:r>
          </w:p>
        </w:tc>
        <w:tc>
          <w:tcPr>
            <w:tcW w:w="5958" w:type="dxa"/>
            <w:vAlign w:val="center"/>
          </w:tcPr>
          <w:p w14:paraId="13A7FAF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File ghi lại các lỗi phát sinh trong hệ thống</w:t>
            </w:r>
          </w:p>
        </w:tc>
      </w:tr>
      <w:tr w14:paraId="14B9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0F206AC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app/main.py</w:t>
            </w:r>
          </w:p>
        </w:tc>
        <w:tc>
          <w:tcPr>
            <w:tcW w:w="5958" w:type="dxa"/>
            <w:vAlign w:val="center"/>
          </w:tcPr>
          <w:p w14:paraId="17A1386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Khởi chạy ứng dụng, mở form đăng nhập</w:t>
            </w:r>
          </w:p>
        </w:tc>
      </w:tr>
      <w:tr w14:paraId="1BA0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611FA52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core/config.py</w:t>
            </w:r>
          </w:p>
        </w:tc>
        <w:tc>
          <w:tcPr>
            <w:tcW w:w="5958" w:type="dxa"/>
            <w:vAlign w:val="center"/>
          </w:tcPr>
          <w:p w14:paraId="399ED38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Chứa thông tin phiên bản, cấu hình của ứng dụng</w:t>
            </w:r>
          </w:p>
        </w:tc>
      </w:tr>
      <w:tr w14:paraId="3C76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3BB1AD0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core/database.py</w:t>
            </w:r>
          </w:p>
        </w:tc>
        <w:tc>
          <w:tcPr>
            <w:tcW w:w="5958" w:type="dxa"/>
            <w:vAlign w:val="center"/>
          </w:tcPr>
          <w:p w14:paraId="287FC5C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Kết nối và quản lý các truy vấn đến cơ sở dữ liệu</w:t>
            </w:r>
          </w:p>
        </w:tc>
      </w:tr>
      <w:tr w14:paraId="4F1C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0A4D840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core/db_auth.py</w:t>
            </w:r>
          </w:p>
        </w:tc>
        <w:tc>
          <w:tcPr>
            <w:tcW w:w="5958" w:type="dxa"/>
            <w:vAlign w:val="center"/>
          </w:tcPr>
          <w:p w14:paraId="1A6E68F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Logic và truy vấn cơ sở dữ liệu liên quan đến đăng nhập và đặt lại mật khẩu</w:t>
            </w:r>
          </w:p>
        </w:tc>
      </w:tr>
      <w:tr w14:paraId="26F8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193A8F61">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core/db_cars.py</w:t>
            </w:r>
          </w:p>
        </w:tc>
        <w:tc>
          <w:tcPr>
            <w:tcW w:w="5958" w:type="dxa"/>
            <w:vAlign w:val="center"/>
          </w:tcPr>
          <w:p w14:paraId="5B73E84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Logic và truy vấn cơ sở dữ liệu về quản lý xe (thêm, sửa, xóa, tìm kiếm)</w:t>
            </w:r>
          </w:p>
        </w:tc>
      </w:tr>
      <w:tr w14:paraId="15F2A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3E3AE023">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core/db_customers.py</w:t>
            </w:r>
          </w:p>
        </w:tc>
        <w:tc>
          <w:tcPr>
            <w:tcW w:w="5958" w:type="dxa"/>
            <w:vAlign w:val="center"/>
          </w:tcPr>
          <w:p w14:paraId="2C06C5F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Logic và truy vấn cơ sở dữ liệu về khách hàng</w:t>
            </w:r>
          </w:p>
        </w:tc>
      </w:tr>
      <w:tr w14:paraId="49D42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5FE7691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core/db_orders.py</w:t>
            </w:r>
          </w:p>
        </w:tc>
        <w:tc>
          <w:tcPr>
            <w:tcW w:w="5958" w:type="dxa"/>
            <w:vAlign w:val="center"/>
          </w:tcPr>
          <w:p w14:paraId="7C87590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Logic và truy vấn cơ sở dữ liệu về quản lý hóa đơn</w:t>
            </w:r>
          </w:p>
        </w:tc>
      </w:tr>
      <w:tr w14:paraId="2D62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2423B06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core/db_report_statistics.py</w:t>
            </w:r>
          </w:p>
        </w:tc>
        <w:tc>
          <w:tcPr>
            <w:tcW w:w="5958" w:type="dxa"/>
            <w:vAlign w:val="center"/>
          </w:tcPr>
          <w:p w14:paraId="10E927C8">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Logic và truy vấn cơ sở dữ liệu phục vụ các báo cáo thống kê tổng thể và cá nhân</w:t>
            </w:r>
          </w:p>
        </w:tc>
      </w:tr>
      <w:tr w14:paraId="4860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4222E9A4">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core/db_users.py</w:t>
            </w:r>
          </w:p>
        </w:tc>
        <w:tc>
          <w:tcPr>
            <w:tcW w:w="5958" w:type="dxa"/>
            <w:vAlign w:val="center"/>
          </w:tcPr>
          <w:p w14:paraId="08D53EF9">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Logic và truy vấn cơ sở dữ liệu quản lý người dùng</w:t>
            </w:r>
          </w:p>
        </w:tc>
      </w:tr>
      <w:tr w14:paraId="69AB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03BA448E">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core/function.py</w:t>
            </w:r>
          </w:p>
        </w:tc>
        <w:tc>
          <w:tcPr>
            <w:tcW w:w="5958" w:type="dxa"/>
            <w:vAlign w:val="center"/>
          </w:tcPr>
          <w:p w14:paraId="3D7649B0">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Hàm kiểm tra độ mạnh mật khẩu, ký tự cấm, và các import bị cấm</w:t>
            </w:r>
          </w:p>
        </w:tc>
      </w:tr>
      <w:tr w14:paraId="560D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3" w:type="dxa"/>
            <w:vAlign w:val="center"/>
          </w:tcPr>
          <w:p w14:paraId="4C2A453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core/utils.py</w:t>
            </w:r>
          </w:p>
        </w:tc>
        <w:tc>
          <w:tcPr>
            <w:tcW w:w="5958" w:type="dxa"/>
            <w:vAlign w:val="center"/>
          </w:tcPr>
          <w:p w14:paraId="5564F6BC">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rPr>
              <w:t>Chứa các hàm tiện ích như căn giữa cửa sổ giao diện Tkinter</w:t>
            </w:r>
          </w:p>
        </w:tc>
      </w:tr>
    </w:tbl>
    <w:p w14:paraId="0F7E1DA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4D6AC2D0">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1EC07280">
      <w:pPr>
        <w:pStyle w:val="2"/>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bookmarkStart w:id="177" w:name="_Toc21401"/>
      <w:bookmarkStart w:id="178" w:name="_Toc26035"/>
      <w:bookmarkStart w:id="179" w:name="_Toc3181"/>
      <w:r>
        <w:rPr>
          <w:rFonts w:hint="default" w:ascii="Times New Roman" w:hAnsi="Times New Roman" w:cs="Times New Roman"/>
          <w:color w:val="auto"/>
          <w:sz w:val="26"/>
          <w:szCs w:val="26"/>
        </w:rPr>
        <w:t xml:space="preserve">CHƯƠNG </w:t>
      </w:r>
      <w:r>
        <w:rPr>
          <w:rFonts w:hint="default" w:ascii="Times New Roman" w:hAnsi="Times New Roman" w:cs="Times New Roman"/>
          <w:color w:val="auto"/>
          <w:sz w:val="26"/>
          <w:szCs w:val="26"/>
          <w:lang w:val="vi-VN"/>
        </w:rPr>
        <w:t>III</w:t>
      </w:r>
      <w:r>
        <w:rPr>
          <w:rFonts w:hint="default" w:ascii="Times New Roman" w:hAnsi="Times New Roman" w:cs="Times New Roman"/>
          <w:color w:val="auto"/>
          <w:sz w:val="26"/>
          <w:szCs w:val="26"/>
        </w:rPr>
        <w:t>. KẾT QUẢ THỰC NGHIỆM CHƯƠNG TRÌNH</w:t>
      </w:r>
      <w:bookmarkEnd w:id="177"/>
      <w:bookmarkEnd w:id="178"/>
      <w:bookmarkEnd w:id="179"/>
    </w:p>
    <w:p w14:paraId="1B64A646">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180" w:name="_Toc31829"/>
      <w:bookmarkStart w:id="181" w:name="_Toc5037"/>
      <w:bookmarkStart w:id="182" w:name="_Toc589"/>
      <w:r>
        <w:rPr>
          <w:rFonts w:hint="default" w:ascii="Times New Roman" w:hAnsi="Times New Roman" w:cs="Times New Roman"/>
          <w:color w:val="auto"/>
          <w:sz w:val="26"/>
          <w:szCs w:val="26"/>
        </w:rPr>
        <w:t>3.1</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Đăng nhập</w:t>
      </w:r>
      <w:bookmarkEnd w:id="180"/>
      <w:bookmarkEnd w:id="181"/>
      <w:bookmarkEnd w:id="182"/>
    </w:p>
    <w:p w14:paraId="04027066">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25490" cy="2459990"/>
            <wp:effectExtent l="0" t="0" r="3810" b="1651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25"/>
                    <a:stretch>
                      <a:fillRect/>
                    </a:stretch>
                  </pic:blipFill>
                  <pic:spPr>
                    <a:xfrm>
                      <a:off x="0" y="0"/>
                      <a:ext cx="5825490" cy="2459990"/>
                    </a:xfrm>
                    <a:prstGeom prst="rect">
                      <a:avLst/>
                    </a:prstGeom>
                    <a:noFill/>
                    <a:ln>
                      <a:noFill/>
                    </a:ln>
                  </pic:spPr>
                </pic:pic>
              </a:graphicData>
            </a:graphic>
          </wp:inline>
        </w:drawing>
      </w:r>
    </w:p>
    <w:p w14:paraId="2DA5CFBC">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83" w:name="_Toc24062"/>
      <w:bookmarkStart w:id="184" w:name="_Toc6927"/>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Đăng nhập sai mật khẩu</w:t>
      </w:r>
      <w:bookmarkEnd w:id="183"/>
      <w:bookmarkEnd w:id="184"/>
    </w:p>
    <w:p w14:paraId="75AD17DA">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p>
    <w:p w14:paraId="38E54B23">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25490" cy="2632710"/>
            <wp:effectExtent l="0" t="0" r="3810" b="1524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26"/>
                    <a:stretch>
                      <a:fillRect/>
                    </a:stretch>
                  </pic:blipFill>
                  <pic:spPr>
                    <a:xfrm>
                      <a:off x="0" y="0"/>
                      <a:ext cx="5825490" cy="2632710"/>
                    </a:xfrm>
                    <a:prstGeom prst="rect">
                      <a:avLst/>
                    </a:prstGeom>
                    <a:noFill/>
                    <a:ln>
                      <a:noFill/>
                    </a:ln>
                  </pic:spPr>
                </pic:pic>
              </a:graphicData>
            </a:graphic>
          </wp:inline>
        </w:drawing>
      </w:r>
    </w:p>
    <w:p w14:paraId="031F7045">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85" w:name="_Toc26489"/>
      <w:bookmarkStart w:id="186" w:name="_Toc656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Cập nhật mật khẩu thành công</w:t>
      </w:r>
      <w:bookmarkEnd w:id="185"/>
      <w:bookmarkEnd w:id="186"/>
    </w:p>
    <w:p w14:paraId="39A0C961">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187" w:name="_Toc23768"/>
      <w:bookmarkStart w:id="188" w:name="_Toc13723"/>
      <w:bookmarkStart w:id="189" w:name="_Toc4161"/>
      <w:r>
        <w:rPr>
          <w:rFonts w:hint="default" w:ascii="Times New Roman" w:hAnsi="Times New Roman" w:cs="Times New Roman"/>
          <w:color w:val="auto"/>
          <w:sz w:val="26"/>
          <w:szCs w:val="26"/>
        </w:rPr>
        <w:t>3.2</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Quản lý xe</w:t>
      </w:r>
      <w:bookmarkEnd w:id="187"/>
      <w:bookmarkEnd w:id="188"/>
      <w:bookmarkEnd w:id="189"/>
    </w:p>
    <w:p w14:paraId="3A71FAC5">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27"/>
                    <a:stretch>
                      <a:fillRect/>
                    </a:stretch>
                  </pic:blipFill>
                  <pic:spPr>
                    <a:xfrm>
                      <a:off x="0" y="0"/>
                      <a:ext cx="5831205" cy="4841875"/>
                    </a:xfrm>
                    <a:prstGeom prst="rect">
                      <a:avLst/>
                    </a:prstGeom>
                    <a:noFill/>
                    <a:ln>
                      <a:noFill/>
                    </a:ln>
                  </pic:spPr>
                </pic:pic>
              </a:graphicData>
            </a:graphic>
          </wp:inline>
        </w:drawing>
      </w:r>
    </w:p>
    <w:p w14:paraId="3CAB03A3">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90" w:name="_Toc26159"/>
      <w:bookmarkStart w:id="191" w:name="_Toc11225"/>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quản lý thông tin xe</w:t>
      </w:r>
      <w:bookmarkEnd w:id="190"/>
      <w:bookmarkEnd w:id="191"/>
    </w:p>
    <w:p w14:paraId="75F0B24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6"/>
                    <pic:cNvPicPr>
                      <a:picLocks noChangeAspect="1"/>
                    </pic:cNvPicPr>
                  </pic:nvPicPr>
                  <pic:blipFill>
                    <a:blip r:embed="rId28"/>
                    <a:stretch>
                      <a:fillRect/>
                    </a:stretch>
                  </pic:blipFill>
                  <pic:spPr>
                    <a:xfrm>
                      <a:off x="0" y="0"/>
                      <a:ext cx="5831205" cy="4841875"/>
                    </a:xfrm>
                    <a:prstGeom prst="rect">
                      <a:avLst/>
                    </a:prstGeom>
                    <a:noFill/>
                    <a:ln>
                      <a:noFill/>
                    </a:ln>
                  </pic:spPr>
                </pic:pic>
              </a:graphicData>
            </a:graphic>
          </wp:inline>
        </w:drawing>
      </w:r>
    </w:p>
    <w:p w14:paraId="66C3CCD5">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92" w:name="_Toc16353"/>
      <w:bookmarkStart w:id="193" w:name="_Toc18481"/>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trước khi thêm xe mới</w:t>
      </w:r>
      <w:bookmarkEnd w:id="192"/>
      <w:bookmarkEnd w:id="193"/>
    </w:p>
    <w:p w14:paraId="7F05D1AE">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7"/>
                    <pic:cNvPicPr>
                      <a:picLocks noChangeAspect="1"/>
                    </pic:cNvPicPr>
                  </pic:nvPicPr>
                  <pic:blipFill>
                    <a:blip r:embed="rId29"/>
                    <a:stretch>
                      <a:fillRect/>
                    </a:stretch>
                  </pic:blipFill>
                  <pic:spPr>
                    <a:xfrm>
                      <a:off x="0" y="0"/>
                      <a:ext cx="5831205" cy="4841875"/>
                    </a:xfrm>
                    <a:prstGeom prst="rect">
                      <a:avLst/>
                    </a:prstGeom>
                    <a:noFill/>
                    <a:ln>
                      <a:noFill/>
                    </a:ln>
                  </pic:spPr>
                </pic:pic>
              </a:graphicData>
            </a:graphic>
          </wp:inline>
        </w:drawing>
      </w:r>
    </w:p>
    <w:p w14:paraId="514139F4">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94" w:name="_Toc21230"/>
      <w:bookmarkStart w:id="195" w:name="_Toc2770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thêm xe mới</w:t>
      </w:r>
      <w:bookmarkEnd w:id="194"/>
      <w:bookmarkEnd w:id="195"/>
    </w:p>
    <w:p w14:paraId="0416446D">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8"/>
                    <pic:cNvPicPr>
                      <a:picLocks noChangeAspect="1"/>
                    </pic:cNvPicPr>
                  </pic:nvPicPr>
                  <pic:blipFill>
                    <a:blip r:embed="rId30"/>
                    <a:stretch>
                      <a:fillRect/>
                    </a:stretch>
                  </pic:blipFill>
                  <pic:spPr>
                    <a:xfrm>
                      <a:off x="0" y="0"/>
                      <a:ext cx="5831205" cy="4841875"/>
                    </a:xfrm>
                    <a:prstGeom prst="rect">
                      <a:avLst/>
                    </a:prstGeom>
                    <a:noFill/>
                    <a:ln>
                      <a:noFill/>
                    </a:ln>
                  </pic:spPr>
                </pic:pic>
              </a:graphicData>
            </a:graphic>
          </wp:inline>
        </w:drawing>
      </w:r>
    </w:p>
    <w:p w14:paraId="1926B0F3">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96" w:name="_Toc32474"/>
      <w:bookmarkStart w:id="197" w:name="_Toc1790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trước khi thêm sửa thông tin xe</w:t>
      </w:r>
      <w:bookmarkEnd w:id="196"/>
      <w:bookmarkEnd w:id="197"/>
    </w:p>
    <w:p w14:paraId="03B5C027">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9"/>
                    <pic:cNvPicPr>
                      <a:picLocks noChangeAspect="1"/>
                    </pic:cNvPicPr>
                  </pic:nvPicPr>
                  <pic:blipFill>
                    <a:blip r:embed="rId31"/>
                    <a:stretch>
                      <a:fillRect/>
                    </a:stretch>
                  </pic:blipFill>
                  <pic:spPr>
                    <a:xfrm>
                      <a:off x="0" y="0"/>
                      <a:ext cx="5831205" cy="4841875"/>
                    </a:xfrm>
                    <a:prstGeom prst="rect">
                      <a:avLst/>
                    </a:prstGeom>
                    <a:noFill/>
                    <a:ln>
                      <a:noFill/>
                    </a:ln>
                  </pic:spPr>
                </pic:pic>
              </a:graphicData>
            </a:graphic>
          </wp:inline>
        </w:drawing>
      </w:r>
    </w:p>
    <w:p w14:paraId="52839CA6">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198" w:name="_Toc5213"/>
      <w:bookmarkStart w:id="199" w:name="_Toc2289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khi thêm sửa thông tin xe</w:t>
      </w:r>
      <w:bookmarkEnd w:id="198"/>
      <w:bookmarkEnd w:id="199"/>
    </w:p>
    <w:p w14:paraId="37B9F8F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0"/>
                    <pic:cNvPicPr>
                      <a:picLocks noChangeAspect="1"/>
                    </pic:cNvPicPr>
                  </pic:nvPicPr>
                  <pic:blipFill>
                    <a:blip r:embed="rId32"/>
                    <a:stretch>
                      <a:fillRect/>
                    </a:stretch>
                  </pic:blipFill>
                  <pic:spPr>
                    <a:xfrm>
                      <a:off x="0" y="0"/>
                      <a:ext cx="5831205" cy="4841875"/>
                    </a:xfrm>
                    <a:prstGeom prst="rect">
                      <a:avLst/>
                    </a:prstGeom>
                    <a:noFill/>
                    <a:ln>
                      <a:noFill/>
                    </a:ln>
                  </pic:spPr>
                </pic:pic>
              </a:graphicData>
            </a:graphic>
          </wp:inline>
        </w:drawing>
      </w:r>
    </w:p>
    <w:p w14:paraId="58CF3B4E">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00" w:name="_Toc29559"/>
      <w:bookmarkStart w:id="201" w:name="_Toc2021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khi xóa xe</w:t>
      </w:r>
      <w:bookmarkEnd w:id="200"/>
      <w:bookmarkEnd w:id="201"/>
    </w:p>
    <w:p w14:paraId="0699E8F7">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1"/>
                    <pic:cNvPicPr>
                      <a:picLocks noChangeAspect="1"/>
                    </pic:cNvPicPr>
                  </pic:nvPicPr>
                  <pic:blipFill>
                    <a:blip r:embed="rId33"/>
                    <a:stretch>
                      <a:fillRect/>
                    </a:stretch>
                  </pic:blipFill>
                  <pic:spPr>
                    <a:xfrm>
                      <a:off x="0" y="0"/>
                      <a:ext cx="5831205" cy="4841875"/>
                    </a:xfrm>
                    <a:prstGeom prst="rect">
                      <a:avLst/>
                    </a:prstGeom>
                    <a:noFill/>
                    <a:ln>
                      <a:noFill/>
                    </a:ln>
                  </pic:spPr>
                </pic:pic>
              </a:graphicData>
            </a:graphic>
          </wp:inline>
        </w:drawing>
      </w:r>
    </w:p>
    <w:p w14:paraId="7D11EC6B">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02" w:name="_Toc2180"/>
      <w:bookmarkStart w:id="203" w:name="_Toc6396"/>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thêm tìm kiếm thông tin xe</w:t>
      </w:r>
      <w:bookmarkEnd w:id="202"/>
      <w:bookmarkEnd w:id="203"/>
    </w:p>
    <w:p w14:paraId="17BF9C79">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en-US"/>
        </w:rPr>
      </w:pPr>
    </w:p>
    <w:p w14:paraId="485A6FF4">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04" w:name="_Toc7180"/>
      <w:bookmarkStart w:id="205" w:name="_Toc9399"/>
      <w:bookmarkStart w:id="206" w:name="_Toc18486"/>
      <w:r>
        <w:rPr>
          <w:rFonts w:hint="default" w:ascii="Times New Roman" w:hAnsi="Times New Roman" w:cs="Times New Roman"/>
          <w:color w:val="auto"/>
          <w:sz w:val="26"/>
          <w:szCs w:val="26"/>
        </w:rPr>
        <w:t>3.3</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Quản lý khách hàng</w:t>
      </w:r>
      <w:bookmarkEnd w:id="204"/>
      <w:bookmarkEnd w:id="205"/>
      <w:bookmarkEnd w:id="206"/>
    </w:p>
    <w:p w14:paraId="696E891F">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drawing>
          <wp:inline distT="0" distB="0" distL="114300" distR="114300">
            <wp:extent cx="5831205" cy="4841875"/>
            <wp:effectExtent l="0" t="0" r="17145" b="15875"/>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pic:cNvPicPr>
                      <a:picLocks noChangeAspect="1"/>
                    </pic:cNvPicPr>
                  </pic:nvPicPr>
                  <pic:blipFill>
                    <a:blip r:embed="rId34"/>
                    <a:stretch>
                      <a:fillRect/>
                    </a:stretch>
                  </pic:blipFill>
                  <pic:spPr>
                    <a:xfrm>
                      <a:off x="0" y="0"/>
                      <a:ext cx="5831205" cy="4841875"/>
                    </a:xfrm>
                    <a:prstGeom prst="rect">
                      <a:avLst/>
                    </a:prstGeom>
                    <a:noFill/>
                    <a:ln>
                      <a:noFill/>
                    </a:ln>
                  </pic:spPr>
                </pic:pic>
              </a:graphicData>
            </a:graphic>
          </wp:inline>
        </w:drawing>
      </w:r>
    </w:p>
    <w:p w14:paraId="30CF4D6E">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07" w:name="_Toc15808"/>
      <w:bookmarkStart w:id="208" w:name="_Toc19437"/>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quản lý thông tin khách hàng</w:t>
      </w:r>
      <w:bookmarkEnd w:id="207"/>
      <w:bookmarkEnd w:id="208"/>
    </w:p>
    <w:p w14:paraId="1489B89B">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3"/>
                    <pic:cNvPicPr>
                      <a:picLocks noChangeAspect="1"/>
                    </pic:cNvPicPr>
                  </pic:nvPicPr>
                  <pic:blipFill>
                    <a:blip r:embed="rId35"/>
                    <a:stretch>
                      <a:fillRect/>
                    </a:stretch>
                  </pic:blipFill>
                  <pic:spPr>
                    <a:xfrm>
                      <a:off x="0" y="0"/>
                      <a:ext cx="5831205" cy="4841875"/>
                    </a:xfrm>
                    <a:prstGeom prst="rect">
                      <a:avLst/>
                    </a:prstGeom>
                    <a:noFill/>
                    <a:ln>
                      <a:noFill/>
                    </a:ln>
                  </pic:spPr>
                </pic:pic>
              </a:graphicData>
            </a:graphic>
          </wp:inline>
        </w:drawing>
      </w:r>
    </w:p>
    <w:p w14:paraId="01F2960D">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09" w:name="_Toc10001"/>
      <w:bookmarkStart w:id="210" w:name="_Toc17581"/>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thêm khách hàng</w:t>
      </w:r>
      <w:bookmarkEnd w:id="209"/>
      <w:bookmarkEnd w:id="210"/>
    </w:p>
    <w:p w14:paraId="35A052ED">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4"/>
                    <pic:cNvPicPr>
                      <a:picLocks noChangeAspect="1"/>
                    </pic:cNvPicPr>
                  </pic:nvPicPr>
                  <pic:blipFill>
                    <a:blip r:embed="rId36"/>
                    <a:stretch>
                      <a:fillRect/>
                    </a:stretch>
                  </pic:blipFill>
                  <pic:spPr>
                    <a:xfrm>
                      <a:off x="0" y="0"/>
                      <a:ext cx="5831205" cy="4841875"/>
                    </a:xfrm>
                    <a:prstGeom prst="rect">
                      <a:avLst/>
                    </a:prstGeom>
                    <a:noFill/>
                    <a:ln>
                      <a:noFill/>
                    </a:ln>
                  </pic:spPr>
                </pic:pic>
              </a:graphicData>
            </a:graphic>
          </wp:inline>
        </w:drawing>
      </w:r>
    </w:p>
    <w:p w14:paraId="57E8EFF8">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11" w:name="_Toc23936"/>
      <w:bookmarkStart w:id="212" w:name="_Toc605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sửa khách hàng</w:t>
      </w:r>
      <w:bookmarkEnd w:id="211"/>
      <w:bookmarkEnd w:id="212"/>
    </w:p>
    <w:p w14:paraId="0D2D11ED">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5"/>
                    <pic:cNvPicPr>
                      <a:picLocks noChangeAspect="1"/>
                    </pic:cNvPicPr>
                  </pic:nvPicPr>
                  <pic:blipFill>
                    <a:blip r:embed="rId37"/>
                    <a:stretch>
                      <a:fillRect/>
                    </a:stretch>
                  </pic:blipFill>
                  <pic:spPr>
                    <a:xfrm>
                      <a:off x="0" y="0"/>
                      <a:ext cx="5831205" cy="4841875"/>
                    </a:xfrm>
                    <a:prstGeom prst="rect">
                      <a:avLst/>
                    </a:prstGeom>
                    <a:noFill/>
                    <a:ln>
                      <a:noFill/>
                    </a:ln>
                  </pic:spPr>
                </pic:pic>
              </a:graphicData>
            </a:graphic>
          </wp:inline>
        </w:drawing>
      </w:r>
    </w:p>
    <w:p w14:paraId="7413DB2F">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13" w:name="_Toc20816"/>
      <w:bookmarkStart w:id="214" w:name="_Toc3142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xóa khách hàng</w:t>
      </w:r>
      <w:bookmarkEnd w:id="213"/>
      <w:bookmarkEnd w:id="214"/>
    </w:p>
    <w:p w14:paraId="450D3559">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7"/>
                    <pic:cNvPicPr>
                      <a:picLocks noChangeAspect="1"/>
                    </pic:cNvPicPr>
                  </pic:nvPicPr>
                  <pic:blipFill>
                    <a:blip r:embed="rId38"/>
                    <a:stretch>
                      <a:fillRect/>
                    </a:stretch>
                  </pic:blipFill>
                  <pic:spPr>
                    <a:xfrm>
                      <a:off x="0" y="0"/>
                      <a:ext cx="5831205" cy="4841875"/>
                    </a:xfrm>
                    <a:prstGeom prst="rect">
                      <a:avLst/>
                    </a:prstGeom>
                    <a:noFill/>
                    <a:ln>
                      <a:noFill/>
                    </a:ln>
                  </pic:spPr>
                </pic:pic>
              </a:graphicData>
            </a:graphic>
          </wp:inline>
        </w:drawing>
      </w:r>
    </w:p>
    <w:p w14:paraId="52F01C6F">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15" w:name="_Toc3589"/>
      <w:bookmarkStart w:id="216" w:name="_Toc2313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tìm kiếm thông tin khách hàng</w:t>
      </w:r>
      <w:bookmarkEnd w:id="215"/>
      <w:bookmarkEnd w:id="216"/>
    </w:p>
    <w:p w14:paraId="55A31D29">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17" w:name="_Toc29928"/>
      <w:bookmarkStart w:id="218" w:name="_Toc6022"/>
      <w:bookmarkStart w:id="219" w:name="_Toc15984"/>
      <w:r>
        <w:rPr>
          <w:rFonts w:hint="default" w:ascii="Times New Roman" w:hAnsi="Times New Roman" w:cs="Times New Roman"/>
          <w:color w:val="auto"/>
          <w:sz w:val="26"/>
          <w:szCs w:val="26"/>
        </w:rPr>
        <w:t>3.4</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Quản lý hóa đơn</w:t>
      </w:r>
      <w:bookmarkEnd w:id="217"/>
      <w:bookmarkEnd w:id="218"/>
      <w:bookmarkEnd w:id="219"/>
    </w:p>
    <w:p w14:paraId="49B548E9">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pic:cNvPicPr>
                  </pic:nvPicPr>
                  <pic:blipFill>
                    <a:blip r:embed="rId39"/>
                    <a:stretch>
                      <a:fillRect/>
                    </a:stretch>
                  </pic:blipFill>
                  <pic:spPr>
                    <a:xfrm>
                      <a:off x="0" y="0"/>
                      <a:ext cx="5831205" cy="4841875"/>
                    </a:xfrm>
                    <a:prstGeom prst="rect">
                      <a:avLst/>
                    </a:prstGeom>
                    <a:noFill/>
                    <a:ln>
                      <a:noFill/>
                    </a:ln>
                  </pic:spPr>
                </pic:pic>
              </a:graphicData>
            </a:graphic>
          </wp:inline>
        </w:drawing>
      </w:r>
    </w:p>
    <w:p w14:paraId="5B9D78D4">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20" w:name="_Toc22119"/>
      <w:bookmarkStart w:id="221" w:name="_Toc2731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quản lý thông tin hóa đơn</w:t>
      </w:r>
      <w:bookmarkEnd w:id="220"/>
      <w:bookmarkEnd w:id="221"/>
    </w:p>
    <w:p w14:paraId="1B7A84AE">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p>
    <w:p w14:paraId="00B3EAA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15330" cy="2816860"/>
            <wp:effectExtent l="0" t="0" r="13970" b="2540"/>
            <wp:docPr id="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8"/>
                    <pic:cNvPicPr>
                      <a:picLocks noChangeAspect="1"/>
                    </pic:cNvPicPr>
                  </pic:nvPicPr>
                  <pic:blipFill>
                    <a:blip r:embed="rId40"/>
                    <a:stretch>
                      <a:fillRect/>
                    </a:stretch>
                  </pic:blipFill>
                  <pic:spPr>
                    <a:xfrm>
                      <a:off x="0" y="0"/>
                      <a:ext cx="5815330" cy="2816860"/>
                    </a:xfrm>
                    <a:prstGeom prst="rect">
                      <a:avLst/>
                    </a:prstGeom>
                    <a:noFill/>
                    <a:ln>
                      <a:noFill/>
                    </a:ln>
                  </pic:spPr>
                </pic:pic>
              </a:graphicData>
            </a:graphic>
          </wp:inline>
        </w:drawing>
      </w:r>
    </w:p>
    <w:p w14:paraId="25C71C40">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22" w:name="_Toc3766"/>
      <w:bookmarkStart w:id="223" w:name="_Toc1979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khi thêm khách hàng</w:t>
      </w:r>
      <w:bookmarkEnd w:id="222"/>
      <w:bookmarkEnd w:id="223"/>
    </w:p>
    <w:p w14:paraId="0D74C0CA">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25490" cy="2955925"/>
            <wp:effectExtent l="0" t="0" r="3810" b="15875"/>
            <wp:docPr id="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9"/>
                    <pic:cNvPicPr>
                      <a:picLocks noChangeAspect="1"/>
                    </pic:cNvPicPr>
                  </pic:nvPicPr>
                  <pic:blipFill>
                    <a:blip r:embed="rId41"/>
                    <a:stretch>
                      <a:fillRect/>
                    </a:stretch>
                  </pic:blipFill>
                  <pic:spPr>
                    <a:xfrm>
                      <a:off x="0" y="0"/>
                      <a:ext cx="5825490" cy="2955925"/>
                    </a:xfrm>
                    <a:prstGeom prst="rect">
                      <a:avLst/>
                    </a:prstGeom>
                    <a:noFill/>
                    <a:ln>
                      <a:noFill/>
                    </a:ln>
                  </pic:spPr>
                </pic:pic>
              </a:graphicData>
            </a:graphic>
          </wp:inline>
        </w:drawing>
      </w:r>
    </w:p>
    <w:p w14:paraId="226EE41A">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24" w:name="_Toc15388"/>
      <w:bookmarkStart w:id="225" w:name="_Toc19099"/>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khi thêm xe</w:t>
      </w:r>
      <w:bookmarkEnd w:id="224"/>
      <w:bookmarkEnd w:id="225"/>
    </w:p>
    <w:p w14:paraId="29B798C0">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p>
    <w:p w14:paraId="2E9A53B1">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0"/>
                    <pic:cNvPicPr>
                      <a:picLocks noChangeAspect="1"/>
                    </pic:cNvPicPr>
                  </pic:nvPicPr>
                  <pic:blipFill>
                    <a:blip r:embed="rId42"/>
                    <a:stretch>
                      <a:fillRect/>
                    </a:stretch>
                  </pic:blipFill>
                  <pic:spPr>
                    <a:xfrm>
                      <a:off x="0" y="0"/>
                      <a:ext cx="5831205" cy="4841875"/>
                    </a:xfrm>
                    <a:prstGeom prst="rect">
                      <a:avLst/>
                    </a:prstGeom>
                    <a:noFill/>
                    <a:ln>
                      <a:noFill/>
                    </a:ln>
                  </pic:spPr>
                </pic:pic>
              </a:graphicData>
            </a:graphic>
          </wp:inline>
        </w:drawing>
      </w:r>
    </w:p>
    <w:p w14:paraId="0B27DE5B">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26" w:name="_Toc12372"/>
      <w:bookmarkStart w:id="227" w:name="_Toc2378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khi thêm hóa đơn</w:t>
      </w:r>
      <w:bookmarkEnd w:id="226"/>
      <w:bookmarkEnd w:id="227"/>
    </w:p>
    <w:p w14:paraId="3079842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4841875"/>
            <wp:effectExtent l="0" t="0" r="17145" b="15875"/>
            <wp:docPr id="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1"/>
                    <pic:cNvPicPr>
                      <a:picLocks noChangeAspect="1"/>
                    </pic:cNvPicPr>
                  </pic:nvPicPr>
                  <pic:blipFill>
                    <a:blip r:embed="rId43"/>
                    <a:stretch>
                      <a:fillRect/>
                    </a:stretch>
                  </pic:blipFill>
                  <pic:spPr>
                    <a:xfrm>
                      <a:off x="0" y="0"/>
                      <a:ext cx="5831205" cy="4841875"/>
                    </a:xfrm>
                    <a:prstGeom prst="rect">
                      <a:avLst/>
                    </a:prstGeom>
                    <a:noFill/>
                    <a:ln>
                      <a:noFill/>
                    </a:ln>
                  </pic:spPr>
                </pic:pic>
              </a:graphicData>
            </a:graphic>
          </wp:inline>
        </w:drawing>
      </w:r>
    </w:p>
    <w:p w14:paraId="720C3431">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28" w:name="_Toc14031"/>
      <w:bookmarkStart w:id="229" w:name="_Toc30006"/>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19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khi sửa hóa đơn</w:t>
      </w:r>
      <w:bookmarkEnd w:id="228"/>
      <w:bookmarkEnd w:id="229"/>
    </w:p>
    <w:p w14:paraId="6C985696">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0570" cy="4406265"/>
            <wp:effectExtent l="0" t="0" r="17780" b="13335"/>
            <wp:docPr id="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2"/>
                    <pic:cNvPicPr>
                      <a:picLocks noChangeAspect="1"/>
                    </pic:cNvPicPr>
                  </pic:nvPicPr>
                  <pic:blipFill>
                    <a:blip r:embed="rId44"/>
                    <a:stretch>
                      <a:fillRect/>
                    </a:stretch>
                  </pic:blipFill>
                  <pic:spPr>
                    <a:xfrm>
                      <a:off x="0" y="0"/>
                      <a:ext cx="5830570" cy="4406265"/>
                    </a:xfrm>
                    <a:prstGeom prst="rect">
                      <a:avLst/>
                    </a:prstGeom>
                    <a:noFill/>
                    <a:ln>
                      <a:noFill/>
                    </a:ln>
                  </pic:spPr>
                </pic:pic>
              </a:graphicData>
            </a:graphic>
          </wp:inline>
        </w:drawing>
      </w:r>
    </w:p>
    <w:p w14:paraId="1953A6B6">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30" w:name="_Toc3757"/>
      <w:bookmarkStart w:id="231" w:name="_Toc2243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khi xóa hóa đơn</w:t>
      </w:r>
      <w:bookmarkEnd w:id="230"/>
      <w:bookmarkEnd w:id="231"/>
    </w:p>
    <w:p w14:paraId="04F2A2A3">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32" w:name="_Toc3045"/>
      <w:bookmarkStart w:id="233" w:name="_Toc24071"/>
      <w:bookmarkStart w:id="234" w:name="_Toc19443"/>
      <w:r>
        <w:rPr>
          <w:rFonts w:hint="default" w:ascii="Times New Roman" w:hAnsi="Times New Roman" w:cs="Times New Roman"/>
          <w:color w:val="auto"/>
          <w:sz w:val="26"/>
          <w:szCs w:val="26"/>
        </w:rPr>
        <w:t>3.5</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Quản lý người dùng</w:t>
      </w:r>
      <w:bookmarkEnd w:id="232"/>
      <w:bookmarkEnd w:id="233"/>
      <w:bookmarkEnd w:id="234"/>
    </w:p>
    <w:p w14:paraId="1B748941">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5424170"/>
            <wp:effectExtent l="0" t="0" r="17145" b="5080"/>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4"/>
                    <pic:cNvPicPr>
                      <a:picLocks noChangeAspect="1"/>
                    </pic:cNvPicPr>
                  </pic:nvPicPr>
                  <pic:blipFill>
                    <a:blip r:embed="rId45"/>
                    <a:stretch>
                      <a:fillRect/>
                    </a:stretch>
                  </pic:blipFill>
                  <pic:spPr>
                    <a:xfrm>
                      <a:off x="0" y="0"/>
                      <a:ext cx="5831205" cy="5424170"/>
                    </a:xfrm>
                    <a:prstGeom prst="rect">
                      <a:avLst/>
                    </a:prstGeom>
                    <a:noFill/>
                    <a:ln>
                      <a:noFill/>
                    </a:ln>
                  </pic:spPr>
                </pic:pic>
              </a:graphicData>
            </a:graphic>
          </wp:inline>
        </w:drawing>
      </w:r>
    </w:p>
    <w:p w14:paraId="716D5CD9">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35" w:name="_Toc20066"/>
      <w:bookmarkStart w:id="236" w:name="_Toc719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21</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quản lý thông tin người dùng</w:t>
      </w:r>
      <w:bookmarkEnd w:id="235"/>
      <w:bookmarkEnd w:id="236"/>
    </w:p>
    <w:p w14:paraId="7A70F303">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5424170"/>
            <wp:effectExtent l="0" t="0" r="17145" b="5080"/>
            <wp:docPr id="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3"/>
                    <pic:cNvPicPr>
                      <a:picLocks noChangeAspect="1"/>
                    </pic:cNvPicPr>
                  </pic:nvPicPr>
                  <pic:blipFill>
                    <a:blip r:embed="rId46"/>
                    <a:stretch>
                      <a:fillRect/>
                    </a:stretch>
                  </pic:blipFill>
                  <pic:spPr>
                    <a:xfrm>
                      <a:off x="0" y="0"/>
                      <a:ext cx="5831205" cy="5424170"/>
                    </a:xfrm>
                    <a:prstGeom prst="rect">
                      <a:avLst/>
                    </a:prstGeom>
                    <a:noFill/>
                    <a:ln>
                      <a:noFill/>
                    </a:ln>
                  </pic:spPr>
                </pic:pic>
              </a:graphicData>
            </a:graphic>
          </wp:inline>
        </w:drawing>
      </w:r>
    </w:p>
    <w:p w14:paraId="25F8E075">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37" w:name="_Toc20157"/>
      <w:bookmarkStart w:id="238" w:name="_Toc429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22</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thêm</w:t>
      </w:r>
      <w:bookmarkEnd w:id="237"/>
      <w:bookmarkEnd w:id="238"/>
    </w:p>
    <w:p w14:paraId="7085F558">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5424170"/>
            <wp:effectExtent l="0" t="0" r="17145" b="5080"/>
            <wp:docPr id="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4"/>
                    <pic:cNvPicPr>
                      <a:picLocks noChangeAspect="1"/>
                    </pic:cNvPicPr>
                  </pic:nvPicPr>
                  <pic:blipFill>
                    <a:blip r:embed="rId47"/>
                    <a:stretch>
                      <a:fillRect/>
                    </a:stretch>
                  </pic:blipFill>
                  <pic:spPr>
                    <a:xfrm>
                      <a:off x="0" y="0"/>
                      <a:ext cx="5831205" cy="5424170"/>
                    </a:xfrm>
                    <a:prstGeom prst="rect">
                      <a:avLst/>
                    </a:prstGeom>
                    <a:noFill/>
                    <a:ln>
                      <a:noFill/>
                    </a:ln>
                  </pic:spPr>
                </pic:pic>
              </a:graphicData>
            </a:graphic>
          </wp:inline>
        </w:drawing>
      </w:r>
    </w:p>
    <w:p w14:paraId="1405DC6F">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39" w:name="_Toc32453"/>
      <w:bookmarkStart w:id="240" w:name="_Toc11551"/>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23</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sửa</w:t>
      </w:r>
      <w:bookmarkEnd w:id="239"/>
      <w:bookmarkEnd w:id="240"/>
    </w:p>
    <w:p w14:paraId="682CE15F">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5424170"/>
            <wp:effectExtent l="0" t="0" r="17145" b="5080"/>
            <wp:docPr id="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5"/>
                    <pic:cNvPicPr>
                      <a:picLocks noChangeAspect="1"/>
                    </pic:cNvPicPr>
                  </pic:nvPicPr>
                  <pic:blipFill>
                    <a:blip r:embed="rId48"/>
                    <a:stretch>
                      <a:fillRect/>
                    </a:stretch>
                  </pic:blipFill>
                  <pic:spPr>
                    <a:xfrm>
                      <a:off x="0" y="0"/>
                      <a:ext cx="5831205" cy="5424170"/>
                    </a:xfrm>
                    <a:prstGeom prst="rect">
                      <a:avLst/>
                    </a:prstGeom>
                    <a:noFill/>
                    <a:ln>
                      <a:noFill/>
                    </a:ln>
                  </pic:spPr>
                </pic:pic>
              </a:graphicData>
            </a:graphic>
          </wp:inline>
        </w:drawing>
      </w:r>
    </w:p>
    <w:p w14:paraId="3D35B63E">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41" w:name="_Toc10302"/>
      <w:bookmarkStart w:id="242" w:name="_Toc3003"/>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24</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xóa</w:t>
      </w:r>
      <w:bookmarkEnd w:id="241"/>
      <w:bookmarkEnd w:id="242"/>
    </w:p>
    <w:p w14:paraId="3710ACDC">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5424170"/>
            <wp:effectExtent l="0" t="0" r="17145" b="5080"/>
            <wp:docPr id="5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6"/>
                    <pic:cNvPicPr>
                      <a:picLocks noChangeAspect="1"/>
                    </pic:cNvPicPr>
                  </pic:nvPicPr>
                  <pic:blipFill>
                    <a:blip r:embed="rId49"/>
                    <a:stretch>
                      <a:fillRect/>
                    </a:stretch>
                  </pic:blipFill>
                  <pic:spPr>
                    <a:xfrm>
                      <a:off x="0" y="0"/>
                      <a:ext cx="5831205" cy="5424170"/>
                    </a:xfrm>
                    <a:prstGeom prst="rect">
                      <a:avLst/>
                    </a:prstGeom>
                    <a:noFill/>
                    <a:ln>
                      <a:noFill/>
                    </a:ln>
                  </pic:spPr>
                </pic:pic>
              </a:graphicData>
            </a:graphic>
          </wp:inline>
        </w:drawing>
      </w:r>
    </w:p>
    <w:p w14:paraId="3E8AF61F">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43" w:name="_Toc11408"/>
      <w:bookmarkStart w:id="244" w:name="_Toc2268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25</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sau khi tìm kiếm</w:t>
      </w:r>
      <w:bookmarkEnd w:id="243"/>
      <w:bookmarkEnd w:id="244"/>
    </w:p>
    <w:p w14:paraId="675B1A80">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p>
    <w:p w14:paraId="0695C812">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45" w:name="_Toc20036"/>
      <w:bookmarkStart w:id="246" w:name="_Toc24789"/>
      <w:bookmarkStart w:id="247" w:name="_Toc18242"/>
      <w:r>
        <w:rPr>
          <w:rFonts w:hint="default" w:ascii="Times New Roman" w:hAnsi="Times New Roman" w:cs="Times New Roman"/>
          <w:color w:val="auto"/>
          <w:sz w:val="26"/>
          <w:szCs w:val="26"/>
        </w:rPr>
        <w:t>3.6</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 </w:t>
      </w:r>
      <w:r>
        <w:rPr>
          <w:rFonts w:hint="default" w:ascii="Times New Roman" w:hAnsi="Times New Roman" w:cs="Times New Roman"/>
          <w:color w:val="auto"/>
          <w:sz w:val="26"/>
          <w:szCs w:val="26"/>
          <w:lang w:val="vi-VN"/>
        </w:rPr>
        <w:t>Báo cáo &amp; Thống kê</w:t>
      </w:r>
      <w:bookmarkEnd w:id="245"/>
      <w:bookmarkEnd w:id="246"/>
      <w:bookmarkEnd w:id="247"/>
    </w:p>
    <w:p w14:paraId="3F4F122F">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0570" cy="5708015"/>
            <wp:effectExtent l="0" t="0" r="17780" b="6985"/>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50"/>
                    <a:stretch>
                      <a:fillRect/>
                    </a:stretch>
                  </pic:blipFill>
                  <pic:spPr>
                    <a:xfrm>
                      <a:off x="0" y="0"/>
                      <a:ext cx="5830570" cy="5708015"/>
                    </a:xfrm>
                    <a:prstGeom prst="rect">
                      <a:avLst/>
                    </a:prstGeom>
                    <a:noFill/>
                    <a:ln>
                      <a:noFill/>
                    </a:ln>
                  </pic:spPr>
                </pic:pic>
              </a:graphicData>
            </a:graphic>
          </wp:inline>
        </w:drawing>
      </w:r>
    </w:p>
    <w:p w14:paraId="1E4A63D5">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48" w:name="_Toc27552"/>
      <w:bookmarkStart w:id="249" w:name="_Toc22082"/>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26</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báo cáo tổng thể của Adminstator</w:t>
      </w:r>
      <w:bookmarkEnd w:id="248"/>
      <w:bookmarkEnd w:id="249"/>
    </w:p>
    <w:p w14:paraId="18765CAB">
      <w:pPr>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829050" cy="3162300"/>
            <wp:effectExtent l="0" t="0" r="0" b="0"/>
            <wp:docPr id="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8"/>
                    <pic:cNvPicPr>
                      <a:picLocks noChangeAspect="1"/>
                    </pic:cNvPicPr>
                  </pic:nvPicPr>
                  <pic:blipFill>
                    <a:blip r:embed="rId51"/>
                    <a:stretch>
                      <a:fillRect/>
                    </a:stretch>
                  </pic:blipFill>
                  <pic:spPr>
                    <a:xfrm>
                      <a:off x="0" y="0"/>
                      <a:ext cx="3829050" cy="3162300"/>
                    </a:xfrm>
                    <a:prstGeom prst="rect">
                      <a:avLst/>
                    </a:prstGeom>
                    <a:noFill/>
                    <a:ln>
                      <a:noFill/>
                    </a:ln>
                  </pic:spPr>
                </pic:pic>
              </a:graphicData>
            </a:graphic>
          </wp:inline>
        </w:drawing>
      </w:r>
    </w:p>
    <w:p w14:paraId="6D9F183D">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50" w:name="_Toc11790"/>
      <w:bookmarkStart w:id="251" w:name="_Toc178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27</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quản lý thông tin báo cáo cá nhân</w:t>
      </w:r>
      <w:bookmarkEnd w:id="250"/>
      <w:bookmarkEnd w:id="251"/>
    </w:p>
    <w:p w14:paraId="008DB2FE">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52" w:name="_Toc9904"/>
      <w:bookmarkStart w:id="253" w:name="_Toc19579"/>
      <w:bookmarkStart w:id="254" w:name="_Toc17036"/>
      <w:r>
        <w:rPr>
          <w:rFonts w:hint="default" w:ascii="Times New Roman" w:hAnsi="Times New Roman" w:cs="Times New Roman"/>
          <w:color w:val="auto"/>
          <w:sz w:val="26"/>
          <w:szCs w:val="26"/>
        </w:rPr>
        <w:t>3.7</w:t>
      </w:r>
      <w:r>
        <w:rPr>
          <w:rFonts w:hint="default" w:ascii="Times New Roman" w:hAnsi="Times New Roman" w:cs="Times New Roman"/>
          <w:color w:val="auto"/>
          <w:sz w:val="26"/>
          <w:szCs w:val="26"/>
          <w:lang w:val="vi-VN"/>
        </w:rPr>
        <w:t>.</w:t>
      </w:r>
      <w:r>
        <w:rPr>
          <w:rFonts w:hint="default" w:ascii="Times New Roman" w:hAnsi="Times New Roman" w:cs="Times New Roman"/>
          <w:color w:val="auto"/>
          <w:sz w:val="26"/>
          <w:szCs w:val="26"/>
        </w:rPr>
        <w:t xml:space="preserve"> Chức năng</w:t>
      </w:r>
      <w:r>
        <w:rPr>
          <w:rFonts w:hint="default" w:ascii="Times New Roman" w:hAnsi="Times New Roman" w:cs="Times New Roman"/>
          <w:color w:val="auto"/>
          <w:sz w:val="26"/>
          <w:szCs w:val="26"/>
          <w:lang w:val="vi-VN"/>
        </w:rPr>
        <w:t xml:space="preserve"> Phân quyền</w:t>
      </w:r>
      <w:bookmarkEnd w:id="252"/>
      <w:bookmarkEnd w:id="253"/>
      <w:bookmarkEnd w:id="254"/>
    </w:p>
    <w:p w14:paraId="37BFE970">
      <w:pPr>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5021580"/>
            <wp:effectExtent l="0" t="0" r="17145" b="762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52"/>
                    <a:stretch>
                      <a:fillRect/>
                    </a:stretch>
                  </pic:blipFill>
                  <pic:spPr>
                    <a:xfrm>
                      <a:off x="0" y="0"/>
                      <a:ext cx="5831205" cy="5021580"/>
                    </a:xfrm>
                    <a:prstGeom prst="rect">
                      <a:avLst/>
                    </a:prstGeom>
                    <a:noFill/>
                    <a:ln>
                      <a:noFill/>
                    </a:ln>
                  </pic:spPr>
                </pic:pic>
              </a:graphicData>
            </a:graphic>
          </wp:inline>
        </w:drawing>
      </w:r>
    </w:p>
    <w:p w14:paraId="74F74167">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55" w:name="_Toc13746"/>
      <w:bookmarkStart w:id="256" w:name="_Toc31669"/>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28</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chính của Adminstator  với full quyền</w:t>
      </w:r>
      <w:bookmarkEnd w:id="255"/>
      <w:bookmarkEnd w:id="256"/>
    </w:p>
    <w:p w14:paraId="6F927C5B">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5831205" cy="5021580"/>
            <wp:effectExtent l="0" t="0" r="17145" b="7620"/>
            <wp:docPr id="5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7"/>
                    <pic:cNvPicPr>
                      <a:picLocks noChangeAspect="1"/>
                    </pic:cNvPicPr>
                  </pic:nvPicPr>
                  <pic:blipFill>
                    <a:blip r:embed="rId53"/>
                    <a:stretch>
                      <a:fillRect/>
                    </a:stretch>
                  </pic:blipFill>
                  <pic:spPr>
                    <a:xfrm>
                      <a:off x="0" y="0"/>
                      <a:ext cx="5831205" cy="5021580"/>
                    </a:xfrm>
                    <a:prstGeom prst="rect">
                      <a:avLst/>
                    </a:prstGeom>
                    <a:noFill/>
                    <a:ln>
                      <a:noFill/>
                    </a:ln>
                  </pic:spPr>
                </pic:pic>
              </a:graphicData>
            </a:graphic>
          </wp:inline>
        </w:drawing>
      </w:r>
    </w:p>
    <w:p w14:paraId="460E6016">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lang w:val="vi-VN"/>
        </w:rPr>
      </w:pPr>
      <w:bookmarkStart w:id="257" w:name="_Toc22667"/>
      <w:bookmarkStart w:id="258" w:name="_Toc2802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29</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chính của Employee bị hạn chế quyền</w:t>
      </w:r>
      <w:bookmarkEnd w:id="257"/>
      <w:bookmarkEnd w:id="258"/>
    </w:p>
    <w:p w14:paraId="263B231F">
      <w:pPr>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rPr>
      </w:pPr>
    </w:p>
    <w:p w14:paraId="69496F93">
      <w:pPr>
        <w:pStyle w:val="3"/>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lang w:val="vi-VN"/>
        </w:rPr>
      </w:pPr>
      <w:bookmarkStart w:id="259" w:name="_Toc24119"/>
      <w:r>
        <w:rPr>
          <w:rFonts w:hint="default" w:ascii="Times New Roman" w:hAnsi="Times New Roman" w:cs="Times New Roman"/>
          <w:color w:val="auto"/>
          <w:sz w:val="26"/>
          <w:szCs w:val="26"/>
          <w:lang w:val="vi-VN"/>
        </w:rPr>
        <w:t>3.8 Chức năng thay đổi thông tin cá nhân</w:t>
      </w:r>
      <w:bookmarkEnd w:id="259"/>
    </w:p>
    <w:p w14:paraId="521470AD">
      <w:pPr>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4305300" cy="4114800"/>
            <wp:effectExtent l="0" t="0" r="0" b="0"/>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pic:cNvPicPr>
                      <a:picLocks noChangeAspect="1"/>
                    </pic:cNvPicPr>
                  </pic:nvPicPr>
                  <pic:blipFill>
                    <a:blip r:embed="rId54"/>
                    <a:stretch>
                      <a:fillRect/>
                    </a:stretch>
                  </pic:blipFill>
                  <pic:spPr>
                    <a:xfrm>
                      <a:off x="0" y="0"/>
                      <a:ext cx="4305300" cy="4114800"/>
                    </a:xfrm>
                    <a:prstGeom prst="rect">
                      <a:avLst/>
                    </a:prstGeom>
                    <a:noFill/>
                    <a:ln>
                      <a:noFill/>
                    </a:ln>
                  </pic:spPr>
                </pic:pic>
              </a:graphicData>
            </a:graphic>
          </wp:inline>
        </w:drawing>
      </w:r>
    </w:p>
    <w:p w14:paraId="5030D63C">
      <w:pPr>
        <w:pStyle w:val="23"/>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bookmarkStart w:id="260" w:name="_Toc26537"/>
      <w:bookmarkStart w:id="261" w:name="_Toc25050"/>
      <w:r>
        <w:rPr>
          <w:rFonts w:hint="default" w:ascii="Times New Roman" w:hAnsi="Times New Roman" w:cs="Times New Roman"/>
          <w:color w:val="auto"/>
          <w:sz w:val="26"/>
          <w:szCs w:val="26"/>
        </w:rPr>
        <w:t xml:space="preserve">Hình 3.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SEQ Hình_3. \* ARABIC </w:instrText>
      </w:r>
      <w:r>
        <w:rPr>
          <w:rFonts w:hint="default" w:ascii="Times New Roman" w:hAnsi="Times New Roman" w:cs="Times New Roman"/>
          <w:color w:val="auto"/>
          <w:sz w:val="26"/>
          <w:szCs w:val="26"/>
        </w:rPr>
        <w:fldChar w:fldCharType="separate"/>
      </w:r>
      <w:r>
        <w:rPr>
          <w:rFonts w:hint="default" w:ascii="Times New Roman" w:hAnsi="Times New Roman" w:cs="Times New Roman"/>
          <w:color w:val="auto"/>
          <w:sz w:val="26"/>
          <w:szCs w:val="26"/>
        </w:rPr>
        <w:t>30</w:t>
      </w:r>
      <w:r>
        <w:rPr>
          <w:rFonts w:hint="default" w:ascii="Times New Roman" w:hAnsi="Times New Roman" w:cs="Times New Roman"/>
          <w:color w:val="auto"/>
          <w:sz w:val="26"/>
          <w:szCs w:val="26"/>
        </w:rPr>
        <w:fldChar w:fldCharType="end"/>
      </w:r>
      <w:r>
        <w:rPr>
          <w:rFonts w:hint="default" w:ascii="Times New Roman" w:hAnsi="Times New Roman" w:cs="Times New Roman"/>
          <w:color w:val="auto"/>
          <w:sz w:val="26"/>
          <w:szCs w:val="26"/>
          <w:lang w:val="vi-VN"/>
        </w:rPr>
        <w:t xml:space="preserve"> Giao diện chính sửa thông tin cá nhân</w:t>
      </w:r>
      <w:r>
        <w:rPr>
          <w:rFonts w:hint="default" w:ascii="Times New Roman" w:hAnsi="Times New Roman" w:cs="Times New Roman"/>
          <w:color w:val="auto"/>
          <w:sz w:val="26"/>
          <w:szCs w:val="26"/>
        </w:rPr>
        <w:br w:type="page"/>
      </w:r>
      <w:bookmarkEnd w:id="260"/>
      <w:bookmarkEnd w:id="261"/>
    </w:p>
    <w:p w14:paraId="1E3BB8E7">
      <w:pPr>
        <w:pStyle w:val="2"/>
        <w:pageBreakBefore w:val="0"/>
        <w:widowControl/>
        <w:kinsoku/>
        <w:wordWrap/>
        <w:overflowPunct/>
        <w:topLinePunct w:val="0"/>
        <w:autoSpaceDE/>
        <w:autoSpaceDN/>
        <w:bidi w:val="0"/>
        <w:adjustRightInd/>
        <w:snapToGrid/>
        <w:spacing w:after="0" w:line="312" w:lineRule="auto"/>
        <w:jc w:val="center"/>
        <w:textAlignment w:val="auto"/>
        <w:rPr>
          <w:rFonts w:hint="default" w:ascii="Times New Roman" w:hAnsi="Times New Roman" w:cs="Times New Roman"/>
          <w:color w:val="auto"/>
          <w:sz w:val="26"/>
          <w:szCs w:val="26"/>
        </w:rPr>
      </w:pPr>
      <w:bookmarkStart w:id="262" w:name="_Toc5431"/>
      <w:bookmarkStart w:id="263" w:name="_Toc26497"/>
      <w:bookmarkStart w:id="264" w:name="_Toc172"/>
      <w:r>
        <w:rPr>
          <w:rFonts w:hint="default" w:ascii="Times New Roman" w:hAnsi="Times New Roman" w:cs="Times New Roman"/>
          <w:color w:val="auto"/>
          <w:sz w:val="26"/>
          <w:szCs w:val="26"/>
        </w:rPr>
        <w:t>KẾT LUẬN</w:t>
      </w:r>
      <w:bookmarkEnd w:id="262"/>
      <w:bookmarkEnd w:id="263"/>
      <w:bookmarkEnd w:id="264"/>
    </w:p>
    <w:p w14:paraId="770E8399">
      <w:pPr>
        <w:pStyle w:val="3"/>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265" w:name="_Toc13393"/>
      <w:bookmarkStart w:id="266" w:name="_Toc23515"/>
      <w:bookmarkStart w:id="267" w:name="_Toc8451"/>
      <w:r>
        <w:rPr>
          <w:rFonts w:hint="default" w:ascii="Times New Roman" w:hAnsi="Times New Roman" w:cs="Times New Roman"/>
          <w:color w:val="auto"/>
          <w:sz w:val="26"/>
          <w:szCs w:val="26"/>
          <w:lang w:val="vi-VN"/>
        </w:rPr>
        <w:t>Kết quả đạt được</w:t>
      </w:r>
      <w:bookmarkEnd w:id="265"/>
      <w:bookmarkEnd w:id="266"/>
      <w:bookmarkEnd w:id="267"/>
    </w:p>
    <w:p w14:paraId="488C139B">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Sau quá trình nghiên cứu và phát triển, nhóm đã hoàn thành xây dựng phần mềm quản lý đại lý xe hơi với các chức năng chính sau:</w:t>
      </w:r>
    </w:p>
    <w:p w14:paraId="29DE253A">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Hệ thống đăng nhập và phân quyền: Hỗ trợ đăng nhập an toàn, phân quyền người</w:t>
      </w:r>
    </w:p>
    <w:p w14:paraId="1A9AD054">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dùng theo vai trò như quản trị viên, nhân viên bán hàng và kế toán.</w:t>
      </w:r>
    </w:p>
    <w:p w14:paraId="4F9A5183">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tài khoản người dùng: Cho phép thêm mới, chỉnh sửa, xóa và tìm kiếm tài</w:t>
      </w:r>
    </w:p>
    <w:p w14:paraId="2742D653">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khoản người dùng, đảm bảo tính bảo mật và kiểm soát quyền truy cập.</w:t>
      </w:r>
    </w:p>
    <w:p w14:paraId="56C2EA06">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danh mục xe: Cung cấp giao diện và chức năng cho phép thêm mới, chỉnh</w:t>
      </w:r>
    </w:p>
    <w:p w14:paraId="0691C091">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sửa, xóa và tìm kiếm xe theo các tiêu chí như hãng xe, dòng xe, giá cả, năm sản xuất.</w:t>
      </w:r>
    </w:p>
    <w:p w14:paraId="1986F716">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thông tin khách hàng: Hỗ trợ lưu trữ, chỉnh sửa, xóa và tìm kiếm thông tin</w:t>
      </w:r>
    </w:p>
    <w:p w14:paraId="022F6AD9">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khách hàng, giúp theo dõi lịch sử mua hàng và chăm sóc khách hàng hiệu quả.</w:t>
      </w:r>
    </w:p>
    <w:p w14:paraId="350D5226">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hóa đơn mua bán: Hệ thống cho phép tạo mới, chỉnh sửa, xóa và tìm kiếm</w:t>
      </w:r>
    </w:p>
    <w:p w14:paraId="3148E68E">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hóa đơn, đảm bảo minh bạch và chính xác trong giao dịch.</w:t>
      </w:r>
    </w:p>
    <w:p w14:paraId="342E9FDF">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người dùng: Bao gồm danh sách nhân viên, phân quyền và các thao tác</w:t>
      </w:r>
    </w:p>
    <w:p w14:paraId="06A2524D">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CRUD trên thông tin nhân viên.</w:t>
      </w:r>
    </w:p>
    <w:p w14:paraId="33C05226">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Hệ thống báo cáo và thống kê: Cung cấp báo cáo doanh số, số lượng xe bán ra,</w:t>
      </w:r>
    </w:p>
    <w:p w14:paraId="32D6CAB4">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doanh thu theo tháng, quý, năm và theo từng loại xe, hỗ trợ theo dõi tình hình kinh doanh và ra quyết định.</w:t>
      </w:r>
    </w:p>
    <w:p w14:paraId="0FDB2962">
      <w:pPr>
        <w:pStyle w:val="3"/>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color w:val="auto"/>
          <w:sz w:val="26"/>
          <w:szCs w:val="26"/>
          <w:lang w:val="vi-VN"/>
        </w:rPr>
      </w:pPr>
      <w:bookmarkStart w:id="268" w:name="_Toc16086"/>
      <w:bookmarkStart w:id="269" w:name="_Toc27033"/>
      <w:bookmarkStart w:id="270" w:name="_Toc26472"/>
      <w:r>
        <w:rPr>
          <w:rFonts w:hint="default" w:ascii="Times New Roman" w:hAnsi="Times New Roman" w:cs="Times New Roman"/>
          <w:color w:val="auto"/>
          <w:sz w:val="26"/>
          <w:szCs w:val="26"/>
          <w:lang w:val="vi-VN"/>
        </w:rPr>
        <w:t>Hướng phát triển trong tương lai</w:t>
      </w:r>
      <w:bookmarkEnd w:id="268"/>
      <w:bookmarkEnd w:id="269"/>
      <w:bookmarkEnd w:id="270"/>
    </w:p>
    <w:p w14:paraId="79389052">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Để nâng cao chất lượng và mở rộng phạm vi ứng dụng của phần mềm, nhóm đề xuất một số hướng phát triển trong tương lai:</w:t>
      </w:r>
    </w:p>
    <w:p w14:paraId="51A5F910">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Tích hợp AI vào phân tích dữ liệu: Sử dụng trí tuệ nhân tạo để phân tích xu hướng</w:t>
      </w:r>
    </w:p>
    <w:p w14:paraId="4E2CE5EF">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mua xe, dự báo nhu cầu thị trường và tối ưu hóa chiến lược kinh doanh.</w:t>
      </w:r>
    </w:p>
    <w:p w14:paraId="213F2095">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Phát triển ứng dụng di động: Xây dựng ứng dụng trên nền tảng Android và iOS để</w:t>
      </w:r>
    </w:p>
    <w:p w14:paraId="1AFEBE9A">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hỗ trợ quản lý từ xa và tăng tính tiện lợi cho người dùng.</w:t>
      </w:r>
    </w:p>
    <w:p w14:paraId="5F629278">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Nâng cấp giao diện người dùng (UI/UX): Cải thiện trải nghiệm người dùng với giao</w:t>
      </w:r>
    </w:p>
    <w:p w14:paraId="7FD65633">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diện thân thiện, trực quan và tối ưu hóa trên nhiều thiết bị.</w:t>
      </w:r>
    </w:p>
    <w:p w14:paraId="6E483134">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Tích hợp hệ thống thanh toán trực tuyến: Hỗ trợ thanh toán qua ví điện tử, thẻ ngân</w:t>
      </w:r>
    </w:p>
    <w:p w14:paraId="4A05825A">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hàng, giúp khách hàng thực hiện giao dịch nhanh chóng và tiện lợi.</w:t>
      </w:r>
    </w:p>
    <w:p w14:paraId="320B3F76">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Hỗ trợ đa ngôn ngữ: Mở rộng khả năng sử dụng phần mềm cho nhiều quốc gia bằng</w:t>
      </w:r>
    </w:p>
    <w:p w14:paraId="6BC63A63">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cách hỗ trợ nhiều ngôn ngữ khác nhau.</w:t>
      </w:r>
    </w:p>
    <w:p w14:paraId="1061771F">
      <w:pPr>
        <w:pageBreakBefore w:val="0"/>
        <w:widowControl/>
        <w:numPr>
          <w:ilvl w:val="0"/>
          <w:numId w:val="13"/>
        </w:numPr>
        <w:kinsoku/>
        <w:wordWrap/>
        <w:overflowPunct/>
        <w:topLinePunct w:val="0"/>
        <w:autoSpaceDE/>
        <w:autoSpaceDN/>
        <w:bidi w:val="0"/>
        <w:adjustRightInd/>
        <w:snapToGrid/>
        <w:spacing w:after="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Cải thiện bảo mật hệ thống: Tăng cường các biện pháp bảo mật như xác thực hai</w:t>
      </w:r>
    </w:p>
    <w:p w14:paraId="681CF2A6">
      <w:pPr>
        <w:pageBreakBefore w:val="0"/>
        <w:widowControl/>
        <w:numPr>
          <w:ilvl w:val="0"/>
          <w:numId w:val="0"/>
        </w:numPr>
        <w:kinsoku/>
        <w:wordWrap/>
        <w:overflowPunct/>
        <w:topLinePunct w:val="0"/>
        <w:autoSpaceDE/>
        <w:autoSpaceDN/>
        <w:bidi w:val="0"/>
        <w:adjustRightInd/>
        <w:snapToGrid/>
        <w:spacing w:after="0" w:line="312" w:lineRule="auto"/>
        <w:ind w:left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lớp (2FA), mã hóa dữ liệu để đảm bảo an toàn cho thông tin khách hàng và giao dịch.</w:t>
      </w:r>
    </w:p>
    <w:p w14:paraId="5A427BA3">
      <w:pPr>
        <w:pageBreakBefore w:val="0"/>
        <w:widowControl/>
        <w:kinsoku/>
        <w:wordWrap/>
        <w:overflowPunct/>
        <w:topLinePunct w:val="0"/>
        <w:autoSpaceDE/>
        <w:autoSpaceDN/>
        <w:bidi w:val="0"/>
        <w:adjustRightInd/>
        <w:snapToGrid/>
        <w:spacing w:after="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Với những định hướng trên, phần mềm sẽ ngày càng hoàn thiện và đáp ứng tốt hơn nhu cầu quản lý đại lý xe hơi, góp phần nâng cao hiệu quả kinh doanh và trải nghiệm người dùng.</w:t>
      </w:r>
    </w:p>
    <w:p w14:paraId="65085ACD">
      <w:pPr>
        <w:pStyle w:val="2"/>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rPr>
      </w:pPr>
      <w:bookmarkStart w:id="271" w:name="_Toc19616"/>
      <w:bookmarkStart w:id="272" w:name="_DANH MỤC THAM KHẢO"/>
      <w:bookmarkStart w:id="273" w:name="_Toc28083"/>
      <w:bookmarkStart w:id="274" w:name="_Toc16744"/>
      <w:r>
        <w:rPr>
          <w:rFonts w:hint="default" w:ascii="Times New Roman" w:hAnsi="Times New Roman" w:cs="Times New Roman"/>
          <w:color w:val="auto"/>
          <w:sz w:val="26"/>
          <w:szCs w:val="26"/>
        </w:rPr>
        <w:t>DANH MỤC THAM KHẢO</w:t>
      </w:r>
      <w:bookmarkEnd w:id="271"/>
      <w:bookmarkEnd w:id="272"/>
      <w:bookmarkEnd w:id="273"/>
      <w:bookmarkEnd w:id="274"/>
      <w:bookmarkStart w:id="275" w:name="_Toc23285"/>
      <w:bookmarkStart w:id="276" w:name="_Toc18587"/>
    </w:p>
    <w:p w14:paraId="7232896E">
      <w:pPr>
        <w:pStyle w:val="5"/>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iCs w:val="0"/>
          <w:color w:val="auto"/>
          <w:sz w:val="26"/>
          <w:szCs w:val="26"/>
        </w:rPr>
      </w:pPr>
      <w:bookmarkStart w:id="277" w:name="_Toc30678"/>
      <w:bookmarkStart w:id="278" w:name="_[1] HOSTVN. (n.d.). Phần mềm quản lý đại lý ô tô được doanh nghiệp sử dụng nhiều. HOSTVN Blog. Truy cập ngày 13 tháng 3 năm 2025, từ https://blog.hostvn.net/phan-mem/phan-mem-quan-ly-dai-ly-o-to-duoc-doanh-nghiep-su-dung-nhieu.html"/>
      <w:r>
        <w:rPr>
          <w:rFonts w:hint="default" w:ascii="Times New Roman" w:hAnsi="Times New Roman" w:cs="Times New Roman"/>
          <w:i/>
          <w:iCs w:val="0"/>
          <w:color w:val="auto"/>
          <w:sz w:val="26"/>
          <w:szCs w:val="26"/>
        </w:rPr>
        <w:t>[1] HOSTVN. (n.d.). Phần mềm quản lý đại lý ô tô được doanh nghiệp sử dụng nhiều. HOSTVN Blog. Truy cập ngày 13 tháng 3 năm 2025, từ https://blog.hostvn.net/phan-mem/phan-mem-quan-ly-dai-ly-o-to-duoc-doanh-nghiep-su-dung-nhieu.html</w:t>
      </w:r>
      <w:bookmarkEnd w:id="277"/>
    </w:p>
    <w:bookmarkEnd w:id="278"/>
    <w:p w14:paraId="15D013A8">
      <w:pPr>
        <w:pStyle w:val="5"/>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iCs w:val="0"/>
          <w:color w:val="auto"/>
          <w:sz w:val="26"/>
          <w:szCs w:val="26"/>
        </w:rPr>
      </w:pPr>
      <w:bookmarkStart w:id="279" w:name="_Toc31433"/>
      <w:bookmarkStart w:id="280" w:name="_[2] Shift Industry. (n.d.). Phần mềm quản lý đại lý ô tô. Shift Industry. Truy cập ngày 13 tháng 3 năm 2025, từ https://www.shiftindustry.com/vi-vn/auto-dealer-shop-software"/>
      <w:r>
        <w:rPr>
          <w:rFonts w:hint="default" w:ascii="Times New Roman" w:hAnsi="Times New Roman" w:cs="Times New Roman"/>
          <w:i/>
          <w:iCs w:val="0"/>
          <w:color w:val="auto"/>
          <w:sz w:val="26"/>
          <w:szCs w:val="26"/>
        </w:rPr>
        <w:t>[2] Shift Industry. (n.d.). Phần mềm quản lý đại lý ô tô. Shift Industry. Truy cập ngày 13 tháng 3 năm 2025, từ https://www.shiftindustry.com/vi-vn/auto-dealer-shop-software</w:t>
      </w:r>
      <w:bookmarkEnd w:id="279"/>
    </w:p>
    <w:bookmarkEnd w:id="280"/>
    <w:p w14:paraId="51FF95FC">
      <w:pPr>
        <w:pStyle w:val="5"/>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iCs w:val="0"/>
          <w:color w:val="auto"/>
          <w:sz w:val="26"/>
          <w:szCs w:val="26"/>
        </w:rPr>
      </w:pPr>
      <w:bookmarkStart w:id="281" w:name="_Toc8140"/>
      <w:bookmarkStart w:id="282" w:name="_[3] Motosoft. (n.d.). Trang chủ. Motosoft. Truy cập ngày 13 tháng 3 năm 2025, từ https://www.motosoft.vn/"/>
      <w:r>
        <w:rPr>
          <w:rFonts w:hint="default" w:ascii="Times New Roman" w:hAnsi="Times New Roman" w:cs="Times New Roman"/>
          <w:i/>
          <w:iCs w:val="0"/>
          <w:color w:val="auto"/>
          <w:sz w:val="26"/>
          <w:szCs w:val="26"/>
        </w:rPr>
        <w:t>[3] Motosoft. (n.d.). Trang chủ. Motosoft. Truy cập ngày 13 tháng 3 năm 2025, từ https://www.motosoft.vn/</w:t>
      </w:r>
      <w:bookmarkEnd w:id="281"/>
    </w:p>
    <w:bookmarkEnd w:id="282"/>
    <w:p w14:paraId="019AD7D1">
      <w:pPr>
        <w:pStyle w:val="5"/>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iCs w:val="0"/>
          <w:color w:val="auto"/>
          <w:sz w:val="26"/>
          <w:szCs w:val="26"/>
        </w:rPr>
      </w:pPr>
      <w:bookmarkStart w:id="283" w:name="_Toc12637"/>
      <w:bookmarkStart w:id="284" w:name="_[4] Hưng Phát Laptop. (n.d.). Python vẫn là ngôn ngữ lập trình phổ biến nhất. Hưng Phát Laptop. Truy cập ngày 13 tháng 3 năm 2025, từ https://hungphatlaptop.com/python-van-la-ngon-ngu-lap-trinh-pho-bien-nhat/"/>
      <w:r>
        <w:rPr>
          <w:rFonts w:hint="default" w:ascii="Times New Roman" w:hAnsi="Times New Roman" w:cs="Times New Roman"/>
          <w:i/>
          <w:iCs w:val="0"/>
          <w:color w:val="auto"/>
          <w:sz w:val="26"/>
          <w:szCs w:val="26"/>
        </w:rPr>
        <w:t>[4] Hưng Phát Laptop. (n.d.). Python vẫn là ngôn ngữ lập trình phổ biến nhất. Hưng Phát Laptop. Truy cập ngày 13 tháng 3 năm 2025, từ https://hungphatlaptop.com/python-van-la-ngon-ngu-lap-trinh-pho-bien-nhat/</w:t>
      </w:r>
      <w:bookmarkEnd w:id="283"/>
    </w:p>
    <w:bookmarkEnd w:id="284"/>
    <w:p w14:paraId="2FCD24FB">
      <w:pPr>
        <w:pStyle w:val="5"/>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iCs w:val="0"/>
          <w:color w:val="auto"/>
          <w:sz w:val="26"/>
          <w:szCs w:val="26"/>
        </w:rPr>
      </w:pPr>
      <w:bookmarkStart w:id="285" w:name="_Toc7244"/>
      <w:bookmarkStart w:id="286" w:name="_[5] Mstar Corp. (n.d.). Hệ quản trị cơ sở dữ liệu là gì? Các hệ quản trị CSDL phổ biến hiện nay. Mstar Corp. Truy cập ngày 13 tháng 3 năm 2025, từ https://mstarcorp.vn/he-quan-tri-co-so-du-lieu/"/>
      <w:r>
        <w:rPr>
          <w:rFonts w:hint="default" w:ascii="Times New Roman" w:hAnsi="Times New Roman" w:cs="Times New Roman"/>
          <w:i/>
          <w:iCs w:val="0"/>
          <w:color w:val="auto"/>
          <w:sz w:val="26"/>
          <w:szCs w:val="26"/>
        </w:rPr>
        <w:t>[5] Mstar Corp. (n.d.). Hệ quản trị cơ sở dữ liệu là gì? Các hệ quản trị CSDL phổ biến hiện nay. Mstar Corp. Truy cập ngày 13 tháng 3 năm 2025, từ https://mstarcorp.vn/he-quan-tri-co-so-du-lieu/</w:t>
      </w:r>
      <w:bookmarkEnd w:id="285"/>
    </w:p>
    <w:bookmarkEnd w:id="286"/>
    <w:p w14:paraId="17BEFBD1">
      <w:pPr>
        <w:pStyle w:val="5"/>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iCs w:val="0"/>
          <w:color w:val="auto"/>
          <w:sz w:val="26"/>
          <w:szCs w:val="26"/>
        </w:rPr>
      </w:pPr>
      <w:bookmarkStart w:id="287" w:name="_Toc22597"/>
      <w:bookmarkStart w:id="288" w:name="_[6] Wikipedia contributors. (n.d.). Python (programming language). Wikipedia. Truy cập ngày 13 tháng 3 năm 2025, từ https://en.wikipedia.org/wiki/Python_%28programming_language%29"/>
      <w:r>
        <w:rPr>
          <w:rFonts w:hint="default" w:ascii="Times New Roman" w:hAnsi="Times New Roman" w:cs="Times New Roman"/>
          <w:i/>
          <w:iCs w:val="0"/>
          <w:color w:val="auto"/>
          <w:sz w:val="26"/>
          <w:szCs w:val="26"/>
        </w:rPr>
        <w:t>[6] Wikipedia contributors. (n.d.). Python (programming language). Wikipedia. Truy cập ngày 13 tháng 3 năm 2025, từ https://en.wikipedia.org/wiki/Python_%28programming_language%29</w:t>
      </w:r>
      <w:bookmarkEnd w:id="287"/>
    </w:p>
    <w:bookmarkEnd w:id="288"/>
    <w:p w14:paraId="19F890FE">
      <w:pPr>
        <w:pStyle w:val="5"/>
        <w:pageBreakBefore w:val="0"/>
        <w:widowControl/>
        <w:kinsoku/>
        <w:wordWrap/>
        <w:overflowPunct/>
        <w:topLinePunct w:val="0"/>
        <w:autoSpaceDE/>
        <w:autoSpaceDN/>
        <w:bidi w:val="0"/>
        <w:adjustRightInd/>
        <w:snapToGrid/>
        <w:spacing w:after="0" w:line="312" w:lineRule="auto"/>
        <w:jc w:val="both"/>
        <w:textAlignment w:val="auto"/>
        <w:rPr>
          <w:rFonts w:hint="default" w:ascii="Times New Roman" w:hAnsi="Times New Roman" w:cs="Times New Roman"/>
          <w:i/>
          <w:iCs w:val="0"/>
          <w:color w:val="auto"/>
          <w:sz w:val="26"/>
          <w:szCs w:val="26"/>
        </w:rPr>
      </w:pPr>
      <w:bookmarkStart w:id="289" w:name="_Toc23287"/>
      <w:bookmarkStart w:id="290" w:name="_[7] Wikipedia contributors. (n.d.). MySQL. Wikipedia. Truy cập ngày 13 tháng 3 năm 2025, từ https://en.wikipedia.org/wiki/MySQL"/>
      <w:r>
        <w:rPr>
          <w:rFonts w:hint="default" w:ascii="Times New Roman" w:hAnsi="Times New Roman" w:cs="Times New Roman"/>
          <w:i/>
          <w:iCs w:val="0"/>
          <w:color w:val="auto"/>
          <w:sz w:val="26"/>
          <w:szCs w:val="26"/>
        </w:rPr>
        <w:t>[7] Wikipedia contributors. (n.d.). MySQL. Wikipedia. Truy cập ngày 13 tháng 3 năm 2025, từ https://en.wikipedia.org/wiki/MySQL</w:t>
      </w:r>
      <w:bookmarkEnd w:id="289"/>
    </w:p>
    <w:p w14:paraId="6E708AEA">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i/>
          <w:iCs w:val="0"/>
          <w:color w:val="auto"/>
          <w:sz w:val="26"/>
          <w:szCs w:val="26"/>
        </w:rPr>
      </w:pPr>
      <w:bookmarkStart w:id="291" w:name="_Toc26685"/>
      <w:bookmarkStart w:id="292" w:name="_[8] Viblo. (n.d.). Laragon - Phần mềm thay thế XAMPP đáng dùng nhất. Viblo. Truy cập ngày 13 tháng 3 năm 2025, từ https://viblo.asia/p/laragon-phan-mem-thay-the-xampp-dang-dung-nhat-GrLZDDjnZk0"/>
      <w:r>
        <w:rPr>
          <w:rFonts w:hint="default" w:ascii="Times New Roman" w:hAnsi="Times New Roman" w:cs="Times New Roman"/>
          <w:i/>
          <w:iCs w:val="0"/>
          <w:color w:val="auto"/>
          <w:sz w:val="26"/>
          <w:szCs w:val="26"/>
          <w:lang w:val="vi-VN"/>
        </w:rPr>
        <w:t xml:space="preserve">[8] </w:t>
      </w:r>
      <w:r>
        <w:rPr>
          <w:rFonts w:hint="default" w:ascii="Times New Roman" w:hAnsi="Times New Roman" w:cs="Times New Roman"/>
          <w:i/>
          <w:iCs w:val="0"/>
          <w:color w:val="auto"/>
          <w:sz w:val="26"/>
          <w:szCs w:val="26"/>
        </w:rPr>
        <w:t>Viblo. (n.d.). Laragon - Phần mềm thay thế XAMPP đáng dùng nhất. Viblo. Truy cập ngày 13 tháng 3 năm 2025, từ https://viblo.asia/p/laragon-phan-mem-thay-the-xampp-dang-dung-nhat-GrLZDDjnZk0</w:t>
      </w:r>
      <w:bookmarkEnd w:id="291"/>
    </w:p>
    <w:bookmarkEnd w:id="292"/>
    <w:p w14:paraId="2CF67291">
      <w:pPr>
        <w:pStyle w:val="5"/>
        <w:pageBreakBefore w:val="0"/>
        <w:widowControl/>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i/>
          <w:iCs w:val="0"/>
          <w:color w:val="auto"/>
          <w:sz w:val="26"/>
          <w:szCs w:val="26"/>
        </w:rPr>
      </w:pPr>
      <w:bookmarkStart w:id="293" w:name="_[9] Hành Trang Lập Trình. (n.d.). Laragon - Dễ dàng tạo môi trường dev Laravel trên Windows. Hành Trang Lập Trình. Truy cập ngày 13 tháng 3 năm 2025, từ https://hanhtranglaptrinh.net/laragon-de-dang-tao-moi-truong-dev-laravel-tren-windows/"/>
      <w:bookmarkStart w:id="294" w:name="_Toc5324"/>
      <w:r>
        <w:rPr>
          <w:rFonts w:hint="default" w:ascii="Times New Roman" w:hAnsi="Times New Roman" w:cs="Times New Roman"/>
          <w:i/>
          <w:iCs w:val="0"/>
          <w:color w:val="auto"/>
          <w:sz w:val="26"/>
          <w:szCs w:val="26"/>
          <w:lang w:val="vi-VN"/>
        </w:rPr>
        <w:t xml:space="preserve">[9] </w:t>
      </w:r>
      <w:r>
        <w:rPr>
          <w:rFonts w:hint="default" w:ascii="Times New Roman" w:hAnsi="Times New Roman" w:cs="Times New Roman"/>
          <w:i/>
          <w:iCs w:val="0"/>
          <w:color w:val="auto"/>
          <w:sz w:val="26"/>
          <w:szCs w:val="26"/>
        </w:rPr>
        <w:t>Hành Trang Lập Trình. (n.d.). Laragon - Dễ dàng tạo môi trường dev Laravel trên Windows. Hành Trang Lập Trình. Truy cập ngày 13 tháng 3 năm 2025, từ https://hanhtranglaptrinh.net/laragon-de-dang-tao-moi-truong-dev-laravel-tren-windows/</w:t>
      </w:r>
      <w:bookmarkEnd w:id="275"/>
      <w:bookmarkEnd w:id="276"/>
      <w:bookmarkEnd w:id="290"/>
      <w:bookmarkEnd w:id="293"/>
      <w:bookmarkEnd w:id="294"/>
    </w:p>
    <w:sectPr>
      <w:footerReference r:id="rId5" w:type="default"/>
      <w:pgSz w:w="11906" w:h="16838"/>
      <w:pgMar w:top="1134" w:right="1134" w:bottom="1134" w:left="1587"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3AB2D">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5127C">
                          <w:pPr>
                            <w:pStyle w:val="3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2ED5127C">
                    <w:pPr>
                      <w:pStyle w:val="3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773B6"/>
    <w:multiLevelType w:val="singleLevel"/>
    <w:tmpl w:val="9E4773B6"/>
    <w:lvl w:ilvl="0" w:tentative="0">
      <w:start w:val="1"/>
      <w:numFmt w:val="bullet"/>
      <w:lvlText w:val=""/>
      <w:lvlJc w:val="left"/>
      <w:pPr>
        <w:tabs>
          <w:tab w:val="left" w:pos="420"/>
        </w:tabs>
        <w:ind w:left="420" w:leftChars="0" w:hanging="420" w:firstLineChars="0"/>
      </w:pPr>
      <w:rPr>
        <w:rFonts w:hint="default" w:ascii="Wingdings" w:hAnsi="Wingdings"/>
        <w:sz w:val="11"/>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3D4CBEBB"/>
    <w:multiLevelType w:val="multilevel"/>
    <w:tmpl w:val="3D4CBEB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65EE2347"/>
    <w:multiLevelType w:val="singleLevel"/>
    <w:tmpl w:val="65EE2347"/>
    <w:lvl w:ilvl="0" w:tentative="0">
      <w:start w:val="1"/>
      <w:numFmt w:val="lowerRoman"/>
      <w:lvlText w:val="%1."/>
      <w:lvlJc w:val="left"/>
      <w:pPr>
        <w:tabs>
          <w:tab w:val="left" w:pos="425"/>
        </w:tabs>
        <w:ind w:left="425" w:leftChars="0" w:hanging="425" w:firstLineChars="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3591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466E5E"/>
    <w:rsid w:val="017A3D8D"/>
    <w:rsid w:val="03B562A5"/>
    <w:rsid w:val="05137986"/>
    <w:rsid w:val="07246D57"/>
    <w:rsid w:val="08337C77"/>
    <w:rsid w:val="086275E2"/>
    <w:rsid w:val="0A436A63"/>
    <w:rsid w:val="0A817BCD"/>
    <w:rsid w:val="0B4B5097"/>
    <w:rsid w:val="136A056A"/>
    <w:rsid w:val="16A51FB6"/>
    <w:rsid w:val="18775734"/>
    <w:rsid w:val="1AF42245"/>
    <w:rsid w:val="1B920E49"/>
    <w:rsid w:val="1EFE0AE6"/>
    <w:rsid w:val="1F585CFC"/>
    <w:rsid w:val="219F1439"/>
    <w:rsid w:val="22931946"/>
    <w:rsid w:val="24415419"/>
    <w:rsid w:val="263C7249"/>
    <w:rsid w:val="26BD536C"/>
    <w:rsid w:val="27536CF4"/>
    <w:rsid w:val="27F23097"/>
    <w:rsid w:val="28323DEE"/>
    <w:rsid w:val="2839380C"/>
    <w:rsid w:val="296740C8"/>
    <w:rsid w:val="2B3729F9"/>
    <w:rsid w:val="2D140FD7"/>
    <w:rsid w:val="2D22764F"/>
    <w:rsid w:val="2D4A4E5E"/>
    <w:rsid w:val="2DEF7B6A"/>
    <w:rsid w:val="31946A67"/>
    <w:rsid w:val="32B25BB9"/>
    <w:rsid w:val="32BC3287"/>
    <w:rsid w:val="32C75B5F"/>
    <w:rsid w:val="33465E7E"/>
    <w:rsid w:val="35D905E4"/>
    <w:rsid w:val="362B4B6B"/>
    <w:rsid w:val="37D35911"/>
    <w:rsid w:val="3941767C"/>
    <w:rsid w:val="3AD82E51"/>
    <w:rsid w:val="3AEF3EC0"/>
    <w:rsid w:val="3C9776F3"/>
    <w:rsid w:val="3ED65A24"/>
    <w:rsid w:val="3F074676"/>
    <w:rsid w:val="3FB83E19"/>
    <w:rsid w:val="3FF15277"/>
    <w:rsid w:val="41A21A81"/>
    <w:rsid w:val="43433935"/>
    <w:rsid w:val="437525BA"/>
    <w:rsid w:val="44C257D4"/>
    <w:rsid w:val="451F03F8"/>
    <w:rsid w:val="4536479A"/>
    <w:rsid w:val="45C02053"/>
    <w:rsid w:val="462726E2"/>
    <w:rsid w:val="46DE3850"/>
    <w:rsid w:val="4A1778D2"/>
    <w:rsid w:val="4A380E19"/>
    <w:rsid w:val="4C00513D"/>
    <w:rsid w:val="4CA301C9"/>
    <w:rsid w:val="4CC84B86"/>
    <w:rsid w:val="4D53256B"/>
    <w:rsid w:val="50342624"/>
    <w:rsid w:val="509016B8"/>
    <w:rsid w:val="514F4075"/>
    <w:rsid w:val="535D6353"/>
    <w:rsid w:val="53AF7057"/>
    <w:rsid w:val="54342B34"/>
    <w:rsid w:val="57076841"/>
    <w:rsid w:val="573F72B3"/>
    <w:rsid w:val="582F6BBC"/>
    <w:rsid w:val="586C319D"/>
    <w:rsid w:val="58890AED"/>
    <w:rsid w:val="5999038C"/>
    <w:rsid w:val="59B60BFD"/>
    <w:rsid w:val="5A910924"/>
    <w:rsid w:val="5ADF64A5"/>
    <w:rsid w:val="5B214990"/>
    <w:rsid w:val="5B3A27D1"/>
    <w:rsid w:val="5C054FE2"/>
    <w:rsid w:val="5C9522F3"/>
    <w:rsid w:val="5E910E34"/>
    <w:rsid w:val="603E7BF6"/>
    <w:rsid w:val="60DB54F6"/>
    <w:rsid w:val="631D4DD0"/>
    <w:rsid w:val="63275050"/>
    <w:rsid w:val="649D39A3"/>
    <w:rsid w:val="6679092A"/>
    <w:rsid w:val="669D0EEA"/>
    <w:rsid w:val="67562897"/>
    <w:rsid w:val="69CC32A0"/>
    <w:rsid w:val="6B9B2216"/>
    <w:rsid w:val="6C7B1D21"/>
    <w:rsid w:val="701139EA"/>
    <w:rsid w:val="72CD4B67"/>
    <w:rsid w:val="72F737AD"/>
    <w:rsid w:val="74980278"/>
    <w:rsid w:val="771F5D7B"/>
    <w:rsid w:val="784E646D"/>
    <w:rsid w:val="78C93BB8"/>
    <w:rsid w:val="7A8C6D1C"/>
    <w:rsid w:val="7AB46BDC"/>
    <w:rsid w:val="7BBE2911"/>
    <w:rsid w:val="7C7A0AC6"/>
    <w:rsid w:val="7D180C20"/>
    <w:rsid w:val="7DA725FC"/>
    <w:rsid w:val="7E1178E2"/>
    <w:rsid w:val="7FB84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Calibri"/>
      <w:color w:val="000000"/>
      <w:sz w:val="22"/>
      <w:szCs w:val="22"/>
      <w:lang w:val="en-US" w:eastAsia="ja-JP" w:bidi="ar-SA"/>
      <w14:ligatures w14:val="none"/>
    </w:rPr>
  </w:style>
  <w:style w:type="paragraph" w:styleId="2">
    <w:name w:val="heading 1"/>
    <w:basedOn w:val="1"/>
    <w:next w:val="1"/>
    <w:qFormat/>
    <w:uiPriority w:val="0"/>
    <w:pPr>
      <w:keepNext/>
      <w:keepLines/>
      <w:spacing w:line="312" w:lineRule="auto"/>
      <w:jc w:val="center"/>
      <w:outlineLvl w:val="0"/>
    </w:pPr>
    <w:rPr>
      <w:rFonts w:ascii="Times New Roman" w:hAnsi="Times New Roman"/>
      <w:b/>
      <w:bCs/>
      <w:kern w:val="44"/>
      <w:sz w:val="26"/>
      <w:szCs w:val="44"/>
    </w:rPr>
  </w:style>
  <w:style w:type="paragraph" w:styleId="3">
    <w:name w:val="heading 2"/>
    <w:basedOn w:val="1"/>
    <w:next w:val="1"/>
    <w:unhideWhenUsed/>
    <w:qFormat/>
    <w:uiPriority w:val="0"/>
    <w:pPr>
      <w:keepNext/>
      <w:keepLines/>
      <w:spacing w:line="312" w:lineRule="auto"/>
      <w:outlineLvl w:val="1"/>
    </w:pPr>
    <w:rPr>
      <w:rFonts w:ascii="Times New Roman" w:hAnsi="Times New Roman"/>
      <w:b/>
      <w:bCs/>
      <w:sz w:val="26"/>
      <w:szCs w:val="32"/>
    </w:rPr>
  </w:style>
  <w:style w:type="paragraph" w:styleId="4">
    <w:name w:val="heading 3"/>
    <w:basedOn w:val="1"/>
    <w:next w:val="1"/>
    <w:unhideWhenUsed/>
    <w:qFormat/>
    <w:uiPriority w:val="0"/>
    <w:pPr>
      <w:keepNext/>
      <w:keepLines/>
      <w:spacing w:line="312" w:lineRule="auto"/>
      <w:outlineLvl w:val="2"/>
    </w:pPr>
    <w:rPr>
      <w:rFonts w:ascii="Times New Roman" w:hAnsi="Times New Roman"/>
      <w:b/>
      <w:bCs/>
      <w:i/>
      <w:sz w:val="26"/>
      <w:szCs w:val="32"/>
    </w:rPr>
  </w:style>
  <w:style w:type="paragraph" w:styleId="5">
    <w:name w:val="heading 4"/>
    <w:basedOn w:val="1"/>
    <w:next w:val="1"/>
    <w:link w:val="251"/>
    <w:unhideWhenUsed/>
    <w:qFormat/>
    <w:uiPriority w:val="0"/>
    <w:pPr>
      <w:keepNext/>
      <w:keepLines/>
      <w:spacing w:line="312" w:lineRule="auto"/>
      <w:outlineLvl w:val="3"/>
    </w:pPr>
    <w:rPr>
      <w:rFonts w:ascii="Times New Roman" w:hAnsi="Times New Roman"/>
      <w:b/>
      <w:bCs/>
      <w:i/>
      <w:color w:val="595959" w:themeColor="text1" w:themeTint="A6"/>
      <w:sz w:val="26"/>
      <w:szCs w:val="28"/>
      <w14:textFill>
        <w14:solidFill>
          <w14:schemeClr w14:val="tx1">
            <w14:lumMod w14:val="65000"/>
            <w14:lumOff w14:val="35000"/>
          </w14:schemeClr>
        </w14:solidFill>
      </w14:textFill>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spacing w:line="312" w:lineRule="auto"/>
      <w:jc w:val="center"/>
    </w:pPr>
    <w:rPr>
      <w:rFonts w:ascii="Times New Roman" w:hAnsi="Times New Roman" w:eastAsia="黑体" w:cs="Arial"/>
      <w:sz w:val="26"/>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rFonts w:ascii="Times New Roman" w:hAnsi="Times New Roman" w:eastAsia="SimSun"/>
      <w:color w:val="000000" w:themeColor="text1"/>
      <w:sz w:val="26"/>
      <w:u w:val="none"/>
      <w14:textFill>
        <w14:solidFill>
          <w14:schemeClr w14:val="tx1"/>
        </w14:solidFill>
      </w14:textFill>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rFonts w:ascii="Times New Roman" w:hAnsi="Times New Roman" w:eastAsia="SimSun"/>
      <w:color w:val="000000" w:themeColor="text1"/>
      <w:sz w:val="26"/>
      <w:u w:val="none"/>
      <w14:textFill>
        <w14:solidFill>
          <w14:schemeClr w14:val="tx1"/>
        </w14:solidFill>
      </w14:textFill>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12"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OC Heading"/>
    <w:basedOn w:val="2"/>
    <w:next w:val="1"/>
    <w:unhideWhenUsed/>
    <w:qFormat/>
    <w:uiPriority w:val="39"/>
    <w:pPr>
      <w:spacing w:line="259" w:lineRule="auto"/>
      <w:outlineLvl w:val="9"/>
    </w:pPr>
  </w:style>
  <w:style w:type="paragraph" w:customStyle="1" w:styleId="250">
    <w:name w:val="APA"/>
    <w:basedOn w:val="1"/>
    <w:qFormat/>
    <w:uiPriority w:val="0"/>
    <w:pPr>
      <w:spacing w:line="312" w:lineRule="auto"/>
      <w:jc w:val="both"/>
    </w:pPr>
    <w:rPr>
      <w:rFonts w:ascii="Times New Roman" w:hAnsi="Times New Roman" w:cs="Times New Roman"/>
      <w:sz w:val="26"/>
      <w:szCs w:val="26"/>
      <w:lang w:val="vi-VN"/>
    </w:rPr>
  </w:style>
  <w:style w:type="character" w:customStyle="1" w:styleId="251">
    <w:name w:val="Heading 4 Char"/>
    <w:link w:val="5"/>
    <w:qFormat/>
    <w:uiPriority w:val="0"/>
    <w:rPr>
      <w:rFonts w:ascii="Times New Roman" w:hAnsi="Times New Roman"/>
      <w:b/>
      <w:bCs/>
      <w:i/>
      <w:color w:val="595959" w:themeColor="text1" w:themeTint="A6"/>
      <w:sz w:val="26"/>
      <w:szCs w:val="28"/>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8052</Words>
  <Characters>29729</Characters>
  <Lines>0</Lines>
  <Paragraphs>0</Paragraphs>
  <TotalTime>10</TotalTime>
  <ScaleCrop>false</ScaleCrop>
  <LinksUpToDate>false</LinksUpToDate>
  <CharactersWithSpaces>37355</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2025-03-11T12:55:00Z</dcterms:created>
  <dc:creator>Dũng Nguyễn</dc:creator>
  <cp:lastModifiedBy>Dũng Nguyễn</cp:lastModifiedBy>
  <dcterms:modified xsi:type="dcterms:W3CDTF">2025-03-16T16:59:21Z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29BBEEE3BEED408FA1199C9CE24D269C_11</vt:lpwstr>
  </property>
</Properties>
</file>